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EF5A7">
      <w:pPr>
        <w:pStyle w:val="3"/>
        <w:numPr>
          <w:ilvl w:val="0"/>
          <w:numId w:val="1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数学库常用函数</w:t>
      </w:r>
    </w:p>
    <w:p w14:paraId="6DDC9A64">
      <w:pPr>
        <w:pStyle w:val="137"/>
        <w:shd w:val="clear" w:color="auto" w:fill="F7FAFD" w:themeFill="accent1" w:themeFillTint="0C"/>
        <w:spacing w:after="156"/>
        <w:ind w:left="0" w:leftChars="0" w:firstLine="0" w:firstLineChars="0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6EF514AF">
      <w:pPr>
        <w:pStyle w:val="137"/>
        <w:shd w:val="clear" w:color="auto" w:fill="F7FAFD" w:themeFill="accent1" w:themeFillTint="0C"/>
        <w:spacing w:after="156"/>
        <w:ind w:left="0" w:leftChars="0" w:firstLine="0" w:firstLineChars="0"/>
        <w:jc w:val="left"/>
        <w:rPr>
          <w:rFonts w:hint="eastAsia" w:cs="微软雅黑"/>
          <w:b w:val="0"/>
          <w:bCs w:val="0"/>
          <w:lang w:eastAsia="zh-CN"/>
        </w:rPr>
      </w:pPr>
      <w:r>
        <w:rPr>
          <w:rFonts w:hint="eastAsia" w:cs="微软雅黑"/>
          <w:b w:val="0"/>
          <w:bCs w:val="0"/>
          <w:lang w:eastAsia="zh-CN"/>
        </w:rPr>
        <w:t>【</w:t>
      </w:r>
      <w:r>
        <w:rPr>
          <w:rFonts w:hint="eastAsia" w:cs="微软雅黑"/>
          <w:b w:val="0"/>
          <w:bCs w:val="0"/>
          <w:lang w:val="en-US" w:eastAsia="zh-CN"/>
        </w:rPr>
        <w:t>难度</w:t>
      </w:r>
      <w:r>
        <w:rPr>
          <w:rFonts w:hint="eastAsia" w:cs="微软雅黑"/>
          <w:b w:val="0"/>
          <w:bCs w:val="0"/>
          <w:lang w:eastAsia="zh-CN"/>
        </w:rPr>
        <w:t>3】绝对值函数、四舍五入函数、下取整函数、上取整函数、平方根函数、常用三角函数、对数函数、指数函数</w:t>
      </w:r>
    </w:p>
    <w:p w14:paraId="2D669D56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2BD18DC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在 C++ 中使用数学函数，需要先引入数学库头文件 &lt;cmath&gt;（C Math Library）：</w:t>
      </w:r>
    </w:p>
    <w:p w14:paraId="2E912F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</w:t>
      </w:r>
      <w:r>
        <w:rPr>
          <w:rFonts w:hint="eastAsia"/>
          <w:b/>
          <w:bCs/>
          <w:lang w:val="en-US" w:eastAsia="zh-CN"/>
        </w:rPr>
        <w:t>cmath</w:t>
      </w:r>
      <w:r>
        <w:rPr>
          <w:rFonts w:hint="eastAsia"/>
          <w:lang w:val="en-US" w:eastAsia="zh-CN"/>
        </w:rPr>
        <w:t>&gt;</w:t>
      </w:r>
    </w:p>
    <w:p w14:paraId="72768635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（一）绝对值函数（Absolute Value）</w:t>
      </w:r>
    </w:p>
    <w:p w14:paraId="48D93F0D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绝对值（Absolute Value）</w:t>
      </w:r>
      <w:r>
        <w:rPr>
          <w:rFonts w:hint="eastAsia" w:cs="微软雅黑"/>
          <w:b w:val="0"/>
          <w:bCs w:val="0"/>
          <w:lang w:val="en-US" w:eastAsia="zh-CN"/>
        </w:rPr>
        <w:t>函数返回一个数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去掉正负号</w:t>
      </w:r>
      <w:r>
        <w:rPr>
          <w:rFonts w:hint="eastAsia" w:cs="微软雅黑"/>
          <w:b w:val="0"/>
          <w:bCs w:val="0"/>
          <w:lang w:val="en-US" w:eastAsia="zh-CN"/>
        </w:rPr>
        <w:t>后的值。</w:t>
      </w:r>
    </w:p>
    <w:p w14:paraId="57FCF12B">
      <w:pPr>
        <w:spacing w:after="156"/>
        <w:ind w:left="-880" w:leftChars="-400"/>
        <w:jc w:val="left"/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微软雅黑"/>
          <w:b w:val="0"/>
          <w:bCs w:val="0"/>
          <w:lang w:val="en-US" w:eastAsia="zh-CN"/>
        </w:rPr>
        <w:t>英文函数名：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abs(x)（整数或浮点数）</w:t>
      </w:r>
      <w:r>
        <w:rPr>
          <w:rFonts w:hint="eastAsia" w:cs="微软雅黑"/>
          <w:b w:val="0"/>
          <w:bCs w:val="0"/>
          <w:lang w:val="en-US" w:eastAsia="zh-CN"/>
        </w:rPr>
        <w:t xml:space="preserve">或 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fabs(x)（浮点数）</w:t>
      </w:r>
    </w:p>
    <w:p w14:paraId="1E89E177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“无论你向前走5步还是向后退5步，距离都是5步”。</w:t>
      </w:r>
    </w:p>
    <w:p w14:paraId="3F1D5D1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0CD346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C073E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&lt;cmath&gt;</w:t>
      </w:r>
    </w:p>
    <w:p w14:paraId="40926B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1C92D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2CD5CB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abs(-7) &lt;&lt; endl;   // 输出7</w:t>
      </w:r>
    </w:p>
    <w:p w14:paraId="2BC69B1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abs(-7.1) &lt;&lt; endl;   // 输出7.1</w:t>
      </w:r>
    </w:p>
    <w:p w14:paraId="1B85BB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fabs(-3.5) &lt;&lt; endl; // 输出3.5</w:t>
      </w:r>
    </w:p>
    <w:p w14:paraId="42DF5E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EB142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59E235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76A62E1B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abs() 用于整数或小数，fabs() 用于小数。</w:t>
      </w:r>
    </w:p>
    <w:p w14:paraId="4E25E86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不能写 abs a，要加括号 abs(a)。</w:t>
      </w:r>
    </w:p>
    <w:p w14:paraId="1D5573F9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（二）四舍五入函数（Round）</w:t>
      </w:r>
    </w:p>
    <w:p w14:paraId="6801CB99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四舍五入（Round）函数会把小数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四舍五入</w:t>
      </w:r>
      <w:r>
        <w:rPr>
          <w:rFonts w:hint="eastAsia" w:cs="微软雅黑"/>
          <w:b w:val="0"/>
          <w:bCs w:val="0"/>
          <w:lang w:val="en-US" w:eastAsia="zh-CN"/>
        </w:rPr>
        <w:t>到最接近的整数。</w:t>
      </w:r>
    </w:p>
    <w:p w14:paraId="1D5D46B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函数名：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round(x)</w:t>
      </w:r>
    </w:p>
    <w:p w14:paraId="018299E1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 xml:space="preserve">你买糖果花了 </w:t>
      </w:r>
      <w:r>
        <w:rPr>
          <w:rFonts w:hint="eastAsia" w:cs="微软雅黑"/>
          <w:b/>
          <w:bCs/>
          <w:lang w:val="en-US" w:eastAsia="zh-CN"/>
        </w:rPr>
        <w:t>3.6元</w:t>
      </w:r>
      <w:r>
        <w:rPr>
          <w:rFonts w:hint="eastAsia" w:cs="微软雅黑"/>
          <w:b w:val="0"/>
          <w:bCs w:val="0"/>
          <w:lang w:val="en-US" w:eastAsia="zh-CN"/>
        </w:rPr>
        <w:t xml:space="preserve">，妈妈说：“就给 </w:t>
      </w:r>
      <w:r>
        <w:rPr>
          <w:rFonts w:hint="eastAsia" w:cs="微软雅黑"/>
          <w:b/>
          <w:bCs/>
          <w:lang w:val="en-US" w:eastAsia="zh-CN"/>
        </w:rPr>
        <w:t>4元</w:t>
      </w:r>
      <w:r>
        <w:rPr>
          <w:rFonts w:hint="eastAsia" w:cs="微软雅黑"/>
          <w:b w:val="0"/>
          <w:bCs w:val="0"/>
          <w:lang w:val="en-US" w:eastAsia="zh-CN"/>
        </w:rPr>
        <w:t xml:space="preserve"> 的零花钱吧！”</w:t>
      </w:r>
    </w:p>
    <w:p w14:paraId="77DA125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7A32D0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4F372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&lt;cmath&gt;</w:t>
      </w:r>
    </w:p>
    <w:p w14:paraId="218598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4213F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03E494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round(3.4) &lt;&lt; endl;  // 输出3</w:t>
      </w:r>
    </w:p>
    <w:p w14:paraId="3917D1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round(3.5) &lt;&lt; endl;  // 输出4</w:t>
      </w:r>
    </w:p>
    <w:p w14:paraId="48C83C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round(3.6) &lt;&lt; endl;  // 输出4</w:t>
      </w:r>
    </w:p>
    <w:p w14:paraId="5FAB02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round(-3.4) &lt;&lt; endl;  // 输出-3</w:t>
      </w:r>
    </w:p>
    <w:p w14:paraId="5F9850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round(-3.6) &lt;&lt; endl;  // 输出-4</w:t>
      </w:r>
    </w:p>
    <w:p w14:paraId="45169E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1F70D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4AEB91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F1654A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597668A2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round(3.5) 会向上取整变成 4；</w:t>
      </w:r>
    </w:p>
    <w:p w14:paraId="79EE16F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round(-3.5) 会变成 -4（不是 -3！注意负数四舍五入方向）。</w:t>
      </w:r>
    </w:p>
    <w:p w14:paraId="7564F86A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（三）下取整函数（Floor）</w:t>
      </w:r>
    </w:p>
    <w:p w14:paraId="083A580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下取整（Floor）函数是把小数变成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不大于它的最大整数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02E4C0B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函数名：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floor(x)</w:t>
      </w:r>
    </w:p>
    <w:p w14:paraId="666D55A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你身高 165.8 厘米，只能进“165cm以下”的游乐园项目，你就被算成了 165。</w:t>
      </w:r>
    </w:p>
    <w:p w14:paraId="2F81F81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59F1E2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floor(3.9) &lt;&lt; endl;   // 输出3</w:t>
      </w:r>
    </w:p>
    <w:p w14:paraId="764E4C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floor(-2.1) &lt;&lt; endl;  // 输出-3</w:t>
      </w:r>
    </w:p>
    <w:p w14:paraId="16EAC162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516DE3D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负数下取整会向“更小”的整数靠，比如 -2.1 → -3；</w:t>
      </w:r>
    </w:p>
    <w:p w14:paraId="4229A0BB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不要误以为是去掉小数点，实际上方向不同于 int() 强制转换。</w:t>
      </w:r>
    </w:p>
    <w:p w14:paraId="5E0F8A3C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（四）上取整函数（Ceiling）</w:t>
      </w:r>
    </w:p>
    <w:p w14:paraId="170D108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上取整（Ceil）函数会把小数变成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大于等于它的最小整数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34E8EC1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函数名：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ceil(x)</w:t>
      </w:r>
    </w:p>
    <w:p w14:paraId="6A570C6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你要交 3.1 元买票，但售票机只收整数，它会收你 4元。</w:t>
      </w:r>
    </w:p>
    <w:p w14:paraId="4AD9679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037BF3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ceil(2.3) &lt;&lt; endl;   // 输出3</w:t>
      </w:r>
    </w:p>
    <w:p w14:paraId="69CE23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ceil(-2.3) &lt;&lt; endl;  // 输出-2</w:t>
      </w:r>
    </w:p>
    <w:p w14:paraId="0D936B8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4A8D30F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不等于 round()，ceil(2.1) 总是向上；</w:t>
      </w:r>
    </w:p>
    <w:p w14:paraId="10F085C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对负数来说是“向0靠近”。</w:t>
      </w:r>
    </w:p>
    <w:p w14:paraId="5DCDD15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（五）平方根函数（Square Root）</w:t>
      </w:r>
    </w:p>
    <w:p w14:paraId="7BE7706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平方根（Square Root）</w:t>
      </w:r>
      <w:r>
        <w:rPr>
          <w:rFonts w:hint="eastAsia" w:cs="微软雅黑"/>
          <w:b w:val="0"/>
          <w:bCs w:val="0"/>
          <w:lang w:val="en-US" w:eastAsia="zh-CN"/>
        </w:rPr>
        <w:t>函数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返回一个数的正平方根</w:t>
      </w:r>
      <w:r>
        <w:rPr>
          <w:rFonts w:hint="eastAsia" w:cs="微软雅黑"/>
          <w:b w:val="0"/>
          <w:bCs w:val="0"/>
          <w:lang w:val="en-US" w:eastAsia="zh-CN"/>
        </w:rPr>
        <w:t>。</w:t>
      </w:r>
    </w:p>
    <w:p w14:paraId="4C4FFEE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函数名：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sqrt(x)</w:t>
      </w:r>
    </w:p>
    <w:p w14:paraId="1C39BBA0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什么数乘自己等于 9？答案是 3，因为 3×3 = 9。</w:t>
      </w:r>
    </w:p>
    <w:p w14:paraId="29E23144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055E1E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D053D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&lt;cmath&gt;</w:t>
      </w:r>
    </w:p>
    <w:p w14:paraId="67F6BA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FF0AF4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F14B4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sqrt(64) &lt;&lt; endl;   // 输出8</w:t>
      </w:r>
    </w:p>
    <w:p w14:paraId="627700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sqrt(196) &lt;&lt; endl;   // 输出14</w:t>
      </w:r>
    </w:p>
    <w:p w14:paraId="1E2E4D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sqrt(3) &lt;&lt; endl;   // 输出1.73205</w:t>
      </w:r>
    </w:p>
    <w:p w14:paraId="1CCED2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0E8F9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1ECAA8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93FBDE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27AA71B4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sqrt() 的参数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不能是负数（会出错）</w:t>
      </w:r>
      <w:r>
        <w:rPr>
          <w:rFonts w:hint="eastAsia" w:cs="微软雅黑"/>
          <w:b w:val="0"/>
          <w:bCs w:val="0"/>
          <w:lang w:val="en-US" w:eastAsia="zh-CN"/>
        </w:rPr>
        <w:t>；</w:t>
      </w:r>
    </w:p>
    <w:p w14:paraId="455E7DD6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如果你传入 sqrt(-4)，程序会返回 NaN（不是一个数）。</w:t>
      </w:r>
    </w:p>
    <w:p w14:paraId="562C2EC9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0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第1题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以下C++代码的输出结果是什么？</w:t>
      </w:r>
    </w:p>
    <w:p w14:paraId="511F4ECA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>#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include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  <w:t>&lt;iostream&gt;</w:t>
      </w:r>
    </w:p>
    <w:p w14:paraId="6A5095A3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>#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include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  <w:t>&lt;cmath&gt;</w:t>
      </w:r>
    </w:p>
    <w:p w14:paraId="502BBC3E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using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namespace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std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74333616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{</w:t>
      </w:r>
    </w:p>
    <w:p w14:paraId="589319B6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   cout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&lt;&lt;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abs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22"/>
          <w:szCs w:val="22"/>
        </w:rPr>
        <w:t>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&lt;&lt;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endl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5B99A407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56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22"/>
          <w:szCs w:val="22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21233D32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560" w:firstLineChars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}</w:t>
      </w:r>
    </w:p>
    <w:p w14:paraId="7D5C796C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-12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编译错误</w:t>
      </w:r>
    </w:p>
    <w:p w14:paraId="4776A03D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B。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函数用于计算整数的绝对值，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的绝对值是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。注意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可以处理整数和浮点数，但整数版本在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&lt;cmath&gt;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或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&lt;cstdlib&gt;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中均可用。</w:t>
      </w:r>
    </w:p>
    <w:p w14:paraId="16B00A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39150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第2题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以下代码段中，调用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fabs(-8.3)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-8.3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8.3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-8</w:t>
      </w:r>
    </w:p>
    <w:p w14:paraId="63BD0BD5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C。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专门用于浮点数的绝对值计算，返回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8.3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。注意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与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的区别在于参数类型，但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abs()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也可用于浮点数（C++11起）。</w:t>
      </w:r>
    </w:p>
    <w:p w14:paraId="30D1B5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579B1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第3题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round(4.7)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4.0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5.0</w:t>
      </w:r>
    </w:p>
    <w:p w14:paraId="28DCA605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B。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round()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函数对小数四舍五入到最接近的整数，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4.7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离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更近，因此返回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（整数类型）。</w:t>
      </w:r>
    </w:p>
    <w:p w14:paraId="533A4D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5C66C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第4题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round(-2.5)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-2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2.5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-2.0</w:t>
      </w:r>
    </w:p>
    <w:p w14:paraId="36F04DC7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B。负数四舍五入时，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-2.5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会向更小的整数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舍入，而非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。这是易错点，需注意与正数情况的区别。</w:t>
      </w:r>
    </w:p>
    <w:p w14:paraId="1EED36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A502D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第5题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floor(5.9)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5.0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6.0</w:t>
      </w:r>
    </w:p>
    <w:p w14:paraId="371A74CE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A。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floor()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函数向下取整，返回不大于原数的最大整数，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5.9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向下取整为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</w:t>
      </w:r>
    </w:p>
    <w:p w14:paraId="30C5F9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E62C1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第6题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floor(-3.2)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-4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-3.0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-4.0</w:t>
      </w:r>
    </w:p>
    <w:p w14:paraId="2B6B6CC7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B。负数向下取整会向更小的整数方向取整，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-3.2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向下取整为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，而非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-3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</w:t>
      </w:r>
    </w:p>
    <w:p w14:paraId="282CD4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C6C82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第7题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ceil(6.1)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的返回值是：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6.0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7.0</w:t>
      </w:r>
    </w:p>
    <w:p w14:paraId="28DC83E7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B。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ceil()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函数向上取整，返回不小于原数的最小整数，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6.1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向上取整为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</w:t>
      </w:r>
    </w:p>
    <w:p w14:paraId="3DAA4C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overflowPunct/>
        <w:topLinePunct w:val="0"/>
        <w:autoSpaceDE/>
        <w:autoSpaceDN/>
        <w:bidi w:val="0"/>
        <w:spacing w:before="213" w:beforeAutospacing="0" w:after="213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1C15C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第8题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以下代码的输出结果是什么？</w:t>
      </w:r>
    </w:p>
    <w:p w14:paraId="7FB143C4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>#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include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  <w:t>&lt;iostream&gt;</w:t>
      </w:r>
    </w:p>
    <w:p w14:paraId="7B9B78B3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>#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include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45649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2"/>
          <w:szCs w:val="22"/>
        </w:rPr>
        <w:t>&lt;cmath&gt;</w:t>
      </w:r>
    </w:p>
    <w:p w14:paraId="69340448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using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namespace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std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5B7EEDB1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int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{</w:t>
      </w:r>
    </w:p>
    <w:p w14:paraId="6B6D86D1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   cout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&lt;&lt;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sqrt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22"/>
          <w:szCs w:val="22"/>
        </w:rPr>
        <w:t>144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2"/>
          <w:szCs w:val="22"/>
        </w:rPr>
        <w:t>&lt;&lt;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endl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68712C07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56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2"/>
          <w:szCs w:val="22"/>
        </w:rPr>
        <w:t>return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76B01"/>
          <w:spacing w:val="0"/>
          <w:sz w:val="22"/>
          <w:szCs w:val="22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;</w:t>
      </w:r>
    </w:p>
    <w:p w14:paraId="36D30D5B">
      <w:pPr>
        <w:pStyle w:val="80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overflowPunct/>
        <w:topLinePunct w:val="0"/>
        <w:autoSpaceDE/>
        <w:autoSpaceDN/>
        <w:bidi w:val="0"/>
        <w:spacing w:before="108" w:beforeAutospacing="0" w:after="76" w:afterAutospacing="0" w:line="147" w:lineRule="atLeast"/>
        <w:ind w:left="0" w:right="0" w:firstLine="560" w:firstLineChars="0"/>
        <w:textAlignment w:val="auto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2"/>
          <w:szCs w:val="22"/>
        </w:rPr>
        <w:t>}</w:t>
      </w:r>
    </w:p>
    <w:p w14:paraId="6ECEAFC6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A. 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B. -12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C. 14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D. 编译错误</w:t>
      </w:r>
    </w:p>
    <w:p w14:paraId="03378ED1">
      <w:pPr>
        <w:pStyle w:val="81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spacing w:before="107" w:beforeAutospacing="0" w:after="107" w:afterAutospacing="0"/>
        <w:ind w:left="0" w:right="0" w:firstLine="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答案与解析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正确答案是 A。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sqrt()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计算平方根，返回正数根。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144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的平方根是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。注意参数不能为负数，否则返回 </w:t>
      </w:r>
      <w:r>
        <w:rPr>
          <w:rStyle w:val="97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EBEEF2"/>
        </w:rPr>
        <w:t>NaN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。</w:t>
      </w:r>
    </w:p>
    <w:p w14:paraId="6A20E414">
      <w:pPr>
        <w:numPr>
          <w:ilvl w:val="0"/>
          <w:numId w:val="0"/>
        </w:numPr>
        <w:spacing w:after="156"/>
        <w:ind w:leftChars="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38B3212C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（六）常用三角函数（Trigonometric Functions）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50"/>
        <w:gridCol w:w="3311"/>
        <w:gridCol w:w="1909"/>
      </w:tblGrid>
      <w:tr w14:paraId="57252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968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276D7F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中文名称</w:t>
            </w:r>
          </w:p>
        </w:tc>
        <w:tc>
          <w:tcPr>
            <w:tcW w:w="968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4CB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英文函数</w:t>
            </w:r>
          </w:p>
        </w:tc>
        <w:tc>
          <w:tcPr>
            <w:tcW w:w="1942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5CB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111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B4929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307C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96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B10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正弦</w:t>
            </w: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DE7F5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sin(x)</w:t>
            </w:r>
          </w:p>
        </w:tc>
        <w:tc>
          <w:tcPr>
            <w:tcW w:w="1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A7B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角度x的对边比斜边</w:t>
            </w:r>
          </w:p>
        </w:tc>
        <w:tc>
          <w:tcPr>
            <w:tcW w:w="11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A5D2F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sin(0) = 0</w:t>
            </w:r>
          </w:p>
        </w:tc>
      </w:tr>
      <w:tr w14:paraId="3D7B0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968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6C1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余弦</w:t>
            </w: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E239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cos(x)</w:t>
            </w:r>
          </w:p>
        </w:tc>
        <w:tc>
          <w:tcPr>
            <w:tcW w:w="19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1366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邻边比斜边</w:t>
            </w:r>
          </w:p>
        </w:tc>
        <w:tc>
          <w:tcPr>
            <w:tcW w:w="11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FE0D8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cos(0) = 1</w:t>
            </w:r>
          </w:p>
        </w:tc>
      </w:tr>
      <w:tr w14:paraId="4D009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968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231FB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正切</w:t>
            </w: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06AA65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tan(x)</w:t>
            </w:r>
          </w:p>
        </w:tc>
        <w:tc>
          <w:tcPr>
            <w:tcW w:w="1942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CA3B13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对边比邻边</w:t>
            </w:r>
          </w:p>
        </w:tc>
        <w:tc>
          <w:tcPr>
            <w:tcW w:w="111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8FD0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tan(0) = 0</w:t>
            </w:r>
          </w:p>
        </w:tc>
      </w:tr>
    </w:tbl>
    <w:p w14:paraId="3A37740F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注意： C++ 里的三角函数使用的是</w:t>
      </w:r>
      <w:r>
        <w:rPr>
          <w:rFonts w:hint="eastAsia" w:cs="微软雅黑"/>
          <w:b/>
          <w:bCs/>
          <w:lang w:val="en-US" w:eastAsia="zh-CN"/>
        </w:rPr>
        <w:t>弧度制（radian）</w:t>
      </w:r>
      <w:r>
        <w:rPr>
          <w:rFonts w:hint="eastAsia" w:cs="微软雅黑"/>
          <w:b w:val="0"/>
          <w:bCs w:val="0"/>
          <w:lang w:val="en-US" w:eastAsia="zh-CN"/>
        </w:rPr>
        <w:t>而不是角度！</w:t>
      </w:r>
    </w:p>
    <w:p w14:paraId="1BD0C81D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42C6E5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&lt;cmath&gt;</w:t>
      </w:r>
    </w:p>
    <w:p w14:paraId="0354EF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PI 3.14159</w:t>
      </w:r>
    </w:p>
    <w:p w14:paraId="3082F7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angle = PI / 2; // 90度</w:t>
      </w:r>
    </w:p>
    <w:p w14:paraId="7EA1EFD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sin(angle) &lt;&lt; endl;  // 输出1</w:t>
      </w:r>
    </w:p>
    <w:p w14:paraId="7CFA5175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763F1FD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sin(90) ≠ 1，因为 90 是角度，要换成弧度；</w:t>
      </w:r>
    </w:p>
    <w:p w14:paraId="40CE0B4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转换公式：角度 × π ÷ 180。</w:t>
      </w:r>
    </w:p>
    <w:p w14:paraId="391D3282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（七）对数函数（Logarithm）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3501"/>
        <w:gridCol w:w="2980"/>
      </w:tblGrid>
      <w:tr w14:paraId="1815B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196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406B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2054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D1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1748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82B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33020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19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397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log(x)</w:t>
            </w:r>
          </w:p>
        </w:tc>
        <w:tc>
          <w:tcPr>
            <w:tcW w:w="2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CE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自然对数</w:t>
            </w:r>
            <w:r>
              <w:rPr>
                <w:rStyle w:val="140"/>
                <w:b w:val="0"/>
                <w:lang w:val="en-US" w:eastAsia="zh-CN" w:bidi="ar"/>
              </w:rPr>
              <w:t>，底数为e</w:t>
            </w:r>
          </w:p>
        </w:tc>
        <w:tc>
          <w:tcPr>
            <w:tcW w:w="1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7AA5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log(e) = 1</w:t>
            </w:r>
          </w:p>
        </w:tc>
      </w:tr>
      <w:tr w14:paraId="33A88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196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8196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log10(x)</w:t>
            </w:r>
          </w:p>
        </w:tc>
        <w:tc>
          <w:tcPr>
            <w:tcW w:w="2054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E497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以10为底的对数</w:t>
            </w:r>
          </w:p>
        </w:tc>
        <w:tc>
          <w:tcPr>
            <w:tcW w:w="1748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A2FF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log10(100) = 2</w:t>
            </w:r>
          </w:p>
        </w:tc>
      </w:tr>
    </w:tbl>
    <w:p w14:paraId="579E39EB">
      <w:pPr>
        <w:spacing w:after="156"/>
        <w:ind w:left="-880" w:leftChars="-400"/>
        <w:jc w:val="left"/>
        <w:rPr>
          <w:rFonts w:hint="eastAsia" w:cs="微软雅黑"/>
          <w:b w:val="0"/>
          <w:bCs w:val="0"/>
          <w:lang w:val="en-US" w:eastAsia="zh-CN"/>
        </w:rPr>
      </w:pPr>
    </w:p>
    <w:p w14:paraId="3A662251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对数就是“你要乘几次才得到这个数？”</w:t>
      </w:r>
    </w:p>
    <w:p w14:paraId="7E4D119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比如：10×10=100 → 就是 log10(100) = 2</w:t>
      </w:r>
    </w:p>
    <w:p w14:paraId="3C5CAAC7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6A491B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log(2.71828) &lt;&lt; endl;   // 输出约1</w:t>
      </w:r>
    </w:p>
    <w:p w14:paraId="425F13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log10(1000) &lt;&lt; endl;    // 输出3</w:t>
      </w:r>
    </w:p>
    <w:p w14:paraId="27ED4A4B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易错点：</w:t>
      </w:r>
    </w:p>
    <w:p w14:paraId="1F32613C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log() 是自然对数，不是 log10()；</w:t>
      </w:r>
    </w:p>
    <w:p w14:paraId="5D9826C9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不可以传入 0 或负数，程序会出错。</w:t>
      </w:r>
    </w:p>
    <w:p w14:paraId="1AF33313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（八）指数函数（Exponential Function）</w:t>
      </w:r>
    </w:p>
    <w:tbl>
      <w:tblPr>
        <w:tblStyle w:val="8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3382"/>
        <w:gridCol w:w="2938"/>
      </w:tblGrid>
      <w:tr w14:paraId="1F17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0AC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6F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DC26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42D69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C7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exp(x)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C5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 e 的 x 次方，即 e^x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DF384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exp(1) = e ≈ 2.71828</w:t>
            </w:r>
          </w:p>
        </w:tc>
      </w:tr>
      <w:tr w14:paraId="2CE2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3C12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pow(x, 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3773A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 x 的 y 次幂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1BC45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pow(2, 3) = 8</w:t>
            </w:r>
          </w:p>
        </w:tc>
      </w:tr>
    </w:tbl>
    <w:p w14:paraId="65C6ED23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类比说明：</w:t>
      </w:r>
    </w:p>
    <w:p w14:paraId="2E50959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pow(2, 3) 就是 2 × 2 × 2 = 8；</w:t>
      </w:r>
    </w:p>
    <w:p w14:paraId="3F38921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exp(1) 就是 e 的 1 次方。</w:t>
      </w:r>
    </w:p>
    <w:p w14:paraId="34AEC126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✅ 示例代码：</w:t>
      </w:r>
    </w:p>
    <w:p w14:paraId="3CB495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exp(1) &lt;&lt; endl;       // 约等于2.71828</w:t>
      </w:r>
    </w:p>
    <w:p w14:paraId="124497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pow(3, 2) &lt;&lt; endl;    // 9</w:t>
      </w:r>
    </w:p>
    <w:p w14:paraId="24013608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考试注意事项：</w:t>
      </w:r>
    </w:p>
    <w:p w14:paraId="2DABD643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pow(x, y) 两个参数都可以是整数或小数；</w:t>
      </w:r>
    </w:p>
    <w:p w14:paraId="00AB1316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eastAsia" w:cs="微软雅黑"/>
          <w:b w:val="0"/>
          <w:bCs w:val="0"/>
          <w:lang w:val="en-US" w:eastAsia="zh-CN"/>
        </w:rPr>
      </w:pPr>
      <w:r>
        <w:rPr>
          <w:rFonts w:hint="eastAsia" w:cs="微软雅黑"/>
          <w:b w:val="0"/>
          <w:bCs w:val="0"/>
          <w:lang w:val="en-US" w:eastAsia="zh-CN"/>
        </w:rPr>
        <w:t>指数函数结果很容易溢出，数值过大要小心！</w:t>
      </w:r>
    </w:p>
    <w:p w14:paraId="63EACFEF">
      <w:pPr>
        <w:spacing w:after="156"/>
        <w:ind w:left="-880" w:leftChars="-400"/>
        <w:jc w:val="left"/>
        <w:rPr>
          <w:rFonts w:hint="eastAsia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复习表格：常用数学函数总览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631"/>
        <w:gridCol w:w="3032"/>
        <w:gridCol w:w="2210"/>
      </w:tblGrid>
      <w:tr w14:paraId="3F8C4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557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</w:t>
            </w:r>
          </w:p>
        </w:tc>
        <w:tc>
          <w:tcPr>
            <w:tcW w:w="957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43E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中文名称</w:t>
            </w:r>
          </w:p>
        </w:tc>
        <w:tc>
          <w:tcPr>
            <w:tcW w:w="1779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01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功能说明</w:t>
            </w:r>
          </w:p>
        </w:tc>
        <w:tc>
          <w:tcPr>
            <w:tcW w:w="129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D38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示例</w:t>
            </w:r>
          </w:p>
        </w:tc>
      </w:tr>
      <w:tr w14:paraId="7B62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2F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abs(x)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6A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绝对值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EED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去掉正负号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AC4D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abs(-3) = 3</w:t>
            </w:r>
          </w:p>
        </w:tc>
      </w:tr>
      <w:tr w14:paraId="3D9A0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06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round(x)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AFC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四舍五入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F6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取最近的整数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C2869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round(3.6)=4</w:t>
            </w:r>
          </w:p>
        </w:tc>
      </w:tr>
      <w:tr w14:paraId="22229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8B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floor(x)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E0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下取整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DF5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向下变整数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0622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floor(3.9)=3</w:t>
            </w:r>
          </w:p>
        </w:tc>
      </w:tr>
      <w:tr w14:paraId="35042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F2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ceil(x)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AD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上取整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0E8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向上变整数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557F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ceil(3.1)=4</w:t>
            </w:r>
          </w:p>
        </w:tc>
      </w:tr>
      <w:tr w14:paraId="53679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FF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sqrt(x)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55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平方根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202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求一个数的平方根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F083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sqrt(25)=5</w:t>
            </w:r>
          </w:p>
        </w:tc>
      </w:tr>
      <w:tr w14:paraId="08BD7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AE4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37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正弦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B4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三角函数，参数是弧度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4AE8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sin(PI/2)=1</w:t>
            </w:r>
          </w:p>
        </w:tc>
      </w:tr>
      <w:tr w14:paraId="5F3F8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A3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5B2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自然对数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888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 为底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0B97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log(e)=1</w:t>
            </w:r>
          </w:p>
        </w:tc>
      </w:tr>
      <w:tr w14:paraId="4DA14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255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log10(x)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3A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常用对数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2E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为底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22FC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log10(100)=2</w:t>
            </w:r>
          </w:p>
        </w:tc>
      </w:tr>
      <w:tr w14:paraId="40CA8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96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exp(x)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017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指数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EB5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 的 x 次方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4AF5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exp(1)=e</w:t>
            </w:r>
          </w:p>
        </w:tc>
      </w:tr>
      <w:tr w14:paraId="053EB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966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DF0C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pow(x,y)</w:t>
            </w:r>
          </w:p>
        </w:tc>
        <w:tc>
          <w:tcPr>
            <w:tcW w:w="957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3695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幂函数</w:t>
            </w:r>
          </w:p>
        </w:tc>
        <w:tc>
          <w:tcPr>
            <w:tcW w:w="1779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D8B4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 的 y 次方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BD7C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pow(2,3)=8</w:t>
            </w:r>
          </w:p>
        </w:tc>
      </w:tr>
    </w:tbl>
    <w:p w14:paraId="2B48C21A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1C6DF447">
      <w:pPr>
        <w:spacing w:after="156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D30D0"/>
    <w:multiLevelType w:val="singleLevel"/>
    <w:tmpl w:val="814D30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C565CC"/>
    <w:rsid w:val="5F3006F2"/>
    <w:rsid w:val="5FC4301F"/>
    <w:rsid w:val="61BC3E9C"/>
    <w:rsid w:val="639A1185"/>
    <w:rsid w:val="64312D1D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2169</Words>
  <Characters>2933</Characters>
  <Lines>11</Lines>
  <Paragraphs>3</Paragraphs>
  <TotalTime>118</TotalTime>
  <ScaleCrop>false</ScaleCrop>
  <LinksUpToDate>false</LinksUpToDate>
  <CharactersWithSpaces>3600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2026-02-06T14:15:23Z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12C764EC816D440AAAE911C845D28C38_13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