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6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3E0C1">
      <w:pPr>
        <w:pStyle w:val="3"/>
        <w:numPr>
          <w:ilvl w:val="0"/>
          <w:numId w:val="12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数组</w:t>
      </w:r>
    </w:p>
    <w:p w14:paraId="2FBBFE3F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（一）</w:t>
      </w:r>
      <w:r>
        <w:rPr>
          <w:rFonts w:hint="default"/>
          <w:lang w:val="en-US" w:eastAsia="zh-CN"/>
        </w:rPr>
        <w:t>什么是数组（Array）？</w:t>
      </w:r>
    </w:p>
    <w:p w14:paraId="45A2B0E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数组（Array）是一个可以</w:t>
      </w:r>
      <w:r>
        <w:rPr>
          <w:rFonts w:hint="default" w:cs="微软雅黑"/>
          <w:b/>
          <w:bCs/>
          <w:color w:val="00B050"/>
          <w:lang w:val="en-US" w:eastAsia="zh-CN"/>
        </w:rPr>
        <w:t>存放很多相同类型数据的“数据盒子”</w:t>
      </w:r>
      <w:r>
        <w:rPr>
          <w:rFonts w:hint="default" w:cs="微软雅黑"/>
          <w:b w:val="0"/>
          <w:bCs w:val="0"/>
          <w:lang w:val="en-US" w:eastAsia="zh-CN"/>
        </w:rPr>
        <w:t>，每个小格子用一个“编号”来访问，这个编号就叫</w:t>
      </w: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数组下标（Index）</w:t>
      </w:r>
      <w:r>
        <w:rPr>
          <w:rFonts w:hint="default" w:cs="微软雅黑"/>
          <w:b w:val="0"/>
          <w:bCs w:val="0"/>
          <w:lang w:val="en-US" w:eastAsia="zh-CN"/>
        </w:rPr>
        <w:t>。</w:t>
      </w:r>
    </w:p>
    <w:p w14:paraId="23F17686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1513840</wp:posOffset>
            </wp:positionH>
            <wp:positionV relativeFrom="paragraph">
              <wp:posOffset>302895</wp:posOffset>
            </wp:positionV>
            <wp:extent cx="3703955" cy="935355"/>
            <wp:effectExtent l="0" t="0" r="1270" b="7620"/>
            <wp:wrapNone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l="4207" t="33975" r="2664" b="7396"/>
                    <a:stretch>
                      <a:fillRect/>
                    </a:stretch>
                  </pic:blipFill>
                  <pic:spPr>
                    <a:xfrm>
                      <a:off x="0" y="0"/>
                      <a:ext cx="3703955" cy="935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就像一个文具盒有很多格子：</w:t>
      </w:r>
    </w:p>
    <w:p w14:paraId="1E1314C0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第1格放铅笔</w:t>
      </w:r>
    </w:p>
    <w:p w14:paraId="2DED44F8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第2格放橡皮</w:t>
      </w:r>
    </w:p>
    <w:p w14:paraId="2194B89D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第3格放尺子</w:t>
      </w:r>
    </w:p>
    <w:p w14:paraId="5D786F27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数组就像是这样的盒子，比如：</w:t>
      </w:r>
    </w:p>
    <w:p w14:paraId="6A6D86A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int</w:t>
      </w:r>
      <w:r>
        <w:rPr>
          <w:rFonts w:hint="default"/>
          <w:lang w:val="en-US" w:eastAsia="zh-CN"/>
        </w:rPr>
        <w:t xml:space="preserve"> box</w:t>
      </w:r>
      <w:r>
        <w:rPr>
          <w:rFonts w:hint="default"/>
          <w:b/>
          <w:bCs/>
          <w:lang w:val="en-US" w:eastAsia="zh-CN"/>
        </w:rPr>
        <w:t xml:space="preserve">[3] </w:t>
      </w:r>
      <w:r>
        <w:rPr>
          <w:rFonts w:hint="default"/>
          <w:lang w:val="en-US" w:eastAsia="zh-CN"/>
        </w:rPr>
        <w:t xml:space="preserve">= </w:t>
      </w:r>
      <w:r>
        <w:rPr>
          <w:rFonts w:hint="default"/>
          <w:b/>
          <w:bCs/>
          <w:lang w:val="en-US" w:eastAsia="zh-CN"/>
        </w:rPr>
        <w:t>{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lang w:val="en-US" w:eastAsia="zh-CN"/>
        </w:rPr>
        <w:t>5, 6, 7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}</w:t>
      </w:r>
      <w:r>
        <w:rPr>
          <w:rFonts w:hint="default"/>
          <w:lang w:val="en-US" w:eastAsia="zh-CN"/>
        </w:rPr>
        <w:t>;</w:t>
      </w:r>
    </w:p>
    <w:p w14:paraId="50FDB914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这个数组里放了三个整数，分别是：</w:t>
      </w:r>
    </w:p>
    <w:tbl>
      <w:tblPr>
        <w:tblStyle w:val="8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485"/>
        <w:gridCol w:w="485"/>
        <w:gridCol w:w="487"/>
      </w:tblGrid>
      <w:tr w14:paraId="52ACC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ED7D31"/>
            <w:vAlign w:val="center"/>
          </w:tcPr>
          <w:p w14:paraId="22B67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default" w:cs="微软雅黑"/>
                <w:b/>
                <w:bCs w:val="0"/>
                <w:color w:val="FFFFFF"/>
                <w:lang w:val="en-US" w:eastAsia="zh-CN"/>
              </w:rPr>
              <w:t>位置（下标）</w:t>
            </w:r>
          </w:p>
        </w:tc>
        <w:tc>
          <w:tcPr>
            <w:tcW w:w="4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00AFFF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0</w:t>
            </w:r>
          </w:p>
        </w:tc>
        <w:tc>
          <w:tcPr>
            <w:tcW w:w="4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00703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1</w:t>
            </w:r>
          </w:p>
        </w:tc>
        <w:tc>
          <w:tcPr>
            <w:tcW w:w="4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21D73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FFFFFF"/>
                <w:vertAlign w:val="baseline"/>
                <w:lang w:val="en-US" w:eastAsia="zh-CN"/>
              </w:rPr>
              <w:t>2</w:t>
            </w:r>
          </w:p>
        </w:tc>
      </w:tr>
      <w:tr w14:paraId="422C4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9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ED7D31"/>
            <w:vAlign w:val="center"/>
          </w:tcPr>
          <w:p w14:paraId="72777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FFFFFF"/>
                <w:vertAlign w:val="baseline"/>
                <w:lang w:val="en-US" w:eastAsia="zh-CN"/>
              </w:rPr>
            </w:pPr>
            <w:r>
              <w:rPr>
                <w:rFonts w:hint="default" w:cs="微软雅黑"/>
                <w:b/>
                <w:bCs w:val="0"/>
                <w:color w:val="FFFFFF"/>
                <w:lang w:val="en-US" w:eastAsia="zh-CN"/>
              </w:rPr>
              <w:t>值（内容）</w:t>
            </w:r>
          </w:p>
        </w:tc>
        <w:tc>
          <w:tcPr>
            <w:tcW w:w="4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5D5"/>
            <w:vAlign w:val="center"/>
          </w:tcPr>
          <w:p w14:paraId="4EEF7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5</w:t>
            </w:r>
          </w:p>
        </w:tc>
        <w:tc>
          <w:tcPr>
            <w:tcW w:w="4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5D5"/>
            <w:vAlign w:val="center"/>
          </w:tcPr>
          <w:p w14:paraId="35079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6</w:t>
            </w:r>
          </w:p>
        </w:tc>
        <w:tc>
          <w:tcPr>
            <w:tcW w:w="487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FCE5D5"/>
            <w:vAlign w:val="center"/>
          </w:tcPr>
          <w:p w14:paraId="54640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7</w:t>
            </w:r>
          </w:p>
        </w:tc>
      </w:tr>
    </w:tbl>
    <w:p w14:paraId="7AF8A45B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注意：C++ 数组的下标是</w:t>
      </w: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从 0 开始的</w:t>
      </w:r>
      <w:r>
        <w:rPr>
          <w:rFonts w:hint="default" w:cs="微软雅黑"/>
          <w:b w:val="0"/>
          <w:bCs w:val="0"/>
          <w:lang w:val="en-US" w:eastAsia="zh-CN"/>
        </w:rPr>
        <w:t>，不是从 1！</w:t>
      </w:r>
    </w:p>
    <w:p w14:paraId="7AB5B9A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示例代码：</w:t>
      </w:r>
    </w:p>
    <w:p w14:paraId="2E3AFF62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score[3] = {85, 90, 95};</w:t>
      </w:r>
    </w:p>
    <w:p w14:paraId="1E6FC67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</w:t>
      </w:r>
      <w:r>
        <w:rPr>
          <w:rFonts w:hint="default"/>
          <w:b/>
          <w:bCs/>
          <w:lang w:val="en-US" w:eastAsia="zh-CN"/>
        </w:rPr>
        <w:t xml:space="preserve"> score[0]</w:t>
      </w:r>
      <w:r>
        <w:rPr>
          <w:rFonts w:hint="default"/>
          <w:lang w:val="en-US" w:eastAsia="zh-CN"/>
        </w:rPr>
        <w:t>; // 输出第一个分数：85</w:t>
      </w:r>
    </w:p>
    <w:p w14:paraId="44F49AFF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3"/>
        <w:gridCol w:w="5887"/>
      </w:tblGrid>
      <w:tr w14:paraId="71F90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B32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错误点</w:t>
            </w:r>
          </w:p>
        </w:tc>
        <w:tc>
          <w:tcPr>
            <w:tcW w:w="34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AD9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正确方式</w:t>
            </w:r>
          </w:p>
        </w:tc>
      </w:tr>
      <w:tr w14:paraId="74BF4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3F21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下标从1开始</w:t>
            </w:r>
          </w:p>
        </w:tc>
        <w:tc>
          <w:tcPr>
            <w:tcW w:w="34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0CAF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C++下标从 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开始</w:t>
            </w:r>
          </w:p>
        </w:tc>
      </w:tr>
      <w:tr w14:paraId="695EC2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044B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访问越界</w:t>
            </w:r>
          </w:p>
        </w:tc>
        <w:tc>
          <w:tcPr>
            <w:tcW w:w="34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4EF3C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不可以访问不存在的元素，如 score[3]</w:t>
            </w:r>
          </w:p>
        </w:tc>
      </w:tr>
      <w:tr w14:paraId="3C30B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154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D52D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错写数组名</w:t>
            </w:r>
          </w:p>
        </w:tc>
        <w:tc>
          <w:tcPr>
            <w:tcW w:w="345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DB13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写 score[i]，不是 score(i)</w:t>
            </w:r>
          </w:p>
        </w:tc>
      </w:tr>
    </w:tbl>
    <w:p w14:paraId="5D817237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（二）</w:t>
      </w:r>
      <w:r>
        <w:rPr>
          <w:rFonts w:hint="default"/>
          <w:lang w:val="en-US" w:eastAsia="zh-CN"/>
        </w:rPr>
        <w:t>数组的读入与输出（Input / Output of Array）</w:t>
      </w:r>
    </w:p>
    <w:p w14:paraId="0D7E36AD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输入数组（读入）：</w:t>
      </w:r>
    </w:p>
    <w:p w14:paraId="7775692C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你可以使用 for 循环来给数组的每个位置输入值：</w:t>
      </w:r>
    </w:p>
    <w:p w14:paraId="7C6B7BF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2180590</wp:posOffset>
            </wp:positionH>
            <wp:positionV relativeFrom="paragraph">
              <wp:posOffset>-51435</wp:posOffset>
            </wp:positionV>
            <wp:extent cx="3035935" cy="1320165"/>
            <wp:effectExtent l="0" t="0" r="2540" b="3810"/>
            <wp:wrapNone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int a[5];</w:t>
      </w:r>
    </w:p>
    <w:p w14:paraId="7A83AD4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i = 0; i &lt; 5; i++) {</w:t>
      </w:r>
    </w:p>
    <w:p w14:paraId="40D47B3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cin &gt;&gt; a[i];</w:t>
      </w:r>
    </w:p>
    <w:p w14:paraId="620420B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625A9DBC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输出数组：</w:t>
      </w:r>
    </w:p>
    <w:p w14:paraId="12039D28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2211070</wp:posOffset>
            </wp:positionH>
            <wp:positionV relativeFrom="paragraph">
              <wp:posOffset>155575</wp:posOffset>
            </wp:positionV>
            <wp:extent cx="3005455" cy="1306830"/>
            <wp:effectExtent l="0" t="0" r="4445" b="7620"/>
            <wp:wrapNone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cs="微软雅黑"/>
          <w:b w:val="0"/>
          <w:bCs w:val="0"/>
          <w:lang w:val="en-US" w:eastAsia="zh-CN"/>
        </w:rPr>
        <w:t>同样用循环来输出每个值：</w:t>
      </w:r>
    </w:p>
    <w:p w14:paraId="7DCDD92B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(int i = 0; i &lt; 5; i++) {</w:t>
      </w:r>
    </w:p>
    <w:p w14:paraId="2A99F9F7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a[i] &lt;&lt; " ";</w:t>
      </w:r>
    </w:p>
    <w:p w14:paraId="630BDD9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1547B81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类比说明：</w:t>
      </w:r>
    </w:p>
    <w:p w14:paraId="4EDBCEDA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想象你在给五个同学发糖果：</w:t>
      </w:r>
    </w:p>
    <w:p w14:paraId="212063A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a[0] 是小明的糖</w:t>
      </w:r>
    </w:p>
    <w:p w14:paraId="117B3C5A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a[1] 是小红的糖……</w:t>
      </w:r>
    </w:p>
    <w:p w14:paraId="6702DC41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你依次记录、再一个个发出来！</w:t>
      </w:r>
    </w:p>
    <w:p w14:paraId="5A96C47F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5682"/>
      </w:tblGrid>
      <w:tr w14:paraId="3F0FC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AC3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错误类型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94D5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正确方法</w:t>
            </w:r>
          </w:p>
        </w:tc>
      </w:tr>
      <w:tr w14:paraId="563AB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5052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忘记用循环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4E8F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输入/输出数组最好用 for 循环</w:t>
            </w:r>
          </w:p>
        </w:tc>
      </w:tr>
      <w:tr w14:paraId="61C39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408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写错下标范围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7AA3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 a[5] 只能用 a[0] 到 a[4]</w:t>
            </w:r>
          </w:p>
        </w:tc>
      </w:tr>
      <w:tr w14:paraId="7C7F8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166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2BA2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忘记初始化</w:t>
            </w:r>
          </w:p>
        </w:tc>
        <w:tc>
          <w:tcPr>
            <w:tcW w:w="333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4914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定义数组时最好赋初值或输入赋值</w:t>
            </w:r>
          </w:p>
        </w:tc>
      </w:tr>
    </w:tbl>
    <w:p w14:paraId="495CB2C5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</w:p>
    <w:p w14:paraId="1E37C1F7">
      <w:pPr>
        <w:pStyle w:val="5"/>
        <w:numPr>
          <w:ilvl w:val="2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（三）</w:t>
      </w:r>
      <w:r>
        <w:rPr>
          <w:rFonts w:hint="default"/>
          <w:lang w:val="en-US" w:eastAsia="zh-CN"/>
        </w:rPr>
        <w:t>二维数组与多维数组（2D and Multi-dimensional Array）</w:t>
      </w:r>
    </w:p>
    <w:p w14:paraId="1326DD8F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什么是二维数组？</w:t>
      </w:r>
    </w:p>
    <w:p w14:paraId="641720AA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二维数组就像一个</w:t>
      </w: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表格</w:t>
      </w:r>
      <w:r>
        <w:rPr>
          <w:rFonts w:hint="default" w:cs="微软雅黑"/>
          <w:b w:val="0"/>
          <w:bCs w:val="0"/>
          <w:lang w:val="en-US" w:eastAsia="zh-CN"/>
        </w:rPr>
        <w:t>，有</w:t>
      </w: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行（row）</w:t>
      </w:r>
      <w:r>
        <w:rPr>
          <w:rFonts w:hint="default" w:cs="微软雅黑"/>
          <w:b w:val="0"/>
          <w:bCs w:val="0"/>
          <w:lang w:val="en-US" w:eastAsia="zh-CN"/>
        </w:rPr>
        <w:t>和</w:t>
      </w:r>
      <w:r>
        <w:rPr>
          <w:rFonts w:hint="default" w:cs="微软雅黑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列（column）</w:t>
      </w:r>
      <w:r>
        <w:rPr>
          <w:rFonts w:hint="default" w:cs="微软雅黑"/>
          <w:b w:val="0"/>
          <w:bCs w:val="0"/>
          <w:lang w:val="en-US" w:eastAsia="zh-CN"/>
        </w:rPr>
        <w:t>。</w:t>
      </w:r>
    </w:p>
    <w:p w14:paraId="436CD761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定义方式：</w:t>
      </w:r>
    </w:p>
    <w:p w14:paraId="7EC40DB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2205990</wp:posOffset>
            </wp:positionH>
            <wp:positionV relativeFrom="paragraph">
              <wp:posOffset>-129540</wp:posOffset>
            </wp:positionV>
            <wp:extent cx="2720340" cy="1484630"/>
            <wp:effectExtent l="0" t="0" r="3810" b="1270"/>
            <wp:wrapNone/>
            <wp:docPr id="29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5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1484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 w:eastAsia="zh-CN"/>
        </w:rPr>
        <w:t>int grid[2][3] = {</w:t>
      </w:r>
    </w:p>
    <w:p w14:paraId="11EFAA2D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{1, 2, 3},</w:t>
      </w:r>
    </w:p>
    <w:p w14:paraId="10F22F11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{4, 5, 6}</w:t>
      </w:r>
    </w:p>
    <w:p w14:paraId="13EB7753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 w14:paraId="32642B04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这个数组就像：</w:t>
      </w:r>
    </w:p>
    <w:tbl>
      <w:tblPr>
        <w:tblStyle w:val="8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6"/>
        <w:gridCol w:w="407"/>
        <w:gridCol w:w="407"/>
        <w:gridCol w:w="409"/>
      </w:tblGrid>
      <w:tr w14:paraId="65F34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0" w:type="auto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  <w:tl2br w:val="single" w:color="ED7D31" w:sz="4" w:space="0"/>
            </w:tcBorders>
            <w:shd w:val="clear" w:color="auto" w:fill="F5B082"/>
            <w:vAlign w:val="bottom"/>
          </w:tcPr>
          <w:p w14:paraId="6A705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000000"/>
                <w:vertAlign w:val="baseline"/>
                <w:lang w:val="en-US" w:eastAsia="zh-CN"/>
              </w:rPr>
              <w:t>行             列</w:t>
            </w:r>
          </w:p>
        </w:tc>
        <w:tc>
          <w:tcPr>
            <w:tcW w:w="407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5B082"/>
            <w:vAlign w:val="bottom"/>
          </w:tcPr>
          <w:p w14:paraId="334C7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407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5B082"/>
            <w:vAlign w:val="bottom"/>
          </w:tcPr>
          <w:p w14:paraId="26AD3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409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5B082"/>
            <w:vAlign w:val="bottom"/>
          </w:tcPr>
          <w:p w14:paraId="5173E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000000"/>
                <w:vertAlign w:val="baseline"/>
                <w:lang w:val="en-US" w:eastAsia="zh-CN"/>
              </w:rPr>
              <w:t>2</w:t>
            </w:r>
          </w:p>
        </w:tc>
      </w:tr>
      <w:tr w14:paraId="52E8E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0" w:type="auto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5B082"/>
            <w:vAlign w:val="bottom"/>
          </w:tcPr>
          <w:p w14:paraId="38DC2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000000"/>
                <w:vertAlign w:val="baseline"/>
                <w:lang w:val="en-US" w:eastAsia="zh-CN"/>
              </w:rPr>
              <w:t>0</w:t>
            </w:r>
          </w:p>
        </w:tc>
        <w:tc>
          <w:tcPr>
            <w:tcW w:w="407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  <w:vAlign w:val="bottom"/>
          </w:tcPr>
          <w:p w14:paraId="4B5E6E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407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  <w:vAlign w:val="bottom"/>
          </w:tcPr>
          <w:p w14:paraId="36502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2</w:t>
            </w:r>
          </w:p>
        </w:tc>
        <w:tc>
          <w:tcPr>
            <w:tcW w:w="409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  <w:vAlign w:val="bottom"/>
          </w:tcPr>
          <w:p w14:paraId="32721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3</w:t>
            </w:r>
          </w:p>
        </w:tc>
      </w:tr>
      <w:tr w14:paraId="79FFB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center"/>
        </w:trPr>
        <w:tc>
          <w:tcPr>
            <w:tcW w:w="0" w:type="auto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5B082"/>
            <w:vAlign w:val="bottom"/>
          </w:tcPr>
          <w:p w14:paraId="4FC6C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/>
                <w:bCs w:val="0"/>
                <w:color w:val="000000"/>
                <w:vertAlign w:val="baseline"/>
                <w:lang w:val="en-US" w:eastAsia="zh-CN"/>
              </w:rPr>
              <w:t>1</w:t>
            </w:r>
          </w:p>
        </w:tc>
        <w:tc>
          <w:tcPr>
            <w:tcW w:w="407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  <w:vAlign w:val="bottom"/>
          </w:tcPr>
          <w:p w14:paraId="743DB3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4</w:t>
            </w:r>
          </w:p>
        </w:tc>
        <w:tc>
          <w:tcPr>
            <w:tcW w:w="407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  <w:vAlign w:val="bottom"/>
          </w:tcPr>
          <w:p w14:paraId="6254A0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5</w:t>
            </w:r>
          </w:p>
        </w:tc>
        <w:tc>
          <w:tcPr>
            <w:tcW w:w="409" w:type="dxa"/>
            <w:tcBorders>
              <w:top w:val="single" w:color="ED7D31" w:sz="4" w:space="0"/>
              <w:left w:val="single" w:color="ED7D31" w:sz="4" w:space="0"/>
              <w:bottom w:val="single" w:color="ED7D31" w:sz="4" w:space="0"/>
              <w:right w:val="single" w:color="ED7D31" w:sz="4" w:space="0"/>
            </w:tcBorders>
            <w:shd w:val="clear" w:color="auto" w:fill="FFFFFF"/>
            <w:vAlign w:val="bottom"/>
          </w:tcPr>
          <w:p w14:paraId="139F6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156"/>
              <w:ind w:firstLine="0" w:firstLineChars="0"/>
              <w:jc w:val="center"/>
              <w:textAlignment w:val="auto"/>
              <w:rPr>
                <w:rFonts w:hint="default" w:cs="微软雅黑"/>
                <w:b w:val="0"/>
                <w:bCs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 w:cs="微软雅黑"/>
                <w:b w:val="0"/>
                <w:bCs w:val="0"/>
                <w:color w:val="000000"/>
                <w:vertAlign w:val="baseline"/>
                <w:lang w:val="en-US" w:eastAsia="zh-CN"/>
              </w:rPr>
              <w:t>6</w:t>
            </w:r>
          </w:p>
        </w:tc>
      </w:tr>
    </w:tbl>
    <w:p w14:paraId="34094C1B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访问方式：</w:t>
      </w:r>
    </w:p>
    <w:p w14:paraId="76F5383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 &lt;&lt; grid[1][2]; // 输出6（第2行第3列）</w:t>
      </w:r>
    </w:p>
    <w:p w14:paraId="2A3CE94B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输入/输出二维数组：</w:t>
      </w:r>
    </w:p>
    <w:p w14:paraId="4306A5F9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a[2][3];</w:t>
      </w:r>
    </w:p>
    <w:p w14:paraId="2377ABB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输入</w:t>
      </w:r>
    </w:p>
    <w:p w14:paraId="35639A48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for (int i = 0; i &lt; 2; i++) {</w:t>
      </w:r>
    </w:p>
    <w:p w14:paraId="5269A71F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for (int j = 0; j &lt; 3; j++) {</w:t>
      </w:r>
    </w:p>
    <w:p w14:paraId="2DC2281E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cin &gt;&gt; </w:t>
      </w:r>
      <w: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a[i][j]</w:t>
      </w:r>
      <w:r>
        <w:rPr>
          <w:rFonts w:hint="default"/>
          <w:lang w:val="en-US" w:eastAsia="zh-CN"/>
        </w:rPr>
        <w:t>;</w:t>
      </w:r>
    </w:p>
    <w:p w14:paraId="27DFA43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6AA6451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9D28775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输出</w:t>
      </w:r>
    </w:p>
    <w:p w14:paraId="20919FD2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for (int i = 0; i &lt; 2; i++) {</w:t>
      </w:r>
    </w:p>
    <w:p w14:paraId="01261579">
      <w:pPr>
        <w:pStyle w:val="139"/>
        <w:shd w:val="clear" w:color="auto" w:fill="FEF8F4" w:themeFill="accent2" w:themeFillTint="0D"/>
        <w:bidi w:val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    for (int j = 0; j &lt; 3; j++) {</w:t>
      </w:r>
    </w:p>
    <w:p w14:paraId="63D61588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cout &lt;&lt; </w:t>
      </w:r>
      <w:r>
        <w:rPr>
          <w:rFonts w:hint="default"/>
          <w:b/>
          <w:bCs/>
          <w:color w:val="ED7D31" w:themeColor="accent2"/>
          <w:lang w:val="en-US" w:eastAsia="zh-CN"/>
          <w14:textFill>
            <w14:solidFill>
              <w14:schemeClr w14:val="accent2"/>
            </w14:solidFill>
          </w14:textFill>
        </w:rPr>
        <w:t>a[i][j] &lt;&lt; " "</w:t>
      </w:r>
      <w:r>
        <w:rPr>
          <w:rFonts w:hint="default"/>
          <w:lang w:val="en-US" w:eastAsia="zh-CN"/>
        </w:rPr>
        <w:t>;</w:t>
      </w:r>
    </w:p>
    <w:p w14:paraId="2E89FA76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58AAA30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cout &lt;&lt; endl;</w:t>
      </w:r>
    </w:p>
    <w:p w14:paraId="072E114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9BB782E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eastAsia" w:cs="微软雅黑"/>
          <w:b/>
          <w:bCs/>
          <w:lang w:val="en-US" w:eastAsia="zh-CN"/>
        </w:rPr>
        <w:t>举例</w:t>
      </w:r>
      <w:r>
        <w:rPr>
          <w:rFonts w:hint="default" w:cs="微软雅黑"/>
          <w:b/>
          <w:bCs/>
          <w:lang w:val="en-US" w:eastAsia="zh-CN"/>
        </w:rPr>
        <w:t>理解：</w:t>
      </w:r>
    </w:p>
    <w:p w14:paraId="0C0EB3A3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二维数组就像教室座位表：</w:t>
      </w:r>
    </w:p>
    <w:p w14:paraId="3C0D1991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drawing>
          <wp:inline distT="0" distB="0" distL="114300" distR="114300">
            <wp:extent cx="5892165" cy="1936750"/>
            <wp:effectExtent l="0" t="0" r="3810" b="6350"/>
            <wp:docPr id="3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2165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2D41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✅ 多维数组：</w:t>
      </w:r>
    </w:p>
    <w:p w14:paraId="641E2D0E">
      <w:pPr>
        <w:spacing w:after="156"/>
        <w:ind w:left="-880" w:leftChars="-40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可以类比三维魔方或多层楼的座位表：</w:t>
      </w:r>
    </w:p>
    <w:p w14:paraId="07363A34">
      <w:pPr>
        <w:pStyle w:val="139"/>
        <w:shd w:val="clear" w:color="auto" w:fill="FEF8F4" w:themeFill="accent2" w:themeFillTint="0D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cube[2][3][4]; // 2层楼，每层3行，每行4列</w:t>
      </w:r>
    </w:p>
    <w:p w14:paraId="5ACA7207">
      <w:pPr>
        <w:numPr>
          <w:ilvl w:val="0"/>
          <w:numId w:val="13"/>
        </w:numPr>
        <w:spacing w:after="156"/>
        <w:ind w:left="420" w:leftChars="0" w:hanging="420" w:firstLine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hint="default" w:cs="微软雅黑"/>
          <w:b w:val="0"/>
          <w:bCs w:val="0"/>
          <w:lang w:val="en-US" w:eastAsia="zh-CN"/>
        </w:rPr>
        <w:t>一般最多使用二维数组，多维数组理解更复杂，初学掌握二维就足够！</w:t>
      </w:r>
    </w:p>
    <w:p w14:paraId="2B5A2D07">
      <w:pPr>
        <w:numPr>
          <w:ilvl w:val="0"/>
          <w:numId w:val="0"/>
        </w:numPr>
        <w:spacing w:after="156"/>
        <w:ind w:leftChars="0"/>
        <w:jc w:val="left"/>
        <w:rPr>
          <w:rFonts w:hint="default" w:cs="微软雅黑"/>
          <w:b w:val="0"/>
          <w:bCs w:val="0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08145" cy="2922270"/>
            <wp:effectExtent l="0" t="0" r="1905" b="1905"/>
            <wp:docPr id="31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2922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B0F5A5">
      <w:pPr>
        <w:spacing w:after="156"/>
        <w:ind w:left="-880" w:leftChars="-400"/>
        <w:jc w:val="left"/>
        <w:rPr>
          <w:rFonts w:hint="default" w:cs="微软雅黑"/>
          <w:b/>
          <w:bCs/>
          <w:lang w:val="en-US" w:eastAsia="zh-CN"/>
        </w:rPr>
      </w:pPr>
      <w:r>
        <w:rPr>
          <w:rFonts w:hint="default" w:cs="微软雅黑"/>
          <w:b/>
          <w:bCs/>
          <w:lang w:val="en-US" w:eastAsia="zh-CN"/>
        </w:rPr>
        <w:t>考试易错点：</w:t>
      </w:r>
    </w:p>
    <w:tbl>
      <w:tblPr>
        <w:tblStyle w:val="88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2"/>
        <w:gridCol w:w="5498"/>
      </w:tblGrid>
      <w:tr w14:paraId="6E3E9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75845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错误点</w:t>
            </w:r>
          </w:p>
        </w:tc>
        <w:tc>
          <w:tcPr>
            <w:tcW w:w="3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9B93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正确写法</w:t>
            </w:r>
          </w:p>
        </w:tc>
      </w:tr>
      <w:tr w14:paraId="33DB5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9F251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写成一维下标</w:t>
            </w:r>
          </w:p>
        </w:tc>
        <w:tc>
          <w:tcPr>
            <w:tcW w:w="3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40FB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必须写 [行][列]，如 a[2][3]</w:t>
            </w:r>
          </w:p>
        </w:tc>
      </w:tr>
      <w:tr w14:paraId="29BD3A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392B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忘记初始化或循环</w:t>
            </w:r>
          </w:p>
        </w:tc>
        <w:tc>
          <w:tcPr>
            <w:tcW w:w="3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C4E9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读写二维数组要用</w:t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双重for循环</w:t>
            </w:r>
          </w:p>
        </w:tc>
      </w:tr>
      <w:tr w14:paraId="4C5E2E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atLeast"/>
        </w:trPr>
        <w:tc>
          <w:tcPr>
            <w:tcW w:w="177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9DD61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顺序搞反了</w:t>
            </w:r>
          </w:p>
        </w:tc>
        <w:tc>
          <w:tcPr>
            <w:tcW w:w="322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359A4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行是第一维，列是第二维（先行后列）</w:t>
            </w:r>
          </w:p>
        </w:tc>
      </w:tr>
    </w:tbl>
    <w:p w14:paraId="1C6DF447">
      <w:pPr>
        <w:spacing w:after="156"/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40"/>
      </w:pPr>
      <w:r>
        <w:separator/>
      </w:r>
    </w:p>
  </w:endnote>
  <w:endnote w:type="continuationSeparator" w:id="1">
    <w:p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雅酷黑W">
    <w:altName w:val="微软雅黑"/>
    <w:panose1 w:val="00000000000000000000"/>
    <w:charset w:val="86"/>
    <w:family w:val="auto"/>
    <w:pitch w:val="default"/>
    <w:sig w:usb0="00000000" w:usb1="00000000" w:usb2="00000016" w:usb3="00000000" w:csb0="0004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5739BC">
    <w:pPr>
      <w:pStyle w:val="55"/>
      <w:spacing w:after="120"/>
      <w:ind w:firstLine="360"/>
      <w:rPr>
        <w:rFonts w:hint="default"/>
        <w:lang w:val="en-US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pagenum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6921875">
                          <w:pPr>
                            <w:pStyle w:val="55"/>
                            <w:spacing w:after="120"/>
                            <w:ind w:firstLine="400"/>
                            <w:rPr>
                              <w:rFonts w:hint="eastAsia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4"/>
                            </w:rPr>
                            <w:t>0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szCs w:val="24"/>
                            </w:rPr>
                            <w:t>1</w:t>
                          </w:r>
                          <w:r>
                            <w:rPr>
                              <w:sz w:val="20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6921875">
                    <w:pPr>
                      <w:pStyle w:val="55"/>
                      <w:spacing w:after="120"/>
                      <w:ind w:firstLine="400"/>
                      <w:rPr>
                        <w:rFonts w:hint="eastAsia"/>
                        <w:sz w:val="20"/>
                        <w:szCs w:val="24"/>
                      </w:rPr>
                    </w:pPr>
                    <w:r>
                      <w:rPr>
                        <w:rFonts w:hint="eastAsia"/>
                        <w:sz w:val="20"/>
                        <w:szCs w:val="24"/>
                      </w:rPr>
                      <w:t>0</w:t>
                    </w:r>
                    <w:r>
                      <w:rPr>
                        <w:sz w:val="20"/>
                        <w:szCs w:val="24"/>
                      </w:rPr>
                      <w:fldChar w:fldCharType="begin"/>
                    </w:r>
                    <w:r>
                      <w:rPr>
                        <w:sz w:val="20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0"/>
                        <w:szCs w:val="24"/>
                      </w:rPr>
                      <w:fldChar w:fldCharType="separate"/>
                    </w:r>
                    <w:r>
                      <w:rPr>
                        <w:sz w:val="20"/>
                        <w:szCs w:val="24"/>
                      </w:rPr>
                      <w:t>1</w:t>
                    </w:r>
                    <w:r>
                      <w:rPr>
                        <w:sz w:val="20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column">
                <wp:posOffset>-546100</wp:posOffset>
              </wp:positionH>
              <wp:positionV relativeFrom="page">
                <wp:posOffset>9907270</wp:posOffset>
              </wp:positionV>
              <wp:extent cx="6344920" cy="101600"/>
              <wp:effectExtent l="0" t="0" r="8255" b="3175"/>
              <wp:wrapNone/>
              <wp:docPr id="2" name="组合 2" descr="页脚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foot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4920" cy="101600"/>
                        <a:chOff x="0" y="0"/>
                        <a:chExt cx="6344920" cy="101600"/>
                      </a:xfrm>
                      <a:effectLst/>
                    </wpg:grpSpPr>
                    <wps:wsp>
                      <wps:cNvPr id="12" name="任意多边形: 形状 12"/>
                      <wps:cNvSpPr/>
                      <wps:spPr>
                        <a:xfrm>
                          <a:off x="5086108" y="0"/>
                          <a:ext cx="1258811" cy="76200"/>
                        </a:xfrm>
                        <a:custGeom>
                          <a:avLst/>
                          <a:gdLst>
                            <a:gd name="connsiteX0" fmla="*/ 0 w 1258811"/>
                            <a:gd name="connsiteY0" fmla="*/ 0 h 76200"/>
                            <a:gd name="connsiteX1" fmla="*/ 85637 w 1258811"/>
                            <a:gd name="connsiteY1" fmla="*/ 76200 h 76200"/>
                            <a:gd name="connsiteX2" fmla="*/ 1258812 w 1258811"/>
                            <a:gd name="connsiteY2" fmla="*/ 76200 h 76200"/>
                            <a:gd name="connsiteX3" fmla="*/ 1173175 w 1258811"/>
                            <a:gd name="connsiteY3" fmla="*/ 0 h 76200"/>
                            <a:gd name="connsiteX4" fmla="*/ 0 w 1258811"/>
                            <a:gd name="connsiteY4" fmla="*/ 0 h 762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258811" h="76200">
                              <a:moveTo>
                                <a:pt x="0" y="0"/>
                              </a:moveTo>
                              <a:lnTo>
                                <a:pt x="85637" y="76200"/>
                              </a:lnTo>
                              <a:lnTo>
                                <a:pt x="1258812" y="76200"/>
                              </a:lnTo>
                              <a:lnTo>
                                <a:pt x="1173175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3" name="任意多边形: 形状 13"/>
                      <wps:cNvSpPr/>
                      <wps:spPr>
                        <a:xfrm>
                          <a:off x="0" y="76200"/>
                          <a:ext cx="6344920" cy="25400"/>
                        </a:xfrm>
                        <a:custGeom>
                          <a:avLst/>
                          <a:gdLst>
                            <a:gd name="connsiteX0" fmla="*/ 0 w 6344920"/>
                            <a:gd name="connsiteY0" fmla="*/ 25400 h 25400"/>
                            <a:gd name="connsiteX1" fmla="*/ 6344920 w 6344920"/>
                            <a:gd name="connsiteY1" fmla="*/ 25400 h 25400"/>
                            <a:gd name="connsiteX2" fmla="*/ 6344920 w 6344920"/>
                            <a:gd name="connsiteY2" fmla="*/ 0 h 25400"/>
                            <a:gd name="connsiteX3" fmla="*/ 0 w 6344920"/>
                            <a:gd name="connsiteY3" fmla="*/ 0 h 25400"/>
                            <a:gd name="connsiteX4" fmla="*/ 0 w 6344920"/>
                            <a:gd name="connsiteY4" fmla="*/ 25400 h 2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344920" h="25400">
                              <a:moveTo>
                                <a:pt x="0" y="25400"/>
                              </a:moveTo>
                              <a:lnTo>
                                <a:pt x="6344920" y="25400"/>
                              </a:lnTo>
                              <a:lnTo>
                                <a:pt x="6344920" y="0"/>
                              </a:ln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13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脚-07" style="position:absolute;left:0pt;margin-left:-43pt;margin-top:780.1pt;height:8pt;width:499.6pt;mso-position-vertical-relative:page;z-index:-251656192;mso-width-relative:page;mso-height-relative:page;" coordsize="6344920,101600" o:gfxdata="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">
              <o:lock v:ext="edit" aspectratio="f"/>
              <v:shape id="任意多边形: 形状 12" o:spid="_x0000_s1026" o:spt="100" style="position:absolute;left:5086108;top:0;height:76200;width:1258811;v-text-anchor:middle;" fillcolor="#FFC12F" filled="t" stroked="f" coordsize="1258811,76200" o:gfxdata="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HJBe7gAAADbAAAA&#10;DwAAAAAAAAABACAAAAAiAAAAZHJzL2Rvd25yZXYueG1sUEsBAhQAFAAAAAgAh07iQDMvBZ47AAAA&#10;OQAAABAAAAAAAAAAAQAgAAAABwEAAGRycy9zaGFwZXhtbC54bWxQSwUGAAAAAAYABgBbAQAAsQMA&#10;AAAA&#10;" path="m0,0l85637,76200,1258812,76200,1173175,0,0,0xe">
                <v:path o:connectlocs="0,0;85637,76200;1258812,76200;1173175,0;0,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  <v:shape id="任意多边形: 形状 13" o:spid="_x0000_s1026" o:spt="100" style="position:absolute;left:0;top:76200;height:25400;width:6344920;v-text-anchor:middle;" fillcolor="#000000" filled="t" stroked="f" coordsize="6344920,25400" o:gfxdata="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g5DsLsAAADb&#10;AAAADwAAAAAAAAABACAAAAAiAAAAZHJzL2Rvd25yZXYueG1sUEsBAhQAFAAAAAgAh07iQDMvBZ47&#10;AAAAOQAAABAAAAAAAAAAAQAgAAAACgEAAGRycy9zaGFwZXhtbC54bWxQSwUGAAAAAAYABgBbAQAA&#10;tAMAAAAA&#10;" path="m0,25400l6344920,25400,6344920,0,0,0,0,25400xe">
                <v:path o:connectlocs="0,25400;6344920,25400;6344920,0;0,0;0,25400" o:connectangles="0,0,0,0,0"/>
                <v:fill on="t" focussize="0,0"/>
                <v:stroke on="f" weight="1.00102362204724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扣哒世界花儿实验班教研团队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40"/>
      </w:pPr>
      <w:r>
        <w:separator/>
      </w:r>
    </w:p>
  </w:footnote>
  <w:footnote w:type="continuationSeparator" w:id="1">
    <w:p>
      <w:pPr>
        <w:spacing w:before="0" w:after="0"/>
        <w:ind w:firstLine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601A6">
    <w:pPr>
      <w:pStyle w:val="57"/>
      <w:spacing w:after="120"/>
      <w:jc w:val="center"/>
      <w:rPr>
        <w:rFonts w:hint="default"/>
        <w:lang w:val="en-US"/>
      </w:rPr>
    </w:pPr>
    <w: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-697230</wp:posOffset>
              </wp:positionH>
              <wp:positionV relativeFrom="page">
                <wp:posOffset>457200</wp:posOffset>
              </wp:positionV>
              <wp:extent cx="6663690" cy="346710"/>
              <wp:effectExtent l="0" t="0" r="3810" b="5715"/>
              <wp:wrapNone/>
              <wp:docPr id="1" name="组合 1" descr="页眉-07"/>
              <wp:cNvGraphicFramePr>
                <a:extLst xmlns:a="http://schemas.openxmlformats.org/drawingml/2006/main">
                  <a:ext uri="{7FBC4E63-A832-4D11-8238-D91031DB1400}">
                    <s:tag xmlns="http://www.wps.cn/officeDocument/2013/wpsCustomData" xmlns:s="http://www.wps.cn/officeDocument/2013/wpsCustomData">
                      <s:item s:name="docerheaderfootertag" s:val="header"/>
                    </s:tag>
                  </a:ext>
                </a:extLst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3690" cy="346710"/>
                        <a:chOff x="0" y="0"/>
                        <a:chExt cx="6663689" cy="346928"/>
                      </a:xfrm>
                      <a:effectLst/>
                    </wpg:grpSpPr>
                    <wps:wsp>
                      <wps:cNvPr id="15" name="任意多边形: 形状 15"/>
                      <wps:cNvSpPr/>
                      <wps:spPr>
                        <a:xfrm>
                          <a:off x="127169" y="65382"/>
                          <a:ext cx="6536520" cy="248449"/>
                        </a:xfrm>
                        <a:custGeom>
                          <a:avLst/>
                          <a:gdLst>
                            <a:gd name="connsiteX0" fmla="*/ 254339 w 6536520"/>
                            <a:gd name="connsiteY0" fmla="*/ 248450 h 248449"/>
                            <a:gd name="connsiteX1" fmla="*/ 0 w 6536520"/>
                            <a:gd name="connsiteY1" fmla="*/ 0 h 248449"/>
                            <a:gd name="connsiteX2" fmla="*/ 6282181 w 6536520"/>
                            <a:gd name="connsiteY2" fmla="*/ 0 h 248449"/>
                            <a:gd name="connsiteX3" fmla="*/ 6509752 w 6536520"/>
                            <a:gd name="connsiteY3" fmla="*/ 222297 h 248449"/>
                            <a:gd name="connsiteX4" fmla="*/ 6536521 w 6536520"/>
                            <a:gd name="connsiteY4" fmla="*/ 248450 h 248449"/>
                            <a:gd name="connsiteX5" fmla="*/ 5582748 w 6536520"/>
                            <a:gd name="connsiteY5" fmla="*/ 248450 h 248449"/>
                            <a:gd name="connsiteX6" fmla="*/ 5582748 w 6536520"/>
                            <a:gd name="connsiteY6" fmla="*/ 222297 h 248449"/>
                            <a:gd name="connsiteX7" fmla="*/ 6472822 w 6536520"/>
                            <a:gd name="connsiteY7" fmla="*/ 222297 h 248449"/>
                            <a:gd name="connsiteX8" fmla="*/ 6272020 w 6536520"/>
                            <a:gd name="connsiteY8" fmla="*/ 26153 h 248449"/>
                            <a:gd name="connsiteX9" fmla="*/ 63701 w 6536520"/>
                            <a:gd name="connsiteY9" fmla="*/ 26153 h 248449"/>
                            <a:gd name="connsiteX10" fmla="*/ 264494 w 6536520"/>
                            <a:gd name="connsiteY10" fmla="*/ 222297 h 248449"/>
                            <a:gd name="connsiteX11" fmla="*/ 5048636 w 6536520"/>
                            <a:gd name="connsiteY11" fmla="*/ 222297 h 248449"/>
                            <a:gd name="connsiteX12" fmla="*/ 5048636 w 6536520"/>
                            <a:gd name="connsiteY12" fmla="*/ 248450 h 248449"/>
                            <a:gd name="connsiteX13" fmla="*/ 254339 w 6536520"/>
                            <a:gd name="connsiteY13" fmla="*/ 248450 h 248449"/>
                            <a:gd name="connsiteX14" fmla="*/ 915622 w 6536520"/>
                            <a:gd name="connsiteY14" fmla="*/ 169992 h 248449"/>
                            <a:gd name="connsiteX15" fmla="*/ 279773 w 6536520"/>
                            <a:gd name="connsiteY15" fmla="*/ 169992 h 248449"/>
                            <a:gd name="connsiteX16" fmla="*/ 279773 w 6536520"/>
                            <a:gd name="connsiteY16" fmla="*/ 196144 h 248449"/>
                            <a:gd name="connsiteX17" fmla="*/ 915622 w 6536520"/>
                            <a:gd name="connsiteY17" fmla="*/ 196144 h 248449"/>
                            <a:gd name="connsiteX18" fmla="*/ 915622 w 6536520"/>
                            <a:gd name="connsiteY18" fmla="*/ 169992 h 24844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</a:cxnLst>
                          <a:rect l="l" t="t" r="r" b="b"/>
                          <a:pathLst>
                            <a:path w="6536520" h="248449">
                              <a:moveTo>
                                <a:pt x="254339" y="248450"/>
                              </a:moveTo>
                              <a:lnTo>
                                <a:pt x="0" y="0"/>
                              </a:lnTo>
                              <a:lnTo>
                                <a:pt x="6282181" y="0"/>
                              </a:lnTo>
                              <a:lnTo>
                                <a:pt x="6509752" y="222297"/>
                              </a:lnTo>
                              <a:lnTo>
                                <a:pt x="6536521" y="248450"/>
                              </a:lnTo>
                              <a:lnTo>
                                <a:pt x="5582748" y="248450"/>
                              </a:lnTo>
                              <a:lnTo>
                                <a:pt x="5582748" y="222297"/>
                              </a:lnTo>
                              <a:lnTo>
                                <a:pt x="6472822" y="222297"/>
                              </a:lnTo>
                              <a:lnTo>
                                <a:pt x="6272020" y="26153"/>
                              </a:lnTo>
                              <a:lnTo>
                                <a:pt x="63701" y="26153"/>
                              </a:lnTo>
                              <a:lnTo>
                                <a:pt x="264494" y="222297"/>
                              </a:lnTo>
                              <a:lnTo>
                                <a:pt x="5048636" y="222297"/>
                              </a:lnTo>
                              <a:lnTo>
                                <a:pt x="5048636" y="248450"/>
                              </a:lnTo>
                              <a:lnTo>
                                <a:pt x="254339" y="248450"/>
                              </a:lnTo>
                              <a:moveTo>
                                <a:pt x="915622" y="169992"/>
                              </a:moveTo>
                              <a:lnTo>
                                <a:pt x="279773" y="169992"/>
                              </a:lnTo>
                              <a:lnTo>
                                <a:pt x="279773" y="196144"/>
                              </a:lnTo>
                              <a:lnTo>
                                <a:pt x="915622" y="196144"/>
                              </a:lnTo>
                              <a:lnTo>
                                <a:pt x="915622" y="169992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6" name="任意多边形: 形状 16"/>
                      <wps:cNvSpPr/>
                      <wps:spPr>
                        <a:xfrm>
                          <a:off x="0" y="0"/>
                          <a:ext cx="5662228" cy="346928"/>
                        </a:xfrm>
                        <a:custGeom>
                          <a:avLst/>
                          <a:gdLst>
                            <a:gd name="connsiteX0" fmla="*/ 5595465 w 5662228"/>
                            <a:gd name="connsiteY0" fmla="*/ 307293 h 346928"/>
                            <a:gd name="connsiteX1" fmla="*/ 5662229 w 5662228"/>
                            <a:gd name="connsiteY1" fmla="*/ 267658 h 346928"/>
                            <a:gd name="connsiteX2" fmla="*/ 5662229 w 5662228"/>
                            <a:gd name="connsiteY2" fmla="*/ 346929 h 346928"/>
                            <a:gd name="connsiteX3" fmla="*/ 5595465 w 5662228"/>
                            <a:gd name="connsiteY3" fmla="*/ 307293 h 346928"/>
                            <a:gd name="connsiteX4" fmla="*/ 5519163 w 5662228"/>
                            <a:gd name="connsiteY4" fmla="*/ 307293 h 346928"/>
                            <a:gd name="connsiteX5" fmla="*/ 5585927 w 5662228"/>
                            <a:gd name="connsiteY5" fmla="*/ 267658 h 346928"/>
                            <a:gd name="connsiteX6" fmla="*/ 5585927 w 5662228"/>
                            <a:gd name="connsiteY6" fmla="*/ 346929 h 346928"/>
                            <a:gd name="connsiteX7" fmla="*/ 5519163 w 5662228"/>
                            <a:gd name="connsiteY7" fmla="*/ 307293 h 346928"/>
                            <a:gd name="connsiteX8" fmla="*/ 5442862 w 5662228"/>
                            <a:gd name="connsiteY8" fmla="*/ 307293 h 346928"/>
                            <a:gd name="connsiteX9" fmla="*/ 5509626 w 5662228"/>
                            <a:gd name="connsiteY9" fmla="*/ 267658 h 346928"/>
                            <a:gd name="connsiteX10" fmla="*/ 5509626 w 5662228"/>
                            <a:gd name="connsiteY10" fmla="*/ 346929 h 346928"/>
                            <a:gd name="connsiteX11" fmla="*/ 5442862 w 5662228"/>
                            <a:gd name="connsiteY11" fmla="*/ 307293 h 346928"/>
                            <a:gd name="connsiteX12" fmla="*/ 5366560 w 5662228"/>
                            <a:gd name="connsiteY12" fmla="*/ 307293 h 346928"/>
                            <a:gd name="connsiteX13" fmla="*/ 5433324 w 5662228"/>
                            <a:gd name="connsiteY13" fmla="*/ 267658 h 346928"/>
                            <a:gd name="connsiteX14" fmla="*/ 5433324 w 5662228"/>
                            <a:gd name="connsiteY14" fmla="*/ 346929 h 346928"/>
                            <a:gd name="connsiteX15" fmla="*/ 5366560 w 5662228"/>
                            <a:gd name="connsiteY15" fmla="*/ 307293 h 346928"/>
                            <a:gd name="connsiteX16" fmla="*/ 5290258 w 5662228"/>
                            <a:gd name="connsiteY16" fmla="*/ 307293 h 346928"/>
                            <a:gd name="connsiteX17" fmla="*/ 5357022 w 5662228"/>
                            <a:gd name="connsiteY17" fmla="*/ 267658 h 346928"/>
                            <a:gd name="connsiteX18" fmla="*/ 5357022 w 5662228"/>
                            <a:gd name="connsiteY18" fmla="*/ 346929 h 346928"/>
                            <a:gd name="connsiteX19" fmla="*/ 5290258 w 5662228"/>
                            <a:gd name="connsiteY19" fmla="*/ 307293 h 346928"/>
                            <a:gd name="connsiteX20" fmla="*/ 5213956 w 5662228"/>
                            <a:gd name="connsiteY20" fmla="*/ 307293 h 346928"/>
                            <a:gd name="connsiteX21" fmla="*/ 5280720 w 5662228"/>
                            <a:gd name="connsiteY21" fmla="*/ 267658 h 346928"/>
                            <a:gd name="connsiteX22" fmla="*/ 5280720 w 5662228"/>
                            <a:gd name="connsiteY22" fmla="*/ 346929 h 346928"/>
                            <a:gd name="connsiteX23" fmla="*/ 5213956 w 5662228"/>
                            <a:gd name="connsiteY23" fmla="*/ 307293 h 346928"/>
                            <a:gd name="connsiteX24" fmla="*/ 1068225 w 5662228"/>
                            <a:gd name="connsiteY24" fmla="*/ 248450 h 346928"/>
                            <a:gd name="connsiteX25" fmla="*/ 1144527 w 5662228"/>
                            <a:gd name="connsiteY25" fmla="*/ 248450 h 346928"/>
                            <a:gd name="connsiteX26" fmla="*/ 1144527 w 5662228"/>
                            <a:gd name="connsiteY26" fmla="*/ 326908 h 346928"/>
                            <a:gd name="connsiteX27" fmla="*/ 1068225 w 5662228"/>
                            <a:gd name="connsiteY27" fmla="*/ 326908 h 346928"/>
                            <a:gd name="connsiteX28" fmla="*/ 1068225 w 5662228"/>
                            <a:gd name="connsiteY28" fmla="*/ 248450 h 346928"/>
                            <a:gd name="connsiteX29" fmla="*/ 915622 w 5662228"/>
                            <a:gd name="connsiteY29" fmla="*/ 183068 h 346928"/>
                            <a:gd name="connsiteX30" fmla="*/ 890188 w 5662228"/>
                            <a:gd name="connsiteY30" fmla="*/ 209221 h 346928"/>
                            <a:gd name="connsiteX31" fmla="*/ 864754 w 5662228"/>
                            <a:gd name="connsiteY31" fmla="*/ 183068 h 346928"/>
                            <a:gd name="connsiteX32" fmla="*/ 890188 w 5662228"/>
                            <a:gd name="connsiteY32" fmla="*/ 156916 h 346928"/>
                            <a:gd name="connsiteX33" fmla="*/ 915622 w 5662228"/>
                            <a:gd name="connsiteY33" fmla="*/ 183068 h 346928"/>
                            <a:gd name="connsiteX34" fmla="*/ 305207 w 5662228"/>
                            <a:gd name="connsiteY34" fmla="*/ 287679 h 346928"/>
                            <a:gd name="connsiteX35" fmla="*/ 267056 w 5662228"/>
                            <a:gd name="connsiteY35" fmla="*/ 326908 h 346928"/>
                            <a:gd name="connsiteX36" fmla="*/ 228905 w 5662228"/>
                            <a:gd name="connsiteY36" fmla="*/ 287679 h 346928"/>
                            <a:gd name="connsiteX37" fmla="*/ 267056 w 5662228"/>
                            <a:gd name="connsiteY37" fmla="*/ 248450 h 346928"/>
                            <a:gd name="connsiteX38" fmla="*/ 305207 w 5662228"/>
                            <a:gd name="connsiteY38" fmla="*/ 287679 h 346928"/>
                            <a:gd name="connsiteX39" fmla="*/ 101736 w 5662228"/>
                            <a:gd name="connsiteY39" fmla="*/ 130763 h 346928"/>
                            <a:gd name="connsiteX40" fmla="*/ 152604 w 5662228"/>
                            <a:gd name="connsiteY40" fmla="*/ 130763 h 346928"/>
                            <a:gd name="connsiteX41" fmla="*/ 152604 w 5662228"/>
                            <a:gd name="connsiteY41" fmla="*/ 183068 h 346928"/>
                            <a:gd name="connsiteX42" fmla="*/ 101736 w 5662228"/>
                            <a:gd name="connsiteY42" fmla="*/ 183068 h 346928"/>
                            <a:gd name="connsiteX43" fmla="*/ 101736 w 5662228"/>
                            <a:gd name="connsiteY43" fmla="*/ 130763 h 346928"/>
                            <a:gd name="connsiteX44" fmla="*/ 190754 w 5662228"/>
                            <a:gd name="connsiteY44" fmla="*/ 169992 h 346928"/>
                            <a:gd name="connsiteX45" fmla="*/ 826603 w 5662228"/>
                            <a:gd name="connsiteY45" fmla="*/ 169992 h 346928"/>
                            <a:gd name="connsiteX46" fmla="*/ 826603 w 5662228"/>
                            <a:gd name="connsiteY46" fmla="*/ 183068 h 346928"/>
                            <a:gd name="connsiteX47" fmla="*/ 190754 w 5662228"/>
                            <a:gd name="connsiteY47" fmla="*/ 183068 h 346928"/>
                            <a:gd name="connsiteX48" fmla="*/ 190754 w 5662228"/>
                            <a:gd name="connsiteY48" fmla="*/ 169992 h 346928"/>
                            <a:gd name="connsiteX49" fmla="*/ 0 w 5662228"/>
                            <a:gd name="connsiteY49" fmla="*/ 0 h 346928"/>
                            <a:gd name="connsiteX50" fmla="*/ 85645 w 5662228"/>
                            <a:gd name="connsiteY50" fmla="*/ 78458 h 346928"/>
                            <a:gd name="connsiteX51" fmla="*/ 1258980 w 5662228"/>
                            <a:gd name="connsiteY51" fmla="*/ 78458 h 346928"/>
                            <a:gd name="connsiteX52" fmla="*/ 1173335 w 5662228"/>
                            <a:gd name="connsiteY52" fmla="*/ 0 h 346928"/>
                            <a:gd name="connsiteX53" fmla="*/ 0 w 5662228"/>
                            <a:gd name="connsiteY53" fmla="*/ 0 h 34692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662228" h="346928">
                              <a:moveTo>
                                <a:pt x="5595465" y="307293"/>
                              </a:moveTo>
                              <a:lnTo>
                                <a:pt x="5662229" y="267658"/>
                              </a:lnTo>
                              <a:lnTo>
                                <a:pt x="5662229" y="346929"/>
                              </a:lnTo>
                              <a:lnTo>
                                <a:pt x="5595465" y="307293"/>
                              </a:lnTo>
                              <a:moveTo>
                                <a:pt x="5519163" y="307293"/>
                              </a:moveTo>
                              <a:lnTo>
                                <a:pt x="5585927" y="267658"/>
                              </a:lnTo>
                              <a:lnTo>
                                <a:pt x="5585927" y="346929"/>
                              </a:lnTo>
                              <a:lnTo>
                                <a:pt x="5519163" y="307293"/>
                              </a:lnTo>
                              <a:moveTo>
                                <a:pt x="5442862" y="307293"/>
                              </a:moveTo>
                              <a:lnTo>
                                <a:pt x="5509626" y="267658"/>
                              </a:lnTo>
                              <a:lnTo>
                                <a:pt x="5509626" y="346929"/>
                              </a:lnTo>
                              <a:lnTo>
                                <a:pt x="5442862" y="307293"/>
                              </a:lnTo>
                              <a:moveTo>
                                <a:pt x="5366560" y="307293"/>
                              </a:moveTo>
                              <a:lnTo>
                                <a:pt x="5433324" y="267658"/>
                              </a:lnTo>
                              <a:lnTo>
                                <a:pt x="5433324" y="346929"/>
                              </a:lnTo>
                              <a:lnTo>
                                <a:pt x="5366560" y="307293"/>
                              </a:lnTo>
                              <a:moveTo>
                                <a:pt x="5290258" y="307293"/>
                              </a:moveTo>
                              <a:lnTo>
                                <a:pt x="5357022" y="267658"/>
                              </a:lnTo>
                              <a:lnTo>
                                <a:pt x="5357022" y="346929"/>
                              </a:lnTo>
                              <a:lnTo>
                                <a:pt x="5290258" y="307293"/>
                              </a:lnTo>
                              <a:moveTo>
                                <a:pt x="5213956" y="307293"/>
                              </a:moveTo>
                              <a:lnTo>
                                <a:pt x="5280720" y="267658"/>
                              </a:lnTo>
                              <a:lnTo>
                                <a:pt x="5280720" y="346929"/>
                              </a:lnTo>
                              <a:lnTo>
                                <a:pt x="5213956" y="307293"/>
                              </a:lnTo>
                              <a:moveTo>
                                <a:pt x="1068225" y="248450"/>
                              </a:moveTo>
                              <a:lnTo>
                                <a:pt x="1144527" y="248450"/>
                              </a:lnTo>
                              <a:lnTo>
                                <a:pt x="1144527" y="326908"/>
                              </a:lnTo>
                              <a:lnTo>
                                <a:pt x="1068225" y="326908"/>
                              </a:lnTo>
                              <a:lnTo>
                                <a:pt x="1068225" y="248450"/>
                              </a:lnTo>
                              <a:moveTo>
                                <a:pt x="915622" y="183068"/>
                              </a:moveTo>
                              <a:cubicBezTo>
                                <a:pt x="915622" y="197513"/>
                                <a:pt x="904235" y="209221"/>
                                <a:pt x="890188" y="209221"/>
                              </a:cubicBezTo>
                              <a:cubicBezTo>
                                <a:pt x="876140" y="209221"/>
                                <a:pt x="864754" y="197513"/>
                                <a:pt x="864754" y="183068"/>
                              </a:cubicBezTo>
                              <a:cubicBezTo>
                                <a:pt x="864754" y="168624"/>
                                <a:pt x="876140" y="156916"/>
                                <a:pt x="890188" y="156916"/>
                              </a:cubicBezTo>
                              <a:cubicBezTo>
                                <a:pt x="904235" y="156916"/>
                                <a:pt x="915622" y="168624"/>
                                <a:pt x="915622" y="183068"/>
                              </a:cubicBezTo>
                              <a:moveTo>
                                <a:pt x="305207" y="287679"/>
                              </a:moveTo>
                              <a:cubicBezTo>
                                <a:pt x="305207" y="309345"/>
                                <a:pt x="288127" y="326908"/>
                                <a:pt x="267056" y="326908"/>
                              </a:cubicBezTo>
                              <a:cubicBezTo>
                                <a:pt x="245986" y="326908"/>
                                <a:pt x="228905" y="309345"/>
                                <a:pt x="228905" y="287679"/>
                              </a:cubicBezTo>
                              <a:cubicBezTo>
                                <a:pt x="228905" y="266013"/>
                                <a:pt x="245986" y="248450"/>
                                <a:pt x="267056" y="248450"/>
                              </a:cubicBezTo>
                              <a:cubicBezTo>
                                <a:pt x="288127" y="248450"/>
                                <a:pt x="305207" y="266013"/>
                                <a:pt x="305207" y="287679"/>
                              </a:cubicBezTo>
                              <a:moveTo>
                                <a:pt x="101736" y="130763"/>
                              </a:moveTo>
                              <a:lnTo>
                                <a:pt x="152604" y="130763"/>
                              </a:lnTo>
                              <a:lnTo>
                                <a:pt x="152604" y="183068"/>
                              </a:lnTo>
                              <a:lnTo>
                                <a:pt x="101736" y="183068"/>
                              </a:lnTo>
                              <a:lnTo>
                                <a:pt x="101736" y="130763"/>
                              </a:lnTo>
                              <a:moveTo>
                                <a:pt x="190754" y="169992"/>
                              </a:moveTo>
                              <a:lnTo>
                                <a:pt x="826603" y="169992"/>
                              </a:lnTo>
                              <a:lnTo>
                                <a:pt x="826603" y="183068"/>
                              </a:lnTo>
                              <a:lnTo>
                                <a:pt x="190754" y="183068"/>
                              </a:lnTo>
                              <a:lnTo>
                                <a:pt x="190754" y="169992"/>
                              </a:lnTo>
                              <a:moveTo>
                                <a:pt x="0" y="0"/>
                              </a:moveTo>
                              <a:lnTo>
                                <a:pt x="85645" y="78458"/>
                              </a:lnTo>
                              <a:lnTo>
                                <a:pt x="1258980" y="78458"/>
                              </a:lnTo>
                              <a:lnTo>
                                <a:pt x="1173335" y="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C12F"/>
                        </a:solidFill>
                        <a:ln w="12706" cap="flat">
                          <a:noFill/>
                          <a:prstDash val="solid"/>
                          <a:miter/>
                        </a:ln>
                        <a:effectLst/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alt="页眉-07" style="position:absolute;left:0pt;margin-left:-54.9pt;margin-top:36pt;height:27.3pt;width:524.7pt;mso-position-vertical-relative:page;z-index:-251657216;mso-width-relative:page;mso-height-relative:page;" coordsize="6663689,346928" o:gfxdata="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aa6v5tsAAAALAQAADwAAAAAAAAABACAAAAAiAAAAZHJzL2Rvd25yZXYueG1sUEsB&#10;AhQAFAAAAAgAh07iQLf5+XswDAAAykgAAA4AAAAAAAAAAQAgAAAAKgEAAGRycy9lMm9Eb2MueG1s&#10;UEsFBgAAAAAGAAYAWQEAAMwPAAAAAA==&#10;">
              <o:lock v:ext="edit" aspectratio="f"/>
              <v:shape id="任意多边形: 形状 15" o:spid="_x0000_s1026" o:spt="100" style="position:absolute;left:127169;top:65382;height:248449;width:6536520;v-text-anchor:middle;" fillcolor="#000000" filled="t" stroked="f" coordsize="6536520,248449" o:gfxdata="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aoK8MtwAAANsAAAAP&#10;AAAAAAAAAAEAIAAAACIAAABkcnMvZG93bnJldi54bWxQSwECFAAUAAAACACHTuJAMy8FnjsAAAA5&#10;AAAAEAAAAAAAAAABACAAAAAGAQAAZHJzL3NoYXBleG1sLnhtbFBLBQYAAAAABgAGAFsBAACwAwAA&#10;AAA=&#10;" path="m254339,248450l0,0,6282181,0,6509752,222297,6536521,248450,5582748,248450,5582748,222297,6472822,222297,6272020,26153,63701,26153,264494,222297,5048636,222297,5048636,248450,254339,248450m915622,169992l279773,169992,279773,196144,915622,196144,915622,169992e">
                <v:path o:connectlocs="254339,248450;0,0;6282181,0;6509752,222297;6536521,248450;5582748,248450;5582748,222297;6472822,222297;6272020,26153;63701,26153;264494,222297;5048636,222297;5048636,248450;254339,248450;915622,169992;279773,169992;279773,196144;915622,196144;915622,169992" o:connectangles="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  <v:shape id="任意多边形: 形状 16" o:spid="_x0000_s1026" o:spt="100" style="position:absolute;left:0;top:0;height:346928;width:5662228;v-text-anchor:middle;" fillcolor="#FFC12F" filled="t" stroked="f" coordsize="5662228,346928" o:gfxdata="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SRPrsAAADb&#10;AAAADwAAAAAAAAABACAAAAAiAAAAZHJzL2Rvd25yZXYueG1sUEsBAhQAFAAAAAgAh07iQDMvBZ47&#10;AAAAOQAAABAAAAAAAAAAAQAgAAAACgEAAGRycy9zaGFwZXhtbC54bWxQSwUGAAAAAAYABgBbAQAA&#10;tAMAAAAA&#10;" path="m5595465,307293l5662229,267658,5662229,346929,5595465,307293m5519163,307293l5585927,267658,5585927,346929,5519163,307293m5442862,307293l5509626,267658,5509626,346929,5442862,307293m5366560,307293l5433324,267658,5433324,346929,5366560,307293m5290258,307293l5357022,267658,5357022,346929,5290258,307293m5213956,307293l5280720,267658,5280720,346929,5213956,307293m1068225,248450l1144527,248450,1144527,326908,1068225,326908,1068225,248450m915622,183068c915622,197513,904235,209221,890188,209221c876140,209221,864754,197513,864754,183068c864754,168624,876140,156916,890188,156916c904235,156916,915622,168624,915622,183068m305207,287679c305207,309345,288127,326908,267056,326908c245986,326908,228905,309345,228905,287679c228905,266013,245986,248450,267056,248450c288127,248450,305207,266013,305207,287679m101736,130763l152604,130763,152604,183068,101736,183068,101736,130763m190754,169992l826603,169992,826603,183068,190754,183068,190754,169992m0,0l85645,78458,1258980,78458,1173335,0,0,0e">
                <v:path o:connectlocs="5595465,307293;5662229,267658;5662229,346929;5595465,307293;5519163,307293;5585927,267658;5585927,346929;5519163,307293;5442862,307293;5509626,267658;5509626,346929;5442862,307293;5366560,307293;5433324,267658;5433324,346929;5366560,307293;5290258,307293;5357022,267658;5357022,346929;5290258,307293;5213956,307293;5280720,267658;5280720,346929;5213956,307293;1068225,248450;1144527,248450;1144527,326908;1068225,326908;1068225,248450;915622,183068;890188,209221;864754,183068;890188,156916;915622,183068;305207,287679;267056,326908;228905,287679;267056,248450;305207,287679;101736,130763;152604,130763;152604,183068;101736,183068;101736,130763;190754,169992;826603,169992;826603,183068;190754,183068;190754,169992;0,0;85645,78458;1258980,78458;1173335,0;0,0" o:connectangles="0,0,0,0,0,0,0,0,0,0,0,0,0,0,0,0,0,0,0,0,0,0,0,0,0,0,0,0,0,0,0,0,0,0,0,0,0,0,0,0,0,0,0,0,0,0,0,0,0,0,0,0,0,0"/>
                <v:fill on="t" focussize="0,0"/>
                <v:stroke on="f" weight="1.00047244094488pt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rFonts w:hint="eastAsia"/>
        <w:lang w:val="en-US" w:eastAsia="zh-CN"/>
      </w:rPr>
      <w:t>信奥集训课普及组CSP-J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71B9B1"/>
    <w:multiLevelType w:val="multilevel"/>
    <w:tmpl w:val="B171B9B1"/>
    <w:lvl w:ilvl="0" w:tentative="0">
      <w:start w:val="1"/>
      <w:numFmt w:val="chineseCounting"/>
      <w:pStyle w:val="3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1" w:tentative="0">
      <w:start w:val="1"/>
      <w:numFmt w:val="decimal"/>
      <w:pStyle w:val="4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5"/>
      <w:suff w:val="nothing"/>
      <w:lvlText w:val="(%3) "/>
      <w:lvlJc w:val="left"/>
      <w:pPr>
        <w:ind w:left="0" w:firstLine="0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pStyle w:val="6"/>
      <w:suff w:val="nothing"/>
      <w:lvlText w:val="%4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4" w:tentative="0">
      <w:start w:val="1"/>
      <w:numFmt w:val="upperLetter"/>
      <w:pStyle w:val="7"/>
      <w:suff w:val="nothing"/>
      <w:lvlText w:val="%5．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  <w:lvl w:ilvl="5" w:tentative="0">
      <w:start w:val="1"/>
      <w:numFmt w:val="lowerLetter"/>
      <w:pStyle w:val="8"/>
      <w:suff w:val="nothing"/>
      <w:lvlText w:val="%6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6" w:tentative="0">
      <w:start w:val="1"/>
      <w:numFmt w:val="lowerLetter"/>
      <w:pStyle w:val="9"/>
      <w:suff w:val="nothing"/>
      <w:lvlText w:val="%7）"/>
      <w:lvlJc w:val="left"/>
      <w:pPr>
        <w:ind w:left="0" w:firstLine="0"/>
      </w:pPr>
      <w:rPr>
        <w:rFonts w:hint="eastAsia" w:ascii="微软雅黑" w:hAnsi="微软雅黑" w:eastAsia="微软雅黑"/>
      </w:rPr>
    </w:lvl>
    <w:lvl w:ilvl="7" w:tentative="0">
      <w:start w:val="1"/>
      <w:numFmt w:val="lowerRoman"/>
      <w:pStyle w:val="10"/>
      <w:suff w:val="nothing"/>
      <w:lvlText w:val="%8．"/>
      <w:lvlJc w:val="left"/>
      <w:pPr>
        <w:ind w:left="0" w:firstLine="0"/>
      </w:pPr>
      <w:rPr>
        <w:rFonts w:hint="eastAsia" w:ascii="微软雅黑" w:hAnsi="微软雅黑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tabs>
          <w:tab w:val="left" w:pos="0"/>
        </w:tabs>
        <w:ind w:left="0" w:firstLine="0"/>
      </w:pPr>
      <w:rPr>
        <w:rFonts w:hint="eastAsia" w:ascii="微软雅黑" w:hAnsi="微软雅黑" w:eastAsia="微软雅黑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17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33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2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433709B7"/>
    <w:multiLevelType w:val="singleLevel"/>
    <w:tmpl w:val="433709B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7"/>
  </w:num>
  <w:num w:numId="7">
    <w:abstractNumId w:val="3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1E6C63"/>
    <w:rsid w:val="001839E7"/>
    <w:rsid w:val="00652249"/>
    <w:rsid w:val="00891237"/>
    <w:rsid w:val="00DE17F4"/>
    <w:rsid w:val="02BB50DD"/>
    <w:rsid w:val="036F2FCB"/>
    <w:rsid w:val="03E60DF3"/>
    <w:rsid w:val="0435716E"/>
    <w:rsid w:val="04577897"/>
    <w:rsid w:val="052916E9"/>
    <w:rsid w:val="059B10DE"/>
    <w:rsid w:val="063533F0"/>
    <w:rsid w:val="069F3BC7"/>
    <w:rsid w:val="073B1CF4"/>
    <w:rsid w:val="08230E10"/>
    <w:rsid w:val="082A3964"/>
    <w:rsid w:val="08645315"/>
    <w:rsid w:val="08C425B0"/>
    <w:rsid w:val="0B087AA5"/>
    <w:rsid w:val="0DBA4F1C"/>
    <w:rsid w:val="0F905A2D"/>
    <w:rsid w:val="11567578"/>
    <w:rsid w:val="11E41260"/>
    <w:rsid w:val="14022FE1"/>
    <w:rsid w:val="15571520"/>
    <w:rsid w:val="1761434E"/>
    <w:rsid w:val="187F6C09"/>
    <w:rsid w:val="18FF2D96"/>
    <w:rsid w:val="19E13E11"/>
    <w:rsid w:val="1C342E22"/>
    <w:rsid w:val="1C443E27"/>
    <w:rsid w:val="1D0E77B2"/>
    <w:rsid w:val="1F272182"/>
    <w:rsid w:val="1FA57988"/>
    <w:rsid w:val="206B20E3"/>
    <w:rsid w:val="23051982"/>
    <w:rsid w:val="249266C1"/>
    <w:rsid w:val="24C663E3"/>
    <w:rsid w:val="251F22F5"/>
    <w:rsid w:val="27FC6D89"/>
    <w:rsid w:val="28F57442"/>
    <w:rsid w:val="2B031445"/>
    <w:rsid w:val="2C296E79"/>
    <w:rsid w:val="2C72620C"/>
    <w:rsid w:val="2C7D4D24"/>
    <w:rsid w:val="2E6A2764"/>
    <w:rsid w:val="2E786E6E"/>
    <w:rsid w:val="31A128ED"/>
    <w:rsid w:val="32B15366"/>
    <w:rsid w:val="35D07CD5"/>
    <w:rsid w:val="378A4ABB"/>
    <w:rsid w:val="3A773A3E"/>
    <w:rsid w:val="3B1A41EB"/>
    <w:rsid w:val="3D382B4C"/>
    <w:rsid w:val="3EE14075"/>
    <w:rsid w:val="40677DD3"/>
    <w:rsid w:val="40E95D5D"/>
    <w:rsid w:val="42A11040"/>
    <w:rsid w:val="43367DB2"/>
    <w:rsid w:val="439146DC"/>
    <w:rsid w:val="43F64334"/>
    <w:rsid w:val="44A95583"/>
    <w:rsid w:val="45DC388D"/>
    <w:rsid w:val="45E97311"/>
    <w:rsid w:val="49121238"/>
    <w:rsid w:val="49427B7B"/>
    <w:rsid w:val="4A3A6AD6"/>
    <w:rsid w:val="4B537D77"/>
    <w:rsid w:val="4BBA3C43"/>
    <w:rsid w:val="4D1B2411"/>
    <w:rsid w:val="4F451432"/>
    <w:rsid w:val="5266638D"/>
    <w:rsid w:val="52B3190A"/>
    <w:rsid w:val="52FD3D0F"/>
    <w:rsid w:val="543257C7"/>
    <w:rsid w:val="56050E69"/>
    <w:rsid w:val="560531B2"/>
    <w:rsid w:val="564C16E4"/>
    <w:rsid w:val="56F17635"/>
    <w:rsid w:val="5788321E"/>
    <w:rsid w:val="57D672FD"/>
    <w:rsid w:val="59FF5D82"/>
    <w:rsid w:val="5AF21CB4"/>
    <w:rsid w:val="5BD33E0C"/>
    <w:rsid w:val="5CDF354A"/>
    <w:rsid w:val="5D781707"/>
    <w:rsid w:val="5E4C017A"/>
    <w:rsid w:val="5EC565CC"/>
    <w:rsid w:val="5F3006F2"/>
    <w:rsid w:val="5FC4301F"/>
    <w:rsid w:val="61AA21B0"/>
    <w:rsid w:val="61BC3E9C"/>
    <w:rsid w:val="639A1185"/>
    <w:rsid w:val="64312D1D"/>
    <w:rsid w:val="656520E7"/>
    <w:rsid w:val="66077EDA"/>
    <w:rsid w:val="681E6C63"/>
    <w:rsid w:val="68C00FDC"/>
    <w:rsid w:val="69292E81"/>
    <w:rsid w:val="69834734"/>
    <w:rsid w:val="6A3B10C3"/>
    <w:rsid w:val="6B6E5F1B"/>
    <w:rsid w:val="6D7D233F"/>
    <w:rsid w:val="6DE074B8"/>
    <w:rsid w:val="6F2579E2"/>
    <w:rsid w:val="6F8D7CC4"/>
    <w:rsid w:val="70883AC5"/>
    <w:rsid w:val="70C92C9D"/>
    <w:rsid w:val="71B116FE"/>
    <w:rsid w:val="769A666E"/>
    <w:rsid w:val="77571D33"/>
    <w:rsid w:val="78F13798"/>
    <w:rsid w:val="79EF058C"/>
    <w:rsid w:val="7BB652C9"/>
    <w:rsid w:val="7BFA20A5"/>
    <w:rsid w:val="7C152BDC"/>
    <w:rsid w:val="7D8D0C90"/>
    <w:rsid w:val="7EC6610C"/>
    <w:rsid w:val="7F831CA3"/>
    <w:rsid w:val="7F8D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99" w:semiHidden="0" w:name="Quote"/>
    <w:lsdException w:qFormat="1" w:unhideWhenUsed="0" w:uiPriority="99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50" w:afterLines="5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adjustRightInd w:val="0"/>
      <w:snapToGrid w:val="0"/>
      <w:spacing w:before="50" w:beforeLines="50" w:after="50" w:afterLines="50"/>
      <w:outlineLvl w:val="0"/>
    </w:pPr>
    <w:rPr>
      <w:rFonts w:ascii="微软雅黑" w:hAnsi="微软雅黑" w:eastAsia="微软雅黑" w:cs="Times New Roman"/>
      <w:b/>
      <w:bCs/>
      <w:color w:val="000000" w:themeColor="text1"/>
      <w:kern w:val="44"/>
      <w:sz w:val="30"/>
      <w:szCs w:val="30"/>
      <w:lang w:val="en-US" w:eastAsia="zh-CN" w:bidi="ar-SA"/>
      <w14:textFill>
        <w14:solidFill>
          <w14:schemeClr w14:val="tx1"/>
        </w14:solidFill>
      </w14:textFill>
    </w:rPr>
  </w:style>
  <w:style w:type="paragraph" w:styleId="4">
    <w:name w:val="heading 2"/>
    <w:next w:val="1"/>
    <w:semiHidden/>
    <w:unhideWhenUsed/>
    <w:qFormat/>
    <w:uiPriority w:val="0"/>
    <w:pPr>
      <w:numPr>
        <w:ilvl w:val="1"/>
        <w:numId w:val="1"/>
      </w:numPr>
      <w:adjustRightInd w:val="0"/>
      <w:snapToGrid w:val="0"/>
      <w:spacing w:before="50" w:beforeLines="50" w:after="50" w:afterLines="50"/>
      <w:outlineLvl w:val="1"/>
    </w:pPr>
    <w:rPr>
      <w:rFonts w:ascii="微软雅黑" w:hAnsi="微软雅黑" w:eastAsia="微软雅黑" w:cs="Times New Roman"/>
      <w:b/>
      <w:bCs/>
      <w:color w:val="000000" w:themeColor="text1"/>
      <w:kern w:val="2"/>
      <w:sz w:val="28"/>
      <w:szCs w:val="28"/>
      <w:lang w:val="en-US" w:eastAsia="zh-CN" w:bidi="ar-SA"/>
      <w14:textFill>
        <w14:solidFill>
          <w14:schemeClr w14:val="tx1"/>
        </w14:solidFill>
      </w14:textFill>
    </w:rPr>
  </w:style>
  <w:style w:type="paragraph" w:styleId="5">
    <w:name w:val="heading 3"/>
    <w:next w:val="1"/>
    <w:unhideWhenUsed/>
    <w:qFormat/>
    <w:uiPriority w:val="0"/>
    <w:pPr>
      <w:numPr>
        <w:ilvl w:val="2"/>
        <w:numId w:val="1"/>
      </w:numPr>
      <w:tabs>
        <w:tab w:val="left" w:pos="312"/>
      </w:tabs>
      <w:adjustRightInd w:val="0"/>
      <w:snapToGrid w:val="0"/>
      <w:spacing w:before="156" w:beforeLines="50" w:after="156" w:afterLines="50"/>
      <w:outlineLvl w:val="2"/>
    </w:pPr>
    <w:rPr>
      <w:rFonts w:ascii="微软雅黑" w:hAnsi="微软雅黑" w:eastAsia="微软雅黑" w:cs="Times New Roman"/>
      <w:b/>
      <w:bCs/>
      <w:color w:val="000000" w:themeColor="text1"/>
      <w:kern w:val="2"/>
      <w:sz w:val="26"/>
      <w:szCs w:val="26"/>
      <w:lang w:val="en-US" w:eastAsia="zh-CN" w:bidi="ar-SA"/>
      <w14:textFill>
        <w14:solidFill>
          <w14:schemeClr w14:val="tx1"/>
        </w14:solidFill>
      </w14:textFill>
    </w:rPr>
  </w:style>
  <w:style w:type="paragraph" w:styleId="6">
    <w:name w:val="heading 4"/>
    <w:next w:val="1"/>
    <w:unhideWhenUsed/>
    <w:qFormat/>
    <w:uiPriority w:val="0"/>
    <w:pPr>
      <w:numPr>
        <w:ilvl w:val="3"/>
        <w:numId w:val="1"/>
      </w:numPr>
      <w:adjustRightInd w:val="0"/>
      <w:snapToGrid w:val="0"/>
      <w:spacing w:before="50" w:beforeLines="50" w:after="50" w:afterLines="50"/>
      <w:outlineLvl w:val="3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7">
    <w:name w:val="heading 5"/>
    <w:next w:val="1"/>
    <w:unhideWhenUsed/>
    <w:qFormat/>
    <w:uiPriority w:val="0"/>
    <w:pPr>
      <w:numPr>
        <w:ilvl w:val="4"/>
        <w:numId w:val="1"/>
      </w:numPr>
      <w:adjustRightInd w:val="0"/>
      <w:snapToGrid w:val="0"/>
      <w:spacing w:before="50" w:beforeLines="50" w:after="50" w:afterLines="50"/>
      <w:outlineLvl w:val="4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8">
    <w:name w:val="heading 6"/>
    <w:next w:val="1"/>
    <w:semiHidden/>
    <w:unhideWhenUsed/>
    <w:qFormat/>
    <w:uiPriority w:val="0"/>
    <w:pPr>
      <w:numPr>
        <w:ilvl w:val="5"/>
        <w:numId w:val="1"/>
      </w:numPr>
      <w:adjustRightInd w:val="0"/>
      <w:snapToGrid w:val="0"/>
      <w:spacing w:before="50" w:beforeLines="50" w:after="50" w:afterLines="50"/>
      <w:outlineLvl w:val="5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9">
    <w:name w:val="heading 7"/>
    <w:next w:val="1"/>
    <w:semiHidden/>
    <w:unhideWhenUsed/>
    <w:qFormat/>
    <w:uiPriority w:val="0"/>
    <w:pPr>
      <w:numPr>
        <w:ilvl w:val="6"/>
        <w:numId w:val="1"/>
      </w:numPr>
      <w:tabs>
        <w:tab w:val="left" w:pos="4800"/>
      </w:tabs>
      <w:adjustRightInd w:val="0"/>
      <w:snapToGrid w:val="0"/>
      <w:spacing w:before="50" w:beforeLines="50" w:after="50" w:afterLines="50"/>
      <w:outlineLvl w:val="6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0">
    <w:name w:val="heading 8"/>
    <w:next w:val="1"/>
    <w:semiHidden/>
    <w:unhideWhenUsed/>
    <w:qFormat/>
    <w:uiPriority w:val="0"/>
    <w:pPr>
      <w:numPr>
        <w:ilvl w:val="7"/>
        <w:numId w:val="1"/>
      </w:numPr>
      <w:adjustRightInd w:val="0"/>
      <w:snapToGrid w:val="0"/>
      <w:spacing w:before="50" w:beforeLines="50" w:after="50" w:afterLines="50"/>
      <w:outlineLvl w:val="7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paragraph" w:styleId="11">
    <w:name w:val="heading 9"/>
    <w:next w:val="1"/>
    <w:semiHidden/>
    <w:unhideWhenUsed/>
    <w:qFormat/>
    <w:uiPriority w:val="0"/>
    <w:pPr>
      <w:numPr>
        <w:ilvl w:val="8"/>
        <w:numId w:val="1"/>
      </w:numPr>
      <w:adjustRightInd w:val="0"/>
      <w:snapToGrid w:val="0"/>
      <w:spacing w:before="50" w:beforeLines="50" w:after="50" w:afterLines="50"/>
      <w:outlineLvl w:val="8"/>
    </w:pPr>
    <w:rPr>
      <w:rFonts w:ascii="微软雅黑" w:hAnsi="微软雅黑" w:eastAsia="微软雅黑" w:cs="Times New Roman"/>
      <w:b/>
      <w:bCs/>
      <w:color w:val="000000" w:themeColor="text1"/>
      <w:sz w:val="24"/>
      <w:szCs w:val="24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90">
    <w:name w:val="Default Paragraph Font"/>
    <w:unhideWhenUsed/>
    <w:qFormat/>
    <w:uiPriority w:val="1"/>
  </w:style>
  <w:style w:type="table" w:default="1" w:styleId="8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3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</w:style>
  <w:style w:type="paragraph" w:styleId="13">
    <w:name w:val="toc 7"/>
    <w:basedOn w:val="1"/>
    <w:next w:val="1"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2"/>
      </w:numPr>
      <w:contextualSpacing/>
    </w:p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</w:style>
  <w:style w:type="paragraph" w:styleId="16">
    <w:name w:val="Note Heading"/>
    <w:basedOn w:val="1"/>
    <w:next w:val="1"/>
    <w:link w:val="134"/>
    <w:qFormat/>
    <w:uiPriority w:val="0"/>
    <w:pPr>
      <w:jc w:val="center"/>
    </w:p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contextualSpacing/>
    </w:p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</w:style>
  <w:style w:type="paragraph" w:styleId="19">
    <w:name w:val="E-mail Signature"/>
    <w:basedOn w:val="1"/>
    <w:link w:val="112"/>
    <w:qFormat/>
    <w:uiPriority w:val="0"/>
  </w:style>
  <w:style w:type="paragraph" w:styleId="20">
    <w:name w:val="List Number"/>
    <w:basedOn w:val="1"/>
    <w:qFormat/>
    <w:uiPriority w:val="0"/>
    <w:pPr>
      <w:numPr>
        <w:ilvl w:val="0"/>
        <w:numId w:val="4"/>
      </w:numPr>
      <w:contextualSpacing/>
    </w:pPr>
  </w:style>
  <w:style w:type="paragraph" w:styleId="21">
    <w:name w:val="Normal Indent"/>
    <w:basedOn w:val="1"/>
    <w:qFormat/>
    <w:uiPriority w:val="0"/>
    <w:pPr>
      <w:ind w:firstLine="420"/>
    </w:pPr>
  </w:style>
  <w:style w:type="paragraph" w:styleId="22">
    <w:name w:val="caption"/>
    <w:basedOn w:val="1"/>
    <w:next w:val="1"/>
    <w:semiHidden/>
    <w:unhideWhenUsed/>
    <w:qFormat/>
    <w:uiPriority w:val="0"/>
    <w:pPr>
      <w:ind w:firstLine="0" w:firstLineChars="0"/>
    </w:pPr>
    <w:rPr>
      <w:sz w:val="20"/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</w:style>
  <w:style w:type="paragraph" w:styleId="24">
    <w:name w:val="List Bullet"/>
    <w:basedOn w:val="1"/>
    <w:qFormat/>
    <w:uiPriority w:val="0"/>
    <w:pPr>
      <w:numPr>
        <w:ilvl w:val="0"/>
        <w:numId w:val="5"/>
      </w:numPr>
      <w:contextualSpacing/>
    </w:p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Theme="majorHAnsi" w:hAnsiTheme="majorHAnsi" w:eastAsiaTheme="majorEastAsia" w:cstheme="majorBidi"/>
      <w:sz w:val="24"/>
      <w:szCs w:val="24"/>
    </w:rPr>
  </w:style>
  <w:style w:type="paragraph" w:styleId="26">
    <w:name w:val="Document Map"/>
    <w:basedOn w:val="1"/>
    <w:link w:val="121"/>
    <w:qFormat/>
    <w:uiPriority w:val="0"/>
    <w:rPr>
      <w:rFonts w:ascii="Microsoft YaHei UI" w:eastAsia="Microsoft YaHei UI"/>
      <w:sz w:val="18"/>
      <w:szCs w:val="18"/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asciiTheme="majorHAnsi" w:hAnsiTheme="majorHAnsi" w:eastAsiaTheme="majorEastAsia" w:cstheme="majorBidi"/>
      <w:sz w:val="24"/>
      <w:szCs w:val="24"/>
    </w:rPr>
  </w:style>
  <w:style w:type="paragraph" w:styleId="28">
    <w:name w:val="annotation text"/>
    <w:basedOn w:val="1"/>
    <w:qFormat/>
    <w:uiPriority w:val="0"/>
    <w:pPr>
      <w:ind w:firstLine="0" w:firstLineChars="0"/>
      <w:jc w:val="left"/>
    </w:p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</w:style>
  <w:style w:type="paragraph" w:styleId="30">
    <w:name w:val="Salutation"/>
    <w:basedOn w:val="1"/>
    <w:next w:val="1"/>
    <w:link w:val="110"/>
    <w:qFormat/>
    <w:uiPriority w:val="0"/>
    <w:pPr>
      <w:ind w:firstLine="0" w:firstLineChars="0"/>
    </w:pPr>
  </w:style>
  <w:style w:type="paragraph" w:styleId="31">
    <w:name w:val="Body Text 3"/>
    <w:basedOn w:val="1"/>
    <w:link w:val="127"/>
    <w:qFormat/>
    <w:uiPriority w:val="0"/>
    <w:pPr>
      <w:spacing w:after="120"/>
    </w:pPr>
    <w:rPr>
      <w:sz w:val="16"/>
      <w:szCs w:val="16"/>
    </w:rPr>
  </w:style>
  <w:style w:type="paragraph" w:styleId="32">
    <w:name w:val="Closing"/>
    <w:basedOn w:val="1"/>
    <w:link w:val="114"/>
    <w:qFormat/>
    <w:uiPriority w:val="0"/>
    <w:pPr>
      <w:ind w:left="100" w:leftChars="2100"/>
    </w:pPr>
  </w:style>
  <w:style w:type="paragraph" w:styleId="33">
    <w:name w:val="List Bullet 3"/>
    <w:basedOn w:val="1"/>
    <w:qFormat/>
    <w:uiPriority w:val="0"/>
    <w:pPr>
      <w:numPr>
        <w:ilvl w:val="0"/>
        <w:numId w:val="6"/>
      </w:numPr>
      <w:contextualSpacing/>
    </w:pPr>
  </w:style>
  <w:style w:type="paragraph" w:styleId="34">
    <w:name w:val="Body Text"/>
    <w:basedOn w:val="1"/>
    <w:link w:val="128"/>
    <w:qFormat/>
    <w:uiPriority w:val="0"/>
  </w:style>
  <w:style w:type="paragraph" w:styleId="35">
    <w:name w:val="Body Text Indent"/>
    <w:basedOn w:val="1"/>
    <w:link w:val="130"/>
    <w:qFormat/>
    <w:uiPriority w:val="0"/>
    <w:pPr>
      <w:spacing w:after="120"/>
      <w:ind w:left="420" w:leftChars="200"/>
    </w:pPr>
  </w:style>
  <w:style w:type="paragraph" w:styleId="36">
    <w:name w:val="List Number 3"/>
    <w:basedOn w:val="1"/>
    <w:qFormat/>
    <w:uiPriority w:val="0"/>
    <w:pPr>
      <w:numPr>
        <w:ilvl w:val="0"/>
        <w:numId w:val="7"/>
      </w:numPr>
      <w:contextualSpacing/>
    </w:p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40">
    <w:name w:val="List Bullet 2"/>
    <w:basedOn w:val="1"/>
    <w:qFormat/>
    <w:uiPriority w:val="0"/>
    <w:pPr>
      <w:numPr>
        <w:ilvl w:val="0"/>
        <w:numId w:val="8"/>
      </w:numPr>
      <w:contextualSpacing/>
    </w:pPr>
  </w:style>
  <w:style w:type="paragraph" w:styleId="41">
    <w:name w:val="HTML Address"/>
    <w:basedOn w:val="1"/>
    <w:link w:val="107"/>
    <w:qFormat/>
    <w:uiPriority w:val="0"/>
    <w:rPr>
      <w:i/>
      <w:iCs/>
    </w:rPr>
  </w:style>
  <w:style w:type="paragraph" w:styleId="42">
    <w:name w:val="index 4"/>
    <w:basedOn w:val="1"/>
    <w:next w:val="1"/>
    <w:qFormat/>
    <w:uiPriority w:val="0"/>
    <w:pPr>
      <w:ind w:left="600" w:leftChars="600" w:firstLine="0"/>
    </w:pPr>
  </w:style>
  <w:style w:type="paragraph" w:styleId="43">
    <w:name w:val="toc 5"/>
    <w:basedOn w:val="1"/>
    <w:next w:val="1"/>
    <w:qFormat/>
    <w:uiPriority w:val="0"/>
    <w:pPr>
      <w:ind w:left="1680" w:leftChars="800"/>
    </w:pPr>
  </w:style>
  <w:style w:type="paragraph" w:styleId="44">
    <w:name w:val="toc 3"/>
    <w:basedOn w:val="1"/>
    <w:next w:val="1"/>
    <w:qFormat/>
    <w:uiPriority w:val="0"/>
    <w:pPr>
      <w:ind w:left="840" w:leftChars="400"/>
    </w:pPr>
  </w:style>
  <w:style w:type="paragraph" w:styleId="45">
    <w:name w:val="Plain Text"/>
    <w:basedOn w:val="1"/>
    <w:link w:val="111"/>
    <w:qFormat/>
    <w:uiPriority w:val="0"/>
    <w:rPr>
      <w:rFonts w:hAnsi="Courier New" w:cs="Courier New" w:asciiTheme="minorEastAsia" w:eastAsiaTheme="minorEastAsia"/>
    </w:rPr>
  </w:style>
  <w:style w:type="paragraph" w:styleId="46">
    <w:name w:val="List Bullet 5"/>
    <w:basedOn w:val="1"/>
    <w:qFormat/>
    <w:uiPriority w:val="0"/>
    <w:pPr>
      <w:numPr>
        <w:ilvl w:val="0"/>
        <w:numId w:val="9"/>
      </w:numPr>
      <w:contextualSpacing/>
    </w:pPr>
  </w:style>
  <w:style w:type="paragraph" w:styleId="47">
    <w:name w:val="List Number 4"/>
    <w:basedOn w:val="1"/>
    <w:qFormat/>
    <w:uiPriority w:val="0"/>
    <w:pPr>
      <w:numPr>
        <w:ilvl w:val="0"/>
        <w:numId w:val="10"/>
      </w:numPr>
      <w:contextualSpacing/>
    </w:pPr>
  </w:style>
  <w:style w:type="paragraph" w:styleId="48">
    <w:name w:val="toc 8"/>
    <w:basedOn w:val="1"/>
    <w:next w:val="1"/>
    <w:qFormat/>
    <w:uiPriority w:val="0"/>
    <w:pPr>
      <w:ind w:left="2940" w:leftChars="1400"/>
    </w:pPr>
  </w:style>
  <w:style w:type="paragraph" w:styleId="49">
    <w:name w:val="index 3"/>
    <w:basedOn w:val="1"/>
    <w:next w:val="1"/>
    <w:qFormat/>
    <w:uiPriority w:val="0"/>
    <w:pPr>
      <w:ind w:left="400" w:leftChars="400" w:firstLine="0"/>
    </w:pPr>
  </w:style>
  <w:style w:type="paragraph" w:styleId="50">
    <w:name w:val="Date"/>
    <w:basedOn w:val="1"/>
    <w:next w:val="1"/>
    <w:link w:val="119"/>
    <w:qFormat/>
    <w:uiPriority w:val="0"/>
    <w:pPr>
      <w:ind w:firstLine="0" w:firstLineChars="0"/>
      <w:jc w:val="right"/>
    </w:pPr>
  </w:style>
  <w:style w:type="paragraph" w:styleId="51">
    <w:name w:val="Body Text Indent 2"/>
    <w:basedOn w:val="1"/>
    <w:link w:val="132"/>
    <w:qFormat/>
    <w:uiPriority w:val="0"/>
    <w:pPr>
      <w:spacing w:after="120" w:line="480" w:lineRule="auto"/>
      <w:ind w:left="420" w:leftChars="200"/>
    </w:pPr>
  </w:style>
  <w:style w:type="paragraph" w:styleId="52">
    <w:name w:val="endnote text"/>
    <w:basedOn w:val="1"/>
    <w:qFormat/>
    <w:uiPriority w:val="0"/>
    <w:pPr>
      <w:ind w:firstLine="0" w:firstLineChars="0"/>
      <w:jc w:val="left"/>
    </w:pPr>
  </w:style>
  <w:style w:type="paragraph" w:styleId="53">
    <w:name w:val="List Continue 5"/>
    <w:basedOn w:val="1"/>
    <w:qFormat/>
    <w:uiPriority w:val="0"/>
    <w:pPr>
      <w:spacing w:after="120"/>
      <w:ind w:left="2100" w:leftChars="1000"/>
      <w:contextualSpacing/>
    </w:pPr>
  </w:style>
  <w:style w:type="paragraph" w:styleId="54">
    <w:name w:val="Balloon Text"/>
    <w:basedOn w:val="1"/>
    <w:qFormat/>
    <w:uiPriority w:val="0"/>
    <w:pPr>
      <w:spacing w:before="156" w:after="156"/>
      <w:ind w:firstLine="0" w:firstLineChars="0"/>
    </w:pPr>
    <w:rPr>
      <w:rFonts w:cs="微软雅黑"/>
      <w:sz w:val="18"/>
      <w:szCs w:val="18"/>
    </w:rPr>
  </w:style>
  <w:style w:type="paragraph" w:styleId="55">
    <w:name w:val="footer"/>
    <w:basedOn w:val="1"/>
    <w:link w:val="136"/>
    <w:qFormat/>
    <w:uiPriority w:val="0"/>
    <w:pPr>
      <w:tabs>
        <w:tab w:val="center" w:pos="4153"/>
        <w:tab w:val="right" w:pos="8306"/>
      </w:tabs>
      <w:jc w:val="left"/>
    </w:pPr>
    <w:rPr>
      <w:sz w:val="18"/>
    </w:rPr>
  </w:style>
  <w:style w:type="paragraph" w:styleId="56">
    <w:name w:val="envelope return"/>
    <w:basedOn w:val="1"/>
    <w:qFormat/>
    <w:uiPriority w:val="0"/>
    <w:rPr>
      <w:rFonts w:asciiTheme="majorHAnsi" w:hAnsiTheme="majorHAnsi" w:eastAsiaTheme="majorEastAsia" w:cstheme="majorBidi"/>
    </w:rPr>
  </w:style>
  <w:style w:type="paragraph" w:styleId="57">
    <w:name w:val="header"/>
    <w:basedOn w:val="1"/>
    <w:link w:val="135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58">
    <w:name w:val="Signature"/>
    <w:basedOn w:val="1"/>
    <w:link w:val="118"/>
    <w:qFormat/>
    <w:uiPriority w:val="0"/>
    <w:pPr>
      <w:ind w:firstLine="0" w:firstLineChars="0"/>
      <w:jc w:val="right"/>
    </w:pPr>
  </w:style>
  <w:style w:type="paragraph" w:styleId="59">
    <w:name w:val="toc 1"/>
    <w:basedOn w:val="1"/>
    <w:next w:val="1"/>
    <w:qFormat/>
    <w:uiPriority w:val="0"/>
  </w:style>
  <w:style w:type="paragraph" w:styleId="60">
    <w:name w:val="List Continue 4"/>
    <w:basedOn w:val="1"/>
    <w:qFormat/>
    <w:uiPriority w:val="0"/>
    <w:pPr>
      <w:spacing w:after="120"/>
      <w:ind w:left="1680" w:leftChars="800"/>
      <w:contextualSpacing/>
    </w:pPr>
  </w:style>
  <w:style w:type="paragraph" w:styleId="61">
    <w:name w:val="toc 4"/>
    <w:basedOn w:val="1"/>
    <w:next w:val="1"/>
    <w:qFormat/>
    <w:uiPriority w:val="0"/>
    <w:pPr>
      <w:ind w:left="1260" w:leftChars="600"/>
    </w:pPr>
  </w:style>
  <w:style w:type="paragraph" w:styleId="62">
    <w:name w:val="index heading"/>
    <w:basedOn w:val="1"/>
    <w:next w:val="63"/>
    <w:qFormat/>
    <w:uiPriority w:val="0"/>
    <w:rPr>
      <w:rFonts w:asciiTheme="majorHAnsi" w:hAnsiTheme="majorHAnsi" w:eastAsiaTheme="majorEastAsia" w:cstheme="majorBidi"/>
      <w:b/>
      <w:bCs/>
    </w:rPr>
  </w:style>
  <w:style w:type="paragraph" w:styleId="63">
    <w:name w:val="index 1"/>
    <w:basedOn w:val="1"/>
    <w:next w:val="1"/>
    <w:qFormat/>
    <w:uiPriority w:val="0"/>
    <w:pPr>
      <w:ind w:firstLine="0"/>
    </w:pPr>
  </w:style>
  <w:style w:type="paragraph" w:styleId="64">
    <w:name w:val="Subtitle"/>
    <w:next w:val="1"/>
    <w:qFormat/>
    <w:uiPriority w:val="0"/>
    <w:pPr>
      <w:spacing w:after="50" w:afterLines="50" w:line="288" w:lineRule="auto"/>
      <w:jc w:val="center"/>
      <w:outlineLvl w:val="1"/>
    </w:pPr>
    <w:rPr>
      <w:rFonts w:ascii="微软雅黑" w:hAnsi="微软雅黑" w:eastAsia="微软雅黑" w:cs="Times New Roman"/>
      <w:b/>
      <w:bCs/>
      <w:kern w:val="28"/>
      <w:sz w:val="32"/>
      <w:szCs w:val="32"/>
      <w:lang w:val="en-US" w:eastAsia="zh-CN" w:bidi="ar-SA"/>
    </w:rPr>
  </w:style>
  <w:style w:type="paragraph" w:styleId="65">
    <w:name w:val="List Number 5"/>
    <w:basedOn w:val="1"/>
    <w:qFormat/>
    <w:uiPriority w:val="0"/>
    <w:pPr>
      <w:numPr>
        <w:ilvl w:val="0"/>
        <w:numId w:val="11"/>
      </w:numPr>
      <w:contextualSpacing/>
    </w:pPr>
  </w:style>
  <w:style w:type="paragraph" w:styleId="66">
    <w:name w:val="List"/>
    <w:basedOn w:val="1"/>
    <w:qFormat/>
    <w:uiPriority w:val="0"/>
    <w:pPr>
      <w:ind w:left="200" w:hanging="200" w:hangingChars="200"/>
      <w:contextualSpacing/>
    </w:pPr>
  </w:style>
  <w:style w:type="paragraph" w:styleId="67">
    <w:name w:val="footnote text"/>
    <w:basedOn w:val="1"/>
    <w:qFormat/>
    <w:uiPriority w:val="0"/>
    <w:pPr>
      <w:ind w:firstLine="0" w:firstLineChars="0"/>
      <w:jc w:val="left"/>
    </w:pPr>
    <w:rPr>
      <w:sz w:val="18"/>
    </w:rPr>
  </w:style>
  <w:style w:type="paragraph" w:styleId="68">
    <w:name w:val="toc 6"/>
    <w:basedOn w:val="1"/>
    <w:next w:val="1"/>
    <w:qFormat/>
    <w:uiPriority w:val="0"/>
    <w:pPr>
      <w:ind w:left="2100" w:leftChars="1000"/>
    </w:pPr>
  </w:style>
  <w:style w:type="paragraph" w:styleId="69">
    <w:name w:val="List 5"/>
    <w:basedOn w:val="1"/>
    <w:qFormat/>
    <w:uiPriority w:val="0"/>
    <w:pPr>
      <w:ind w:left="100" w:leftChars="800" w:hanging="200" w:hangingChars="200"/>
      <w:contextualSpacing/>
    </w:pPr>
  </w:style>
  <w:style w:type="paragraph" w:styleId="70">
    <w:name w:val="Body Text Indent 3"/>
    <w:basedOn w:val="1"/>
    <w:link w:val="133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1">
    <w:name w:val="index 7"/>
    <w:basedOn w:val="1"/>
    <w:next w:val="1"/>
    <w:qFormat/>
    <w:uiPriority w:val="0"/>
    <w:pPr>
      <w:ind w:left="1200" w:leftChars="1200" w:firstLine="0"/>
    </w:pPr>
  </w:style>
  <w:style w:type="paragraph" w:styleId="72">
    <w:name w:val="index 9"/>
    <w:basedOn w:val="1"/>
    <w:next w:val="1"/>
    <w:qFormat/>
    <w:uiPriority w:val="0"/>
    <w:pPr>
      <w:ind w:left="1600" w:leftChars="1600" w:firstLine="0"/>
    </w:pPr>
  </w:style>
  <w:style w:type="paragraph" w:styleId="73">
    <w:name w:val="table of figures"/>
    <w:basedOn w:val="1"/>
    <w:next w:val="1"/>
    <w:qFormat/>
    <w:uiPriority w:val="0"/>
    <w:pPr>
      <w:ind w:left="200" w:leftChars="200" w:hanging="200" w:hangingChars="200"/>
    </w:pPr>
  </w:style>
  <w:style w:type="paragraph" w:styleId="74">
    <w:name w:val="toc 2"/>
    <w:basedOn w:val="1"/>
    <w:next w:val="1"/>
    <w:qFormat/>
    <w:uiPriority w:val="0"/>
    <w:pPr>
      <w:ind w:left="420" w:leftChars="200"/>
    </w:pPr>
  </w:style>
  <w:style w:type="paragraph" w:styleId="75">
    <w:name w:val="toc 9"/>
    <w:basedOn w:val="1"/>
    <w:next w:val="1"/>
    <w:qFormat/>
    <w:uiPriority w:val="0"/>
    <w:pPr>
      <w:ind w:left="3360" w:leftChars="1600"/>
    </w:pPr>
  </w:style>
  <w:style w:type="paragraph" w:styleId="76">
    <w:name w:val="Body Text 2"/>
    <w:basedOn w:val="1"/>
    <w:link w:val="126"/>
    <w:qFormat/>
    <w:uiPriority w:val="0"/>
    <w:pPr>
      <w:spacing w:after="120" w:line="480" w:lineRule="auto"/>
    </w:pPr>
  </w:style>
  <w:style w:type="paragraph" w:styleId="77">
    <w:name w:val="List 4"/>
    <w:basedOn w:val="1"/>
    <w:qFormat/>
    <w:uiPriority w:val="0"/>
    <w:pPr>
      <w:ind w:left="100" w:leftChars="600" w:hanging="200" w:hangingChars="200"/>
      <w:contextualSpacing/>
    </w:pPr>
  </w:style>
  <w:style w:type="paragraph" w:styleId="78">
    <w:name w:val="List Continue 2"/>
    <w:basedOn w:val="1"/>
    <w:qFormat/>
    <w:uiPriority w:val="0"/>
    <w:pPr>
      <w:spacing w:after="120"/>
      <w:ind w:left="840" w:leftChars="400"/>
      <w:contextualSpacing/>
    </w:pPr>
  </w:style>
  <w:style w:type="paragraph" w:styleId="79">
    <w:name w:val="Message Header"/>
    <w:basedOn w:val="1"/>
    <w:link w:val="123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Theme="majorHAnsi" w:hAnsiTheme="majorHAnsi" w:eastAsiaTheme="majorEastAsia" w:cstheme="majorBidi"/>
      <w:sz w:val="24"/>
      <w:szCs w:val="24"/>
    </w:rPr>
  </w:style>
  <w:style w:type="paragraph" w:styleId="80">
    <w:name w:val="HTML Preformatted"/>
    <w:basedOn w:val="1"/>
    <w:link w:val="108"/>
    <w:qFormat/>
    <w:uiPriority w:val="0"/>
    <w:rPr>
      <w:rFonts w:ascii="Courier New" w:hAnsi="Courier New" w:cs="Courier New"/>
      <w:sz w:val="20"/>
      <w:szCs w:val="20"/>
    </w:rPr>
  </w:style>
  <w:style w:type="paragraph" w:styleId="81">
    <w:name w:val="Normal (Web)"/>
    <w:basedOn w:val="1"/>
    <w:qFormat/>
    <w:uiPriority w:val="0"/>
  </w:style>
  <w:style w:type="paragraph" w:styleId="82">
    <w:name w:val="List Continue 3"/>
    <w:basedOn w:val="1"/>
    <w:qFormat/>
    <w:uiPriority w:val="0"/>
    <w:pPr>
      <w:spacing w:after="120"/>
      <w:ind w:left="1260" w:leftChars="600"/>
      <w:contextualSpacing/>
    </w:pPr>
  </w:style>
  <w:style w:type="paragraph" w:styleId="83">
    <w:name w:val="index 2"/>
    <w:basedOn w:val="1"/>
    <w:next w:val="1"/>
    <w:qFormat/>
    <w:uiPriority w:val="0"/>
    <w:pPr>
      <w:ind w:left="200" w:leftChars="200" w:firstLine="0"/>
    </w:pPr>
  </w:style>
  <w:style w:type="paragraph" w:styleId="84">
    <w:name w:val="Title"/>
    <w:qFormat/>
    <w:uiPriority w:val="0"/>
    <w:pPr>
      <w:adjustRightInd w:val="0"/>
      <w:snapToGrid w:val="0"/>
      <w:spacing w:before="50" w:beforeLines="50" w:after="50" w:afterLines="50"/>
      <w:jc w:val="center"/>
      <w:outlineLvl w:val="0"/>
    </w:pPr>
    <w:rPr>
      <w:rFonts w:ascii="微软雅黑" w:hAnsi="微软雅黑" w:eastAsia="微软雅黑" w:cs="微软雅黑"/>
      <w:b/>
      <w:bCs/>
      <w:sz w:val="52"/>
      <w:szCs w:val="52"/>
      <w:lang w:val="en-US" w:eastAsia="zh-CN" w:bidi="ar-SA"/>
    </w:rPr>
  </w:style>
  <w:style w:type="paragraph" w:styleId="85">
    <w:name w:val="annotation subject"/>
    <w:basedOn w:val="28"/>
    <w:next w:val="28"/>
    <w:qFormat/>
    <w:uiPriority w:val="0"/>
    <w:rPr>
      <w:b/>
      <w:bCs/>
    </w:rPr>
  </w:style>
  <w:style w:type="paragraph" w:styleId="86">
    <w:name w:val="Body Text First Indent"/>
    <w:basedOn w:val="34"/>
    <w:link w:val="129"/>
    <w:qFormat/>
    <w:uiPriority w:val="0"/>
    <w:pPr>
      <w:spacing w:after="120"/>
      <w:ind w:firstLine="420" w:firstLineChars="100"/>
    </w:pPr>
  </w:style>
  <w:style w:type="paragraph" w:styleId="87">
    <w:name w:val="Body Text First Indent 2"/>
    <w:basedOn w:val="35"/>
    <w:link w:val="131"/>
    <w:qFormat/>
    <w:uiPriority w:val="0"/>
    <w:pPr>
      <w:ind w:firstLine="420"/>
    </w:pPr>
  </w:style>
  <w:style w:type="table" w:styleId="89">
    <w:name w:val="Table Grid"/>
    <w:basedOn w:val="8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1">
    <w:name w:val="Strong"/>
    <w:basedOn w:val="90"/>
    <w:autoRedefine/>
    <w:qFormat/>
    <w:uiPriority w:val="0"/>
    <w:rPr>
      <w:rFonts w:ascii="微软雅黑" w:hAnsi="微软雅黑" w:eastAsia="微软雅黑" w:cs="Times New Roman"/>
      <w:b/>
      <w:bCs/>
      <w:color w:val="auto"/>
      <w:u w:val="none"/>
    </w:rPr>
  </w:style>
  <w:style w:type="character" w:styleId="92">
    <w:name w:val="end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character" w:styleId="93">
    <w:name w:val="page number"/>
    <w:basedOn w:val="90"/>
    <w:autoRedefine/>
    <w:qFormat/>
    <w:uiPriority w:val="0"/>
    <w:rPr>
      <w:rFonts w:ascii="微软雅黑" w:hAnsi="微软雅黑" w:eastAsia="微软雅黑" w:cs="Times New Roman"/>
      <w:color w:val="000000" w:themeColor="text1"/>
      <w14:textFill>
        <w14:solidFill>
          <w14:schemeClr w14:val="tx1"/>
        </w14:solidFill>
      </w14:textFill>
    </w:rPr>
  </w:style>
  <w:style w:type="character" w:styleId="94">
    <w:name w:val="FollowedHyperlink"/>
    <w:basedOn w:val="90"/>
    <w:autoRedefine/>
    <w:qFormat/>
    <w:uiPriority w:val="0"/>
    <w:rPr>
      <w:rFonts w:ascii="微软雅黑" w:hAnsi="微软雅黑" w:eastAsia="微软雅黑" w:cs="Times New Roman"/>
      <w:color w:val="800080"/>
      <w:u w:val="single"/>
    </w:rPr>
  </w:style>
  <w:style w:type="character" w:styleId="95">
    <w:name w:val="Emphasis"/>
    <w:basedOn w:val="90"/>
    <w:qFormat/>
    <w:uiPriority w:val="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96">
    <w:name w:val="Hyperlink"/>
    <w:basedOn w:val="90"/>
    <w:autoRedefine/>
    <w:qFormat/>
    <w:uiPriority w:val="0"/>
    <w:rPr>
      <w:rFonts w:ascii="微软雅黑" w:hAnsi="微软雅黑" w:eastAsia="微软雅黑" w:cs="Times New Roman"/>
      <w:color w:val="0000FF"/>
      <w:u w:val="single"/>
    </w:rPr>
  </w:style>
  <w:style w:type="character" w:styleId="97">
    <w:name w:val="HTML Code"/>
    <w:basedOn w:val="90"/>
    <w:qFormat/>
    <w:uiPriority w:val="0"/>
    <w:rPr>
      <w:rFonts w:ascii="Courier New" w:hAnsi="Courier New"/>
      <w:sz w:val="20"/>
    </w:rPr>
  </w:style>
  <w:style w:type="character" w:styleId="98">
    <w:name w:val="annotation reference"/>
    <w:basedOn w:val="90"/>
    <w:autoRedefine/>
    <w:qFormat/>
    <w:uiPriority w:val="0"/>
    <w:rPr>
      <w:rFonts w:ascii="微软雅黑" w:hAnsi="微软雅黑" w:eastAsia="微软雅黑" w:cs="Times New Roman"/>
      <w:sz w:val="21"/>
      <w:szCs w:val="21"/>
    </w:rPr>
  </w:style>
  <w:style w:type="character" w:styleId="99">
    <w:name w:val="footnote reference"/>
    <w:basedOn w:val="90"/>
    <w:autoRedefine/>
    <w:qFormat/>
    <w:uiPriority w:val="0"/>
    <w:rPr>
      <w:rFonts w:ascii="微软雅黑" w:hAnsi="微软雅黑" w:eastAsia="微软雅黑" w:cs="Times New Roman"/>
      <w:vertAlign w:val="superscript"/>
    </w:rPr>
  </w:style>
  <w:style w:type="paragraph" w:customStyle="1" w:styleId="100">
    <w:name w:val="文档说明标题"/>
    <w:basedOn w:val="1"/>
    <w:qFormat/>
    <w:uiPriority w:val="0"/>
    <w:pPr>
      <w:ind w:firstLine="0" w:firstLineChars="0"/>
      <w:jc w:val="center"/>
    </w:pPr>
    <w:rPr>
      <w:rFonts w:ascii="Times New Roman" w:hAnsi="Times New Roman"/>
      <w:b/>
      <w:sz w:val="52"/>
      <w:szCs w:val="40"/>
      <w:lang w:eastAsia="zh-Hans"/>
    </w:rPr>
  </w:style>
  <w:style w:type="paragraph" w:customStyle="1" w:styleId="101">
    <w:name w:val="附录标题"/>
    <w:basedOn w:val="1"/>
    <w:qFormat/>
    <w:uiPriority w:val="0"/>
    <w:pPr>
      <w:spacing w:after="157"/>
      <w:jc w:val="left"/>
      <w:outlineLvl w:val="0"/>
    </w:pPr>
    <w:rPr>
      <w:rFonts w:hint="eastAsia" w:ascii="Arial" w:hAnsi="Arial"/>
      <w:b/>
      <w:kern w:val="28"/>
      <w:sz w:val="36"/>
    </w:rPr>
  </w:style>
  <w:style w:type="paragraph" w:customStyle="1" w:styleId="102">
    <w:name w:val="章标题"/>
    <w:basedOn w:val="1"/>
    <w:qFormat/>
    <w:uiPriority w:val="0"/>
    <w:pPr>
      <w:spacing w:after="157"/>
      <w:jc w:val="center"/>
      <w:outlineLvl w:val="0"/>
    </w:pPr>
    <w:rPr>
      <w:rFonts w:hint="eastAsia" w:ascii="Arial" w:hAnsi="Arial"/>
      <w:b/>
      <w:kern w:val="28"/>
      <w:sz w:val="44"/>
    </w:rPr>
  </w:style>
  <w:style w:type="paragraph" w:customStyle="1" w:styleId="103">
    <w:name w:val="节标题"/>
    <w:basedOn w:val="1"/>
    <w:qFormat/>
    <w:uiPriority w:val="0"/>
    <w:pPr>
      <w:jc w:val="center"/>
      <w:outlineLvl w:val="0"/>
    </w:pPr>
    <w:rPr>
      <w:rFonts w:hint="eastAsia" w:ascii="Arial" w:hAnsi="Arial"/>
      <w:b/>
      <w:kern w:val="28"/>
      <w:sz w:val="32"/>
    </w:rPr>
  </w:style>
  <w:style w:type="character" w:customStyle="1" w:styleId="104">
    <w:name w:val="摘要"/>
    <w:basedOn w:val="90"/>
    <w:qFormat/>
    <w:uiPriority w:val="0"/>
    <w:rPr>
      <w:rFonts w:hint="eastAsia" w:ascii="Arial" w:hAnsi="Arial"/>
      <w:b/>
      <w:lang w:val="en-US" w:eastAsia="zh-CN"/>
    </w:rPr>
  </w:style>
  <w:style w:type="character" w:customStyle="1" w:styleId="105">
    <w:name w:val="关键词"/>
    <w:basedOn w:val="90"/>
    <w:qFormat/>
    <w:uiPriority w:val="0"/>
    <w:rPr>
      <w:rFonts w:hint="eastAsia" w:ascii="Arial" w:hAnsi="Arial"/>
      <w:b/>
      <w:lang w:val="en-US" w:eastAsia="zh-CN"/>
    </w:rPr>
  </w:style>
  <w:style w:type="paragraph" w:customStyle="1" w:styleId="106">
    <w:name w:val="题注1"/>
    <w:basedOn w:val="1"/>
    <w:qFormat/>
    <w:uiPriority w:val="0"/>
    <w:pPr>
      <w:jc w:val="center"/>
    </w:pPr>
    <w:rPr>
      <w:rFonts w:hint="eastAsia" w:ascii="Arial" w:hAnsi="Arial"/>
      <w:sz w:val="20"/>
    </w:rPr>
  </w:style>
  <w:style w:type="character" w:customStyle="1" w:styleId="107">
    <w:name w:val="HTML 地址 字符"/>
    <w:basedOn w:val="90"/>
    <w:link w:val="41"/>
    <w:qFormat/>
    <w:uiPriority w:val="0"/>
    <w:rPr>
      <w:i/>
      <w:iCs/>
    </w:rPr>
  </w:style>
  <w:style w:type="character" w:customStyle="1" w:styleId="108">
    <w:name w:val="HTML 预设格式 字符"/>
    <w:basedOn w:val="90"/>
    <w:link w:val="80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09">
    <w:name w:val="TOC 标题1"/>
    <w:basedOn w:val="3"/>
    <w:next w:val="1"/>
    <w:semiHidden/>
    <w:unhideWhenUsed/>
    <w:qFormat/>
    <w:uiPriority w:val="39"/>
    <w:pPr>
      <w:widowControl w:val="0"/>
      <w:numPr>
        <w:numId w:val="0"/>
      </w:numPr>
      <w:tabs>
        <w:tab w:val="clear" w:pos="-420"/>
        <w:tab w:val="clear" w:pos="0"/>
      </w:tabs>
      <w:spacing w:before="340" w:beforeLines="0" w:after="330" w:afterLines="0" w:line="578" w:lineRule="auto"/>
      <w:ind w:firstLine="440" w:firstLineChars="200"/>
      <w:jc w:val="both"/>
      <w:outlineLvl w:val="9"/>
    </w:pPr>
    <w:rPr>
      <w:color w:val="auto"/>
      <w:sz w:val="44"/>
      <w:szCs w:val="44"/>
    </w:rPr>
  </w:style>
  <w:style w:type="character" w:customStyle="1" w:styleId="110">
    <w:name w:val="称呼 字符"/>
    <w:basedOn w:val="90"/>
    <w:link w:val="30"/>
    <w:qFormat/>
    <w:uiPriority w:val="0"/>
  </w:style>
  <w:style w:type="character" w:customStyle="1" w:styleId="111">
    <w:name w:val="纯文本 字符"/>
    <w:basedOn w:val="90"/>
    <w:link w:val="45"/>
    <w:qFormat/>
    <w:uiPriority w:val="0"/>
    <w:rPr>
      <w:rFonts w:hAnsi="Courier New" w:cs="Courier New" w:asciiTheme="minorEastAsia" w:eastAsiaTheme="minorEastAsia"/>
    </w:rPr>
  </w:style>
  <w:style w:type="character" w:customStyle="1" w:styleId="112">
    <w:name w:val="电子邮件签名 字符"/>
    <w:basedOn w:val="90"/>
    <w:link w:val="19"/>
    <w:qFormat/>
    <w:uiPriority w:val="0"/>
  </w:style>
  <w:style w:type="character" w:customStyle="1" w:styleId="113">
    <w:name w:val="宏文本 字符"/>
    <w:basedOn w:val="90"/>
    <w:link w:val="2"/>
    <w:qFormat/>
    <w:uiPriority w:val="0"/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character" w:customStyle="1" w:styleId="114">
    <w:name w:val="结束语 字符"/>
    <w:basedOn w:val="90"/>
    <w:link w:val="32"/>
    <w:qFormat/>
    <w:uiPriority w:val="0"/>
  </w:style>
  <w:style w:type="paragraph" w:styleId="115">
    <w:name w:val="List Paragraph"/>
    <w:basedOn w:val="1"/>
    <w:qFormat/>
    <w:uiPriority w:val="99"/>
    <w:pPr>
      <w:ind w:firstLine="420"/>
    </w:pPr>
  </w:style>
  <w:style w:type="paragraph" w:styleId="116">
    <w:name w:val="Intense Quote"/>
    <w:basedOn w:val="1"/>
    <w:next w:val="1"/>
    <w:link w:val="117"/>
    <w:qFormat/>
    <w:uiPriority w:val="99"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7">
    <w:name w:val="明显引用 字符"/>
    <w:basedOn w:val="90"/>
    <w:link w:val="116"/>
    <w:qFormat/>
    <w:uiPriority w:val="99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character" w:customStyle="1" w:styleId="118">
    <w:name w:val="签名 字符"/>
    <w:basedOn w:val="90"/>
    <w:link w:val="58"/>
    <w:qFormat/>
    <w:uiPriority w:val="0"/>
  </w:style>
  <w:style w:type="character" w:customStyle="1" w:styleId="119">
    <w:name w:val="日期 字符"/>
    <w:basedOn w:val="90"/>
    <w:link w:val="50"/>
    <w:qFormat/>
    <w:uiPriority w:val="0"/>
  </w:style>
  <w:style w:type="paragraph" w:customStyle="1" w:styleId="120">
    <w:name w:val="书目1"/>
    <w:basedOn w:val="1"/>
    <w:next w:val="1"/>
    <w:semiHidden/>
    <w:unhideWhenUsed/>
    <w:qFormat/>
    <w:uiPriority w:val="37"/>
  </w:style>
  <w:style w:type="character" w:customStyle="1" w:styleId="121">
    <w:name w:val="文档结构图 字符"/>
    <w:basedOn w:val="90"/>
    <w:link w:val="26"/>
    <w:qFormat/>
    <w:uiPriority w:val="0"/>
    <w:rPr>
      <w:rFonts w:ascii="Microsoft YaHei UI" w:eastAsia="Microsoft YaHei UI"/>
      <w:sz w:val="18"/>
      <w:szCs w:val="18"/>
    </w:rPr>
  </w:style>
  <w:style w:type="paragraph" w:styleId="122">
    <w:name w:val="No Spacing"/>
    <w:qFormat/>
    <w:uiPriority w:val="99"/>
    <w:pPr>
      <w:widowControl w:val="0"/>
      <w:adjustRightInd w:val="0"/>
      <w:snapToGrid w:val="0"/>
      <w:ind w:firstLine="440" w:firstLineChars="200"/>
      <w:jc w:val="both"/>
    </w:pPr>
    <w:rPr>
      <w:rFonts w:ascii="微软雅黑" w:hAnsi="微软雅黑" w:eastAsia="微软雅黑" w:cs="Times New Roman"/>
      <w:kern w:val="2"/>
      <w:sz w:val="22"/>
      <w:szCs w:val="22"/>
      <w:lang w:val="en-US" w:eastAsia="zh-CN" w:bidi="ar-SA"/>
    </w:rPr>
  </w:style>
  <w:style w:type="character" w:customStyle="1" w:styleId="123">
    <w:name w:val="信息标题 字符"/>
    <w:basedOn w:val="90"/>
    <w:link w:val="7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paragraph" w:styleId="124">
    <w:name w:val="Quote"/>
    <w:basedOn w:val="1"/>
    <w:next w:val="1"/>
    <w:link w:val="125"/>
    <w:qFormat/>
    <w:uiPriority w:val="99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5">
    <w:name w:val="引用 字符"/>
    <w:basedOn w:val="90"/>
    <w:link w:val="124"/>
    <w:qFormat/>
    <w:uiPriority w:val="9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26">
    <w:name w:val="正文文本 2 字符"/>
    <w:basedOn w:val="90"/>
    <w:link w:val="76"/>
    <w:qFormat/>
    <w:uiPriority w:val="0"/>
  </w:style>
  <w:style w:type="character" w:customStyle="1" w:styleId="127">
    <w:name w:val="正文文本 3 字符"/>
    <w:basedOn w:val="90"/>
    <w:link w:val="31"/>
    <w:qFormat/>
    <w:uiPriority w:val="0"/>
    <w:rPr>
      <w:sz w:val="16"/>
      <w:szCs w:val="16"/>
    </w:rPr>
  </w:style>
  <w:style w:type="character" w:customStyle="1" w:styleId="128">
    <w:name w:val="正文文本 字符"/>
    <w:basedOn w:val="90"/>
    <w:link w:val="34"/>
    <w:qFormat/>
    <w:uiPriority w:val="0"/>
  </w:style>
  <w:style w:type="character" w:customStyle="1" w:styleId="129">
    <w:name w:val="正文文本首行缩进 字符"/>
    <w:basedOn w:val="128"/>
    <w:link w:val="86"/>
    <w:qFormat/>
    <w:uiPriority w:val="0"/>
  </w:style>
  <w:style w:type="character" w:customStyle="1" w:styleId="130">
    <w:name w:val="正文文本缩进 字符"/>
    <w:basedOn w:val="90"/>
    <w:link w:val="35"/>
    <w:qFormat/>
    <w:uiPriority w:val="0"/>
  </w:style>
  <w:style w:type="character" w:customStyle="1" w:styleId="131">
    <w:name w:val="正文文本首行缩进 2 字符"/>
    <w:basedOn w:val="130"/>
    <w:link w:val="87"/>
    <w:qFormat/>
    <w:uiPriority w:val="0"/>
  </w:style>
  <w:style w:type="character" w:customStyle="1" w:styleId="132">
    <w:name w:val="正文文本缩进 2 字符"/>
    <w:basedOn w:val="90"/>
    <w:link w:val="51"/>
    <w:qFormat/>
    <w:uiPriority w:val="0"/>
  </w:style>
  <w:style w:type="character" w:customStyle="1" w:styleId="133">
    <w:name w:val="正文文本缩进 3 字符"/>
    <w:basedOn w:val="90"/>
    <w:link w:val="70"/>
    <w:qFormat/>
    <w:uiPriority w:val="0"/>
    <w:rPr>
      <w:sz w:val="16"/>
      <w:szCs w:val="16"/>
    </w:rPr>
  </w:style>
  <w:style w:type="character" w:customStyle="1" w:styleId="134">
    <w:name w:val="注释标题 字符"/>
    <w:basedOn w:val="90"/>
    <w:link w:val="16"/>
    <w:qFormat/>
    <w:uiPriority w:val="0"/>
  </w:style>
  <w:style w:type="character" w:customStyle="1" w:styleId="135">
    <w:name w:val="页眉 字符"/>
    <w:link w:val="57"/>
    <w:qFormat/>
    <w:uiPriority w:val="0"/>
    <w:rPr>
      <w:sz w:val="18"/>
    </w:rPr>
  </w:style>
  <w:style w:type="character" w:customStyle="1" w:styleId="136">
    <w:name w:val="页脚 字符"/>
    <w:link w:val="55"/>
    <w:qFormat/>
    <w:uiPriority w:val="0"/>
    <w:rPr>
      <w:sz w:val="18"/>
    </w:rPr>
  </w:style>
  <w:style w:type="paragraph" w:customStyle="1" w:styleId="137">
    <w:name w:val="内容块-03-c"/>
    <w:basedOn w:val="1"/>
    <w:next w:val="1"/>
    <w:qFormat/>
    <w:uiPriority w:val="0"/>
    <w:pPr>
      <w:pBdr>
        <w:top w:val="dotted" w:color="65A1D7" w:themeColor="accent1" w:themeTint="EF" w:sz="18" w:space="10"/>
        <w:left w:val="dotted" w:color="65A1D7" w:themeColor="accent1" w:themeTint="EF" w:sz="18" w:space="14"/>
        <w:bottom w:val="dotted" w:color="65A1D7" w:themeColor="accent1" w:themeTint="EF" w:sz="18" w:space="10"/>
        <w:right w:val="dotted" w:color="65A1D7" w:themeColor="accent1" w:themeTint="EF" w:sz="18" w:space="14"/>
      </w:pBdr>
      <w:shd w:val="clear" w:color="auto" w:fill="F7FAFD" w:themeFill="accent1" w:themeFillTint="0C"/>
      <w:ind w:left="340" w:right="312"/>
      <w:textAlignment w:val="center"/>
    </w:pPr>
    <w:rPr>
      <w:szCs w:val="21"/>
    </w:rPr>
  </w:style>
  <w:style w:type="paragraph" w:customStyle="1" w:styleId="138">
    <w:name w:val="内容块-06-a"/>
    <w:basedOn w:val="1"/>
    <w:next w:val="1"/>
    <w:qFormat/>
    <w:uiPriority w:val="0"/>
    <w:pPr>
      <w:pBdr>
        <w:left w:val="single" w:color="5B9BD5" w:themeColor="accent1" w:sz="12" w:space="10"/>
      </w:pBdr>
      <w:ind w:left="227"/>
      <w:textAlignment w:val="center"/>
    </w:pPr>
    <w:rPr>
      <w:rFonts w:asciiTheme="minorEastAsia" w:hAnsiTheme="minorEastAsia"/>
      <w:color w:val="595959" w:themeColor="text1" w:themeTint="A6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139">
    <w:name w:val="内容块-13-a"/>
    <w:basedOn w:val="1"/>
    <w:next w:val="1"/>
    <w:qFormat/>
    <w:uiPriority w:val="0"/>
    <w:pPr>
      <w:pBdr>
        <w:top w:val="single" w:color="F5BD97" w:themeColor="accent2" w:themeTint="80" w:sz="4" w:space="10"/>
        <w:left w:val="single" w:color="F5BD97" w:themeColor="accent2" w:themeTint="80" w:sz="4" w:space="17"/>
        <w:bottom w:val="single" w:color="F5BD97" w:themeColor="accent2" w:themeTint="80" w:sz="4" w:space="10"/>
        <w:right w:val="single" w:color="F5BD97" w:themeColor="accent2" w:themeTint="80" w:sz="4" w:space="17"/>
      </w:pBdr>
      <w:shd w:val="clear" w:color="auto" w:fill="FEF8F4" w:themeFill="accent2" w:themeFillTint="0D"/>
      <w:ind w:left="363" w:right="363"/>
      <w:textAlignment w:val="center"/>
    </w:pPr>
    <w:rPr>
      <w:szCs w:val="21"/>
    </w:rPr>
  </w:style>
  <w:style w:type="character" w:customStyle="1" w:styleId="140">
    <w:name w:val="font11"/>
    <w:basedOn w:val="90"/>
    <w:qFormat/>
    <w:uiPriority w:val="0"/>
    <w:rPr>
      <w:rFonts w:hint="eastAsia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41">
    <w:name w:val="font01"/>
    <w:basedOn w:val="90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42">
    <w:name w:val="font21"/>
    <w:basedOn w:val="90"/>
    <w:qFormat/>
    <w:uiPriority w:val="0"/>
    <w:rPr>
      <w:rFonts w:hint="eastAsia" w:ascii="微软雅黑" w:hAnsi="微软雅黑" w:eastAsia="微软雅黑" w:cs="微软雅黑"/>
      <w:b/>
      <w:bCs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6.webp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2019">
  <a:themeElements>
    <a:clrScheme name="WPS2019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WPS2019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2019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s:tags>
    <s:tag s:spid="_x0000_s1026">
      <s:item s:name="docerheaderfootertag" s:val="header"/>
      <s:item s:name="docerheaderfootertag" s:val="pagenumfooter"/>
      <s:item s:name="docerheaderfootertag" s:val="footer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1128</Words>
  <Characters>1586</Characters>
  <Lines>11</Lines>
  <Paragraphs>3</Paragraphs>
  <TotalTime>121</TotalTime>
  <ScaleCrop>false</ScaleCrop>
  <LinksUpToDate>false</LinksUpToDate>
  <CharactersWithSpaces>2091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2025-06-29T08:38:00Z</dcterms:created>
  <dc:creator>陈之然</dc:creator>
  <cp:lastModifiedBy>陈之然</cp:lastModifiedBy>
  <dcterms:modified xsi:type="dcterms:W3CDTF">2026-02-06T14:20:32Z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DA35899E761744BEBC85D5A7F9C5E0CE_13</vt:lpwstr>
  </property>
  <property fmtid="{D5CDD505-2E9C-101B-9397-08002B2CF9AE}" pid="4" name="KSOTemplateDocerSaveRecord">
    <vt:lpwstr>eyJoZGlkIjoiNDI1NGQ4MDY4NjMxYWVlMzc3ODM2NDE0MmU1ODUxYzYiLCJ1c2VySWQiOiI5MDA1NTA3NjIifQ==</vt:lpwstr>
  </property>
</Properties>
</file>