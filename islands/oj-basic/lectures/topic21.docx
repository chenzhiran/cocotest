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7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CC21A">
      <w:pPr>
        <w:spacing w:after="156"/>
        <w:rPr>
          <w:rFonts w:hint="eastAsia" w:ascii="微软雅黑" w:hAnsi="微软雅黑" w:eastAsia="微软雅黑" w:cs="微软雅黑"/>
        </w:rPr>
      </w:pPr>
    </w:p>
    <w:p w14:paraId="77E478B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-1132205</wp:posOffset>
            </wp:positionH>
            <wp:positionV relativeFrom="page">
              <wp:posOffset>3175</wp:posOffset>
            </wp:positionV>
            <wp:extent cx="7104380" cy="10058400"/>
            <wp:effectExtent l="0" t="0" r="3175" b="4445"/>
            <wp:wrapNone/>
            <wp:docPr id="4" name="图片 4" descr="暑期培训手册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暑期培训手册_0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427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2057400</wp:posOffset>
                </wp:positionV>
                <wp:extent cx="6303645" cy="21570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4080" y="3392170"/>
                          <a:ext cx="6303645" cy="2157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3FAAA">
                            <w:pPr>
                              <w:spacing w:after="156"/>
                              <w:ind w:firstLine="800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信奥普及组CSP-J</w:t>
                            </w:r>
                          </w:p>
                          <w:p w14:paraId="08CF3747">
                            <w:pPr>
                              <w:spacing w:after="156"/>
                              <w:ind w:firstLine="800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668200C">
                            <w:pPr>
                              <w:adjustRightInd/>
                              <w:spacing w:after="156" w:line="192" w:lineRule="auto"/>
                              <w:ind w:left="0" w:leftChars="0" w:firstLine="0" w:firstLineChars="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3323C6BF">
                            <w:pPr>
                              <w:adjustRightInd/>
                              <w:spacing w:after="156" w:line="192" w:lineRule="auto"/>
                              <w:ind w:left="0" w:leftChars="0" w:firstLine="0" w:firstLineChars="0"/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扣哒世界花儿实验班</w:t>
                            </w:r>
                            <w:r>
                              <w:rPr>
                                <w:rFonts w:hint="eastAsia" w:cs="微软雅黑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教研团队</w:t>
                            </w:r>
                          </w:p>
                          <w:p w14:paraId="014A5C17">
                            <w:pPr>
                              <w:spacing w:after="156"/>
                              <w:jc w:val="both"/>
                              <w:rPr>
                                <w:rFonts w:hint="default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5pt;margin-top:162pt;height:169.85pt;width:496.35pt;z-index:251663360;mso-width-relative:page;mso-height-relative:page;" filled="f" stroked="f" coordsize="21600,21600" o:gfxdata="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rP4Mn3QAAAAsBAAAPAAAAAAAA&#10;AAEAIAAAACIAAABkcnMvZG93bnJldi54bWxQSwECFAAUAAAACACHTuJArV6CXUYCAABy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63FAAA">
                      <w:pPr>
                        <w:spacing w:after="156"/>
                        <w:ind w:firstLine="800"/>
                        <w:jc w:val="right"/>
                        <w:rPr>
                          <w:rFonts w:hint="eastAsia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信奥普及组CSP-J</w:t>
                      </w:r>
                    </w:p>
                    <w:p w14:paraId="08CF3747">
                      <w:pPr>
                        <w:spacing w:after="156"/>
                        <w:ind w:firstLine="800"/>
                        <w:jc w:val="right"/>
                        <w:rPr>
                          <w:rFonts w:hint="eastAsia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6668200C">
                      <w:pPr>
                        <w:adjustRightInd/>
                        <w:spacing w:after="156" w:line="192" w:lineRule="auto"/>
                        <w:ind w:left="0" w:leftChars="0" w:firstLine="0" w:firstLineChars="0"/>
                        <w:jc w:val="righ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3323C6BF">
                      <w:pPr>
                        <w:adjustRightInd/>
                        <w:spacing w:after="156" w:line="192" w:lineRule="auto"/>
                        <w:ind w:left="0" w:leftChars="0" w:firstLine="0" w:firstLineChars="0"/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扣哒世界花儿实验班</w:t>
                      </w:r>
                      <w:r>
                        <w:rPr>
                          <w:rFonts w:hint="eastAsia" w:cs="微软雅黑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教研团队</w:t>
                      </w:r>
                    </w:p>
                    <w:p w14:paraId="014A5C17">
                      <w:pPr>
                        <w:spacing w:after="156"/>
                        <w:jc w:val="both"/>
                        <w:rPr>
                          <w:rFonts w:hint="default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866140</wp:posOffset>
                </wp:positionV>
                <wp:extent cx="6798945" cy="129794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29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A1002">
                            <w:pPr>
                              <w:adjustRightInd/>
                              <w:spacing w:after="156" w:line="192" w:lineRule="auto"/>
                              <w:ind w:firstLine="3400"/>
                              <w:jc w:val="center"/>
                              <w:rPr>
                                <w:rFonts w:hint="eastAsia" w:ascii="汉仪雅酷黑W" w:hAnsi="汉仪雅酷黑W" w:eastAsia="汉仪雅酷黑W" w:cs="汉仪雅酷黑W"/>
                                <w:color w:val="FFFFFF" w:themeColor="background1"/>
                                <w:sz w:val="170"/>
                                <w:szCs w:val="17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雅酷黑W" w:hAnsi="汉仪雅酷黑W" w:eastAsia="汉仪雅酷黑W" w:cs="汉仪雅酷黑W"/>
                                <w:color w:val="FFFFFF" w:themeColor="background1"/>
                                <w:sz w:val="170"/>
                                <w:szCs w:val="17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暑期</w:t>
                            </w:r>
                            <w:r>
                              <w:rPr>
                                <w:rFonts w:hint="eastAsia" w:ascii="汉仪雅酷黑W" w:hAnsi="汉仪雅酷黑W" w:eastAsia="汉仪雅酷黑W" w:cs="汉仪雅酷黑W"/>
                                <w:color w:val="FFFFFF" w:themeColor="background1"/>
                                <w:sz w:val="170"/>
                                <w:szCs w:val="17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集训课</w:t>
                            </w:r>
                            <w:r>
                              <w:rPr>
                                <w:rFonts w:hint="eastAsia" w:ascii="汉仪雅酷黑W" w:hAnsi="汉仪雅酷黑W" w:eastAsia="汉仪雅酷黑W" w:cs="汉仪雅酷黑W"/>
                                <w:color w:val="FFFFFF" w:themeColor="background1"/>
                                <w:sz w:val="170"/>
                                <w:szCs w:val="17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pt;margin-top:68.2pt;height:102.2pt;width:535.35pt;z-index:251662336;mso-width-relative:page;mso-height-relative:page;" filled="f" stroked="f" coordsize="21600,21600" o:gfxdata="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mSLTrcAAAADAEAAA8AAAAAAAAAAQAgAAAA&#10;IgAAAGRycy9kb3ducmV2LnhtbFBLAQIUABQAAAAIAIdO4kAi0PNiQAIAAGk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EA1002">
                      <w:pPr>
                        <w:adjustRightInd/>
                        <w:spacing w:after="156" w:line="192" w:lineRule="auto"/>
                        <w:ind w:firstLine="3400"/>
                        <w:jc w:val="center"/>
                        <w:rPr>
                          <w:rFonts w:hint="eastAsia" w:ascii="汉仪雅酷黑W" w:hAnsi="汉仪雅酷黑W" w:eastAsia="汉仪雅酷黑W" w:cs="汉仪雅酷黑W"/>
                          <w:color w:val="FFFFFF" w:themeColor="background1"/>
                          <w:sz w:val="170"/>
                          <w:szCs w:val="17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雅酷黑W" w:hAnsi="汉仪雅酷黑W" w:eastAsia="汉仪雅酷黑W" w:cs="汉仪雅酷黑W"/>
                          <w:color w:val="FFFFFF" w:themeColor="background1"/>
                          <w:sz w:val="170"/>
                          <w:szCs w:val="17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暑期</w:t>
                      </w:r>
                      <w:r>
                        <w:rPr>
                          <w:rFonts w:hint="eastAsia" w:ascii="汉仪雅酷黑W" w:hAnsi="汉仪雅酷黑W" w:eastAsia="汉仪雅酷黑W" w:cs="汉仪雅酷黑W"/>
                          <w:color w:val="FFFFFF" w:themeColor="background1"/>
                          <w:sz w:val="170"/>
                          <w:szCs w:val="17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集训课</w:t>
                      </w:r>
                      <w:r>
                        <w:rPr>
                          <w:rFonts w:hint="eastAsia" w:ascii="汉仪雅酷黑W" w:hAnsi="汉仪雅酷黑W" w:eastAsia="汉仪雅酷黑W" w:cs="汉仪雅酷黑W"/>
                          <w:color w:val="FFFFFF" w:themeColor="background1"/>
                          <w:sz w:val="170"/>
                          <w:szCs w:val="17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手册</w:t>
                      </w:r>
                    </w:p>
                  </w:txbxContent>
                </v:textbox>
              </v:shape>
            </w:pict>
          </mc:Fallback>
        </mc:AlternateContent>
      </w:r>
    </w:p>
    <w:p w14:paraId="12F76DEE">
      <w:pPr>
        <w:pStyle w:val="84"/>
        <w:spacing w:before="156" w:after="156"/>
        <w:rPr>
          <w:rFonts w:hint="eastAsia" w:ascii="微软雅黑" w:hAnsi="微软雅黑" w:eastAsia="微软雅黑" w:cs="微软雅黑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38A2F4D">
      <w:pPr>
        <w:pStyle w:val="84"/>
        <w:spacing w:before="156" w:after="156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第一章 基础知识与编程环境</w:t>
      </w:r>
    </w:p>
    <w:p w14:paraId="650D8C2E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B9A6E3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【1】计算机的基本构成(CPU、内存、I/0设备等)</w:t>
      </w:r>
    </w:p>
    <w:p w14:paraId="761207A8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【1】Windows、Linux等操作系统的基本概念及其常见操作</w:t>
      </w:r>
    </w:p>
    <w:p w14:paraId="506F9AC8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【1】计算机网络和Internet的基本概念</w:t>
      </w:r>
    </w:p>
    <w:p w14:paraId="73D33CA6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【1】计算机的历史和常见用途</w:t>
      </w:r>
    </w:p>
    <w:p w14:paraId="550C19D5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【1】NOI以及相关活动的历史</w:t>
      </w:r>
    </w:p>
    <w:p w14:paraId="6145014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【1】NOI以及相关活动的规则</w:t>
      </w:r>
    </w:p>
    <w:p w14:paraId="26322E6F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【1】位、字节与字</w:t>
      </w:r>
    </w:p>
    <w:p w14:paraId="1D522D7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【1】程序设计语言以及程序编译和运行的基本概念</w:t>
      </w:r>
    </w:p>
    <w:p w14:paraId="157D172F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【1】使用图形界面新建、复制、删除、移动文件或目录</w:t>
      </w:r>
    </w:p>
    <w:p w14:paraId="0752B50F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【1】使用Windows系统下的集成开发环境(例如Dev-C++等)</w:t>
      </w:r>
    </w:p>
    <w:p w14:paraId="5888AF49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【1】使用Linux系统下的集成开发环境(例</w:t>
      </w:r>
    </w:p>
    <w:p w14:paraId="36C49D5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如Code::Blocks等)</w:t>
      </w:r>
    </w:p>
    <w:p w14:paraId="28AB255E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【1】常用编译命令g++的基本使用</w:t>
      </w:r>
    </w:p>
    <w:p w14:paraId="751042EE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9CE5A5D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计算机的基本构成(CPU、内存、I/0设备等)</w:t>
      </w:r>
    </w:p>
    <w:p w14:paraId="3D7EF67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CPU——计算机的“超级大脑”（CPU, Central Processing Unit）</w:t>
      </w:r>
    </w:p>
    <w:p w14:paraId="2BDE431E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3975100</wp:posOffset>
            </wp:positionH>
            <wp:positionV relativeFrom="paragraph">
              <wp:posOffset>486410</wp:posOffset>
            </wp:positionV>
            <wp:extent cx="1508760" cy="1297305"/>
            <wp:effectExtent l="0" t="0" r="1905" b="6985"/>
            <wp:wrapNone/>
            <wp:docPr id="168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2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11045" t="12189" r="12384" b="1184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想象CPU是学校的数学天才！你给他题目（程序指令），他立刻心算解答（每秒处理数十亿次计算）。</w:t>
      </w:r>
    </w:p>
    <w:p w14:paraId="333D6247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重要功能</w:t>
      </w:r>
      <w:r>
        <w:rPr>
          <w:rFonts w:hint="eastAsia"/>
          <w:lang w:val="en-US" w:eastAsia="zh-CN"/>
        </w:rPr>
        <w:t>：</w:t>
      </w:r>
    </w:p>
    <w:p w14:paraId="65A04AEC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做计算</w:t>
      </w:r>
      <w:r>
        <w:rPr>
          <w:rFonts w:hint="eastAsia"/>
          <w:lang w:val="en-US" w:eastAsia="zh-CN"/>
        </w:rPr>
        <w:t>：加减乘除、比较大小（if(a&gt;b) 就是CPU在判断）</w:t>
      </w:r>
    </w:p>
    <w:p w14:paraId="45A10F2A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下命令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指挥</w:t>
      </w:r>
      <w:r>
        <w:rPr>
          <w:rFonts w:hint="eastAsia"/>
          <w:lang w:val="en-US" w:eastAsia="zh-CN"/>
        </w:rPr>
        <w:t>内存、硬盘等其他部件工作</w:t>
      </w:r>
    </w:p>
    <w:p w14:paraId="1754D835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跑程序</w:t>
      </w:r>
      <w:r>
        <w:rPr>
          <w:rFonts w:hint="eastAsia"/>
          <w:lang w:val="en-US" w:eastAsia="zh-CN"/>
        </w:rPr>
        <w:t>：你写的代码最终变成CPU能懂的指令</w:t>
      </w:r>
    </w:p>
    <w:p w14:paraId="216B5BE2">
      <w:pPr>
        <w:bidi w:val="0"/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3988435</wp:posOffset>
            </wp:positionH>
            <wp:positionV relativeFrom="paragraph">
              <wp:posOffset>197485</wp:posOffset>
            </wp:positionV>
            <wp:extent cx="1590040" cy="1148715"/>
            <wp:effectExtent l="0" t="0" r="0" b="0"/>
            <wp:wrapNone/>
            <wp:docPr id="169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2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13398" r="8766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148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编程比赛考点 ：</w:t>
      </w:r>
    </w:p>
    <w:p w14:paraId="556A1B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① </w:t>
      </w:r>
      <w:r>
        <w:rPr>
          <w:rFonts w:hint="eastAsia"/>
          <w:b/>
          <w:bCs/>
          <w:color w:val="00B050"/>
          <w:lang w:val="en-US" w:eastAsia="zh-CN"/>
        </w:rPr>
        <w:t>算法效率</w:t>
      </w:r>
      <w:r>
        <w:rPr>
          <w:rFonts w:hint="eastAsia"/>
          <w:lang w:val="en-US" w:eastAsia="zh-CN"/>
        </w:rPr>
        <w:t>：CPU计算越快，程序跑得越快！</w:t>
      </w:r>
    </w:p>
    <w:p w14:paraId="0EF1C2B0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笨方法：用循环算 1+2+...+100 → CPU要算100次 ❌</w:t>
      </w:r>
    </w:p>
    <w:p w14:paraId="75E20E65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聪明方法：用公式 100×101/2=5050 → CPU算1次 ✅</w:t>
      </w:r>
    </w:p>
    <w:p w14:paraId="1033F9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② </w:t>
      </w:r>
      <w:r>
        <w:rPr>
          <w:rFonts w:hint="eastAsia"/>
          <w:b/>
          <w:bCs/>
          <w:color w:val="00B050"/>
          <w:lang w:val="en-US" w:eastAsia="zh-CN"/>
        </w:rPr>
        <w:t>避免死循环</w:t>
      </w:r>
      <w:r>
        <w:rPr>
          <w:rFonts w:hint="eastAsia"/>
          <w:lang w:val="en-US" w:eastAsia="zh-CN"/>
        </w:rPr>
        <w:t>：</w:t>
      </w:r>
    </w:p>
    <w:p w14:paraId="22FF4E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while(1) { } // CPU被无限占用 → 程序卡死！（比赛0分）  </w:t>
      </w:r>
    </w:p>
    <w:p w14:paraId="69CC3EA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内存——程序的“临时工作室”（Memory / RAM）</w:t>
      </w:r>
    </w:p>
    <w:p w14:paraId="4B3E75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像你桌上的草稿纸！写作业时放课本和铅笔（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存数据</w:t>
      </w:r>
      <w:r>
        <w:rPr>
          <w:rFonts w:hint="eastAsia"/>
          <w:lang w:val="en-US" w:eastAsia="zh-CN"/>
        </w:rPr>
        <w:t>），写完就收走（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关机后清空</w:t>
      </w:r>
      <w:r>
        <w:rPr>
          <w:rFonts w:hint="eastAsia"/>
          <w:lang w:val="en-US" w:eastAsia="zh-CN"/>
        </w:rPr>
        <w:t>）。</w:t>
      </w:r>
    </w:p>
    <w:p w14:paraId="4696F48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关键特点：</w:t>
      </w:r>
    </w:p>
    <w:p w14:paraId="5E1AE8EC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闪电速度</w:t>
      </w:r>
      <w:r>
        <w:rPr>
          <w:rFonts w:hint="eastAsia"/>
          <w:lang w:val="en-US" w:eastAsia="zh-CN"/>
        </w:rPr>
        <w:t>：比硬盘快100倍（CPU直接从内存拿数据）</w:t>
      </w:r>
    </w:p>
    <w:p w14:paraId="48EED2D7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2899410</wp:posOffset>
            </wp:positionH>
            <wp:positionV relativeFrom="paragraph">
              <wp:posOffset>252730</wp:posOffset>
            </wp:positionV>
            <wp:extent cx="2069465" cy="1079500"/>
            <wp:effectExtent l="0" t="0" r="2540" b="1905"/>
            <wp:wrapNone/>
            <wp:docPr id="170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B050"/>
          <w:lang w:val="en-US" w:eastAsia="zh-CN"/>
        </w:rPr>
        <w:t>容量有限</w:t>
      </w:r>
      <w:r>
        <w:rPr>
          <w:rFonts w:hint="eastAsia"/>
          <w:lang w:val="en-US" w:eastAsia="zh-CN"/>
        </w:rPr>
        <w:t>：比赛电脑通常4~16GB（1GB≈10亿字节）</w:t>
      </w:r>
    </w:p>
    <w:p w14:paraId="0E29EF27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临时存储</w:t>
      </w:r>
      <w:r>
        <w:rPr>
          <w:rFonts w:hint="eastAsia"/>
          <w:lang w:val="en-US" w:eastAsia="zh-CN"/>
        </w:rPr>
        <w:t>：只存运行中的程序和数据</w:t>
      </w:r>
    </w:p>
    <w:p w14:paraId="6CE094B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编程比赛必考陷阱 ：</w:t>
      </w:r>
    </w:p>
    <w:p w14:paraId="12E8B7B8">
      <w:pPr>
        <w:bidi w:val="0"/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lang w:val="en-US" w:eastAsia="zh-CN"/>
        </w:rPr>
        <w:t xml:space="preserve">① </w:t>
      </w:r>
      <w:r>
        <w:rPr>
          <w:rFonts w:hint="eastAsia"/>
          <w:b/>
          <w:bCs/>
          <w:color w:val="00B050"/>
          <w:lang w:val="en-US" w:eastAsia="zh-CN"/>
        </w:rPr>
        <w:t>数组开太大 → 内存爆炸！</w:t>
      </w:r>
    </w:p>
    <w:p w14:paraId="550ED4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a[10000000]; // 占40MB → 超过内存限制 → MLE错误（0分！）  </w:t>
      </w:r>
    </w:p>
    <w:p w14:paraId="0A646FF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救命技巧：全局数组开在函数外面！</w:t>
      </w:r>
    </w:p>
    <w:p w14:paraId="581AA0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safe[1000000]; // 全局数组 → 内存大空间 ✅  </w:t>
      </w:r>
    </w:p>
    <w:p w14:paraId="23C49B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6EB24D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 danger[1000000]; // 局部数组 → 可能爆栈 ❌  </w:t>
      </w:r>
    </w:p>
    <w:p w14:paraId="3BF10C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530F2EF1">
      <w:pPr>
        <w:bidi w:val="0"/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lang w:val="en-US" w:eastAsia="zh-CN"/>
        </w:rPr>
        <w:t xml:space="preserve">② </w:t>
      </w:r>
      <w:r>
        <w:rPr>
          <w:rFonts w:hint="eastAsia"/>
          <w:b/>
          <w:bCs/>
          <w:color w:val="00B050"/>
          <w:lang w:val="en-US" w:eastAsia="zh-CN"/>
        </w:rPr>
        <w:t>递归太深 → 栈溢出！</w:t>
      </w:r>
    </w:p>
    <w:p w14:paraId="6DEBA3E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f() { f(); } // 无限递归 → 栈区塞满 → "Stack Overflow" </w:t>
      </w:r>
    </w:p>
    <w:p w14:paraId="26C0368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I/O设备——数据的“搬运工”（I/O Devices）</w:t>
      </w:r>
    </w:p>
    <w:p w14:paraId="2BFCD37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输入设备（送数据给计算机）</w:t>
      </w:r>
    </w:p>
    <w:p w14:paraId="19DBA92C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键盘</w:t>
      </w:r>
      <w:r>
        <w:rPr>
          <w:rFonts w:hint="eastAsia"/>
          <w:lang w:val="en-US" w:eastAsia="zh-CN"/>
        </w:rPr>
        <w:t>：比赛时手动输入测试数据（小心输错格式！）</w:t>
      </w:r>
    </w:p>
    <w:p w14:paraId="35106C44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文件</w:t>
      </w:r>
      <w:r>
        <w:rPr>
          <w:rFonts w:hint="eastAsia"/>
          <w:lang w:val="en-US" w:eastAsia="zh-CN"/>
        </w:rPr>
        <w:t>：省赛常用！从 data.in 读大数据（代码要写对路径）</w:t>
      </w:r>
    </w:p>
    <w:p w14:paraId="59A2F1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freopen("data.in", "r", stdin); // 文件重定向 ⭐  </w:t>
      </w:r>
    </w:p>
    <w:p w14:paraId="0AB3D24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输出设备（展示结果）</w:t>
      </w:r>
    </w:p>
    <w:p w14:paraId="01806BF9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显示器</w:t>
      </w:r>
      <w:r>
        <w:rPr>
          <w:rFonts w:hint="eastAsia"/>
          <w:lang w:val="en-US" w:eastAsia="zh-CN"/>
        </w:rPr>
        <w:t>：答案必须严格按格式输出！（多空格/少换行都扣分）</w:t>
      </w:r>
    </w:p>
    <w:p w14:paraId="5B4FBA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cout &lt;&lt; "答案：" &lt;&lt; ans &lt;&lt; endl; // ⚠️ 注意题目要求"Case 1: ans"  </w:t>
      </w:r>
    </w:p>
    <w:p w14:paraId="1730128E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文件</w:t>
      </w:r>
      <w:r>
        <w:rPr>
          <w:rFonts w:hint="eastAsia"/>
          <w:lang w:val="en-US" w:eastAsia="zh-CN"/>
        </w:rPr>
        <w:t>：结果写入 result.out（忘关文件可能丢数据！）</w:t>
      </w:r>
    </w:p>
    <w:p w14:paraId="2AC4A8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freopen("result.out", "w", stdout);  </w:t>
      </w:r>
    </w:p>
    <w:p w14:paraId="17E2097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存储设备（计算机的“仓库”）</w:t>
      </w:r>
    </w:p>
    <w:p w14:paraId="11DA8899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硬盘</w:t>
      </w:r>
      <w:r>
        <w:rPr>
          <w:rFonts w:hint="eastAsia"/>
          <w:lang w:val="en-US" w:eastAsia="zh-CN"/>
        </w:rPr>
        <w:t>：长期存数据（程序、题目）</w:t>
      </w:r>
    </w:p>
    <w:p w14:paraId="2BD9616B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机械硬盘</w:t>
      </w:r>
      <w:r>
        <w:rPr>
          <w:rFonts w:hint="eastAsia"/>
          <w:lang w:val="en-US" w:eastAsia="zh-CN"/>
        </w:rPr>
        <w:t>：容量大（1TB=1024GB），速度慢</w:t>
      </w:r>
    </w:p>
    <w:p w14:paraId="2B701945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固态硬盘</w:t>
      </w:r>
      <w:r>
        <w:rPr>
          <w:rFonts w:hint="eastAsia"/>
          <w:lang w:val="en-US" w:eastAsia="zh-CN"/>
        </w:rPr>
        <w:t>：速度快5倍！装系统的电脑开机秒启</w:t>
      </w:r>
    </w:p>
    <w:p w14:paraId="5DF25D8E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U盘</w:t>
      </w:r>
      <w:r>
        <w:rPr>
          <w:rFonts w:hint="eastAsia"/>
          <w:lang w:val="en-US" w:eastAsia="zh-CN"/>
        </w:rPr>
        <w:t>：拷贝常用文件（建议备份2份！）</w:t>
      </w:r>
    </w:p>
    <w:p w14:paraId="46E85D7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数据旅行故事（比赛结束后你的程序做了哪些事）</w:t>
      </w:r>
    </w:p>
    <w:p w14:paraId="2EF2B4CB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出发</w:t>
      </w:r>
      <w:r>
        <w:rPr>
          <w:rFonts w:hint="eastAsia"/>
          <w:lang w:val="en-US" w:eastAsia="zh-CN"/>
        </w:rPr>
        <w:t>：评测机从硬盘加载 test.in 测试数据</w:t>
      </w:r>
    </w:p>
    <w:p w14:paraId="56E20A13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中转</w:t>
      </w:r>
      <w:r>
        <w:rPr>
          <w:rFonts w:hint="eastAsia"/>
          <w:lang w:val="en-US" w:eastAsia="zh-CN"/>
        </w:rPr>
        <w:t>：数据搬进内存 → CPU随时取用</w:t>
      </w:r>
    </w:p>
    <w:p w14:paraId="1F44CD7D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计算</w:t>
      </w:r>
      <w:r>
        <w:rPr>
          <w:rFonts w:hint="eastAsia"/>
          <w:lang w:val="en-US" w:eastAsia="zh-CN"/>
        </w:rPr>
        <w:t>：CPU 狂算你的代码（此时内存像草稿纸堆满中间结果）</w:t>
      </w:r>
    </w:p>
    <w:p w14:paraId="621BE966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抵达</w:t>
      </w:r>
      <w:r>
        <w:rPr>
          <w:rFonts w:hint="eastAsia"/>
          <w:lang w:val="en-US" w:eastAsia="zh-CN"/>
        </w:rPr>
        <w:t>：答案从内存搬到 result.out → 评测机对比正确答案</w:t>
      </w:r>
    </w:p>
    <w:p w14:paraId="5905DD1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实战建议：</w:t>
      </w:r>
    </w:p>
    <w:p w14:paraId="5F4AF427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数组大小用全局变量！</w:t>
      </w:r>
    </w:p>
    <w:p w14:paraId="6C3BFC54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文件读写练到闭眼能写</w:t>
      </w:r>
    </w:p>
    <w:p w14:paraId="291EDED1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输出格式复制题目要求</w:t>
      </w:r>
    </w:p>
    <w:p w14:paraId="5B62B3B5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死循环检查</w:t>
      </w:r>
    </w:p>
    <w:p w14:paraId="13FFBAEE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3512185"/>
            <wp:effectExtent l="0" t="0" r="0" b="0"/>
            <wp:docPr id="172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2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38BCC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4176395</wp:posOffset>
            </wp:positionH>
            <wp:positionV relativeFrom="paragraph">
              <wp:posOffset>393700</wp:posOffset>
            </wp:positionV>
            <wp:extent cx="1346200" cy="1992630"/>
            <wp:effectExtent l="0" t="0" r="7620" b="5715"/>
            <wp:wrapNone/>
            <wp:docPr id="173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3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Windows、Linux等操作系统的基本概念及其常见操作</w:t>
      </w:r>
    </w:p>
    <w:p w14:paraId="3D0AF106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操作系统是什么？——计算机的“超级大管家”</w:t>
      </w:r>
    </w:p>
    <w:p w14:paraId="78801E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你的电脑像一座游乐园，操作系统（OS）就是总指挥！它负责：</w:t>
      </w:r>
    </w:p>
    <w:p w14:paraId="09B372E7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开机启动</w:t>
      </w:r>
      <w:r>
        <w:rPr>
          <w:rFonts w:hint="eastAsia"/>
          <w:lang w:val="en-US" w:eastAsia="zh-CN"/>
        </w:rPr>
        <w:t>：开机时启动所有设备（CPU、内存、键盘亮起来！）</w:t>
      </w:r>
    </w:p>
    <w:p w14:paraId="03391D69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分配任务</w:t>
      </w:r>
      <w:r>
        <w:rPr>
          <w:rFonts w:hint="eastAsia"/>
          <w:lang w:val="en-US" w:eastAsia="zh-CN"/>
        </w:rPr>
        <w:t>：给每个程序安排“玩耍时间”（CPU时间片）</w:t>
      </w:r>
    </w:p>
    <w:p w14:paraId="2510F24E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管理资源</w:t>
      </w:r>
      <w:r>
        <w:rPr>
          <w:rFonts w:hint="eastAsia"/>
          <w:lang w:val="en-US" w:eastAsia="zh-CN"/>
        </w:rPr>
        <w:t>：像发门票一样分配内存空间</w:t>
      </w:r>
    </w:p>
    <w:p w14:paraId="2A9D203B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维持秩序</w:t>
      </w:r>
      <w:r>
        <w:rPr>
          <w:rFonts w:hint="eastAsia"/>
          <w:lang w:val="en-US" w:eastAsia="zh-CN"/>
        </w:rPr>
        <w:t>：防止程序打架（比如游戏和浏览器抢内存）</w:t>
      </w:r>
    </w:p>
    <w:p w14:paraId="24E13058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考点警报</w:t>
      </w:r>
      <w:r>
        <w:rPr>
          <w:rFonts w:hint="eastAsia"/>
          <w:lang w:val="en-US" w:eastAsia="zh-CN"/>
        </w:rPr>
        <w:t xml:space="preserve"> ：比赛时程序崩溃，可能是OS终止了超时/超内存的代码！</w:t>
      </w:r>
    </w:p>
    <w:p w14:paraId="6C02005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Windows系统——图形世界的“游乐场向导”</w:t>
      </w:r>
    </w:p>
    <w:p w14:paraId="21E37D6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特点：</w:t>
      </w:r>
    </w:p>
    <w:p w14:paraId="281C46B6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鼠标点点点：图标、窗口、开始菜单（适合初学者）</w:t>
      </w:r>
    </w:p>
    <w:p w14:paraId="063111C7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常见操作（比赛前必会！）：</w:t>
      </w:r>
    </w:p>
    <w:p w14:paraId="04DA24F0">
      <w:pPr>
        <w:numPr>
          <w:ilvl w:val="1"/>
          <w:numId w:val="1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创建代码文件：右键 → 新建 → 文本文档 → 改名 hello.</w:t>
      </w:r>
    </w:p>
    <w:p w14:paraId="214769DD">
      <w:pPr>
        <w:numPr>
          <w:ilvl w:val="1"/>
          <w:numId w:val="1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打开命令行：Win + R 输入 cmd → 进入代码文件夹：</w:t>
      </w:r>
    </w:p>
    <w:p w14:paraId="7511A5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Desktop\mycode  # 进入"桌面/mycode"文件夹  </w:t>
      </w:r>
    </w:p>
    <w:p w14:paraId="69894DBF">
      <w:pPr>
        <w:numPr>
          <w:ilvl w:val="1"/>
          <w:numId w:val="1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运行程序：双击编译好的 hello.exe</w:t>
      </w:r>
    </w:p>
    <w:p w14:paraId="5ABDA15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比赛考点 ：</w:t>
      </w:r>
    </w:p>
    <w:p w14:paraId="5ABCD1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路径分隔符用 反斜杠\（Linux用正斜杠/！）</w:t>
      </w:r>
    </w:p>
    <w:p w14:paraId="651A3B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freopen("data\\test.in", "r", stdin); // Windows路径写法 ✅  </w:t>
      </w:r>
    </w:p>
    <w:p w14:paraId="1B38F45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Linux系统——编程比赛的“终极擂台”</w:t>
      </w:r>
    </w:p>
    <w:p w14:paraId="6116E3C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为什么比赛都用它？</w:t>
      </w:r>
    </w:p>
    <w:p w14:paraId="7A30DC60">
      <w:pPr>
        <w:numPr>
          <w:ilvl w:val="0"/>
          <w:numId w:val="1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轻便高效：省内存，更多资源给程序！</w:t>
      </w:r>
    </w:p>
    <w:p w14:paraId="1BC9FDCA">
      <w:pPr>
        <w:numPr>
          <w:ilvl w:val="0"/>
          <w:numId w:val="1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终端为王：键盘操作快如闪电（选手必须会命令！）</w:t>
      </w:r>
    </w:p>
    <w:p w14:paraId="642DC05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必学命令（终端操作）</w:t>
      </w:r>
      <w:r>
        <w:rPr>
          <w:rFonts w:hint="eastAsia"/>
          <w:lang w:val="en-US" w:eastAsia="zh-CN"/>
        </w:rPr>
        <w:t>：</w:t>
      </w:r>
    </w:p>
    <w:p w14:paraId="397EC8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ls               # 查看当前文件（像打开抽屉）  </w:t>
      </w:r>
    </w:p>
    <w:p w14:paraId="6E1632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homework      # 进入"homework"文件夹（像走进房间）  </w:t>
      </w:r>
    </w:p>
    <w:p w14:paraId="1034FF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g++ code. -o code  # 编译C++ → 生成code  </w:t>
      </w:r>
    </w:p>
    <w:p w14:paraId="60157B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./code           # 运行程序（输出在终端）  </w:t>
      </w:r>
    </w:p>
    <w:p w14:paraId="24830DEB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计算机网络和Internet的基本概念</w:t>
      </w:r>
    </w:p>
    <w:p w14:paraId="0BF7469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计算机网络是什么？——计算机的“快递系统”</w:t>
      </w:r>
    </w:p>
    <w:p w14:paraId="66478E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你家电脑是超市，朋友电脑是蛋糕店。网络就是快递车队，把数据包（包裹）在计算机间运输！</w:t>
      </w:r>
    </w:p>
    <w:p w14:paraId="1851A6E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核心成员：</w:t>
      </w:r>
    </w:p>
    <w:p w14:paraId="6D91EA99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IP地址</w:t>
      </w:r>
      <w:r>
        <w:rPr>
          <w:rFonts w:hint="eastAsia"/>
          <w:lang w:val="en-US" w:eastAsia="zh-CN"/>
        </w:rPr>
        <w:t xml:space="preserve"> → 计算机的“门牌号”（如 192.168.1.101）</w:t>
      </w:r>
    </w:p>
    <w:p w14:paraId="493B6C24">
      <w:pPr>
        <w:numPr>
          <w:ilvl w:val="1"/>
          <w:numId w:val="15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127.0.0.1 是本机地址（叫“localhost”，就是“我家”）</w:t>
      </w:r>
    </w:p>
    <w:p w14:paraId="51A911A0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路由器</w:t>
      </w:r>
      <w:r>
        <w:rPr>
          <w:rFonts w:hint="eastAsia"/>
          <w:lang w:val="en-US" w:eastAsia="zh-CN"/>
        </w:rPr>
        <w:t xml:space="preserve"> → 快递中转站（决定包裹走哪条路最快）</w:t>
      </w:r>
    </w:p>
    <w:p w14:paraId="61E04456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协议</w:t>
      </w:r>
      <w:r>
        <w:rPr>
          <w:rFonts w:hint="eastAsia"/>
          <w:lang w:val="en-US" w:eastAsia="zh-CN"/>
        </w:rPr>
        <w:t xml:space="preserve"> → 运输规则（TCP像“必须签收的快递”，UDP像“丢门口就走”）</w:t>
      </w:r>
    </w:p>
    <w:p w14:paraId="0F1630BE"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636520"/>
            <wp:effectExtent l="0" t="0" r="1905" b="5080"/>
            <wp:docPr id="174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3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6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738D66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1652270"/>
            <wp:effectExtent l="0" t="0" r="2540" b="6985"/>
            <wp:docPr id="177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3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2F651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Internet——全球计算机的“超级联盟”</w:t>
      </w:r>
    </w:p>
    <w:p w14:paraId="28953E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它怎么工作？</w:t>
      </w:r>
    </w:p>
    <w:p w14:paraId="3452E765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你在浏览器输入 www.koudashijie.com（域名）</w:t>
      </w:r>
    </w:p>
    <w:p w14:paraId="508E42AA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DNS服务器（像电话簿）查出扣哒世界的IP：220.181.38.251</w:t>
      </w:r>
    </w:p>
    <w:p w14:paraId="312ACECE">
      <w:pPr>
        <w:numPr>
          <w:ilvl w:val="0"/>
          <w:numId w:val="16"/>
        </w:numPr>
        <w:bidi w:val="0"/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路由器接力传输请求 → 百度服务器返回网页</w:t>
      </w:r>
    </w:p>
    <w:p w14:paraId="0CAE9A69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1652270"/>
            <wp:effectExtent l="0" t="0" r="2540" b="6985"/>
            <wp:docPr id="176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3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B9C21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计算机的历史和常见用途</w:t>
      </w:r>
    </w:p>
    <w:p w14:paraId="2AE3445D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（一）计算机的“进化史”——从房间大小到口袋精灵</w:t>
      </w:r>
    </w:p>
    <w:p w14:paraId="49E1E54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史前时代（1946年以前）</w:t>
      </w:r>
    </w:p>
    <w:p w14:paraId="7E577CF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算盘 → 机械计算器：</w:t>
      </w:r>
    </w:p>
    <w:p w14:paraId="4BA39E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古人用算盘珠子计算（像你的算术本），后来发明了带齿轮的机器，摇手柄做加减法。</w:t>
      </w:r>
    </w:p>
    <w:p w14:paraId="79163D02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考点：</w:t>
      </w:r>
      <w:r>
        <w:rPr>
          <w:rFonts w:hint="eastAsia"/>
          <w:lang w:val="en-US" w:eastAsia="zh-CN"/>
        </w:rPr>
        <w:t>世界第一台通用计算机叫什么？（答案：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ENIAC</w:t>
      </w:r>
      <w:r>
        <w:rPr>
          <w:rFonts w:hint="eastAsia"/>
          <w:lang w:val="en-US" w:eastAsia="zh-CN"/>
        </w:rPr>
        <w:t>）</w:t>
      </w:r>
    </w:p>
    <w:p w14:paraId="29D8DFC0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54885" cy="1605280"/>
            <wp:effectExtent l="0" t="0" r="6985" b="4445"/>
            <wp:docPr id="178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27275" cy="1517015"/>
            <wp:effectExtent l="0" t="0" r="635" b="1905"/>
            <wp:docPr id="179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3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517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C51CB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初代巨无霸（1946年）</w:t>
      </w:r>
    </w:p>
    <w:p w14:paraId="0D2F556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ENIAC诞生：</w:t>
      </w:r>
    </w:p>
    <w:p w14:paraId="6CF65049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占地170平方米（比教室还大！）</w:t>
      </w:r>
    </w:p>
    <w:p w14:paraId="5A1E179B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每秒算5000次加法（比人类快，但不如现在手机）</w:t>
      </w:r>
    </w:p>
    <w:p w14:paraId="24C2B4DD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耗电15万瓦（够照亮300个灯泡）</w:t>
      </w:r>
    </w:p>
    <w:p w14:paraId="78E0676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考点：</w:t>
      </w:r>
      <w:r>
        <w:rPr>
          <w:rFonts w:hint="eastAsia"/>
          <w:lang w:val="en-US" w:eastAsia="zh-CN"/>
        </w:rPr>
        <w:t>ENIAC用于计算什么？（答案：炮弹弹道轨迹）</w:t>
      </w:r>
    </w:p>
    <w:p w14:paraId="2089459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瘦身革命（1949-1970年）</w:t>
      </w:r>
    </w:p>
    <w:p w14:paraId="65EC5A4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晶体管替代电子管：</w:t>
      </w:r>
    </w:p>
    <w:p w14:paraId="6A734D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电子管像灯泡易烧坏，晶体管像小开关更耐用！</w:t>
      </w:r>
    </w:p>
    <w:p w14:paraId="56E2FD4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集成电路出现：</w:t>
      </w:r>
    </w:p>
    <w:p w14:paraId="38D17C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把上千晶体管压进指甲盖大的芯片 → 计算机变小变便宜！</w:t>
      </w:r>
    </w:p>
    <w:p w14:paraId="4A3B6FF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考点：</w:t>
      </w:r>
      <w:r>
        <w:rPr>
          <w:rFonts w:hint="eastAsia"/>
          <w:lang w:val="en-US" w:eastAsia="zh-CN"/>
        </w:rPr>
        <w:t>集成电路的发明让计算机进入第__代？（答案：第三代）</w:t>
      </w:r>
    </w:p>
    <w:p w14:paraId="243974D2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个人电脑时代（1980年代）</w:t>
      </w:r>
    </w:p>
    <w:p w14:paraId="2A707C8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苹果Apple II：</w:t>
      </w:r>
    </w:p>
    <w:p w14:paraId="0BE96B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第一台畅销家用电脑（键盘+显示器），小朋友用它学编程。</w:t>
      </w:r>
    </w:p>
    <w:p w14:paraId="1146CFB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IBM PC：</w:t>
      </w:r>
    </w:p>
    <w:p w14:paraId="37799E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企业办公室标配，“电脑”一词从此流行。</w:t>
      </w:r>
    </w:p>
    <w:p w14:paraId="759CFE5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考点：</w:t>
      </w:r>
      <w:r>
        <w:rPr>
          <w:rFonts w:hint="eastAsia"/>
          <w:lang w:val="en-US" w:eastAsia="zh-CN"/>
        </w:rPr>
        <w:t>比尔·盖茨为IBM PC开发了什么系统？（答案：MS-DOS）</w:t>
      </w:r>
    </w:p>
    <w:p w14:paraId="41BE240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智能时代（现在）</w:t>
      </w:r>
    </w:p>
    <w:p w14:paraId="7C6E1EE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手机=超级计算机：</w:t>
      </w:r>
    </w:p>
    <w:p w14:paraId="23AB97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你的口袋里有比登月飞船强100万倍的计算力！</w:t>
      </w:r>
    </w:p>
    <w:p w14:paraId="2629A7C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量子计算机：</w:t>
      </w:r>
    </w:p>
    <w:p w14:paraId="09539F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未来黑科技，1秒破解现在100年才能解的密码🔐</w:t>
      </w:r>
    </w:p>
    <w:p w14:paraId="314D4BD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竞赛文化题高频考点：</w:t>
      </w:r>
    </w:p>
    <w:p w14:paraId="76230C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冯·诺依曼提出“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存储程序</w:t>
      </w:r>
      <w:r>
        <w:rPr>
          <w:rFonts w:hint="eastAsia"/>
          <w:lang w:val="en-US" w:eastAsia="zh-CN"/>
        </w:rPr>
        <w:t>”原理（程序像菜谱存进计算机）</w:t>
      </w:r>
    </w:p>
    <w:p w14:paraId="06722554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图灵奖</w:t>
      </w:r>
      <w:r>
        <w:rPr>
          <w:rFonts w:hint="eastAsia"/>
          <w:lang w:val="en-US" w:eastAsia="zh-CN"/>
        </w:rPr>
        <w:t xml:space="preserve"> = 计算机界的诺贝尔奖</w:t>
      </w:r>
    </w:p>
    <w:p w14:paraId="76A1B2AA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628265"/>
            <wp:effectExtent l="0" t="0" r="0" b="5080"/>
            <wp:docPr id="181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3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8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447286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28645" cy="2510155"/>
            <wp:effectExtent l="0" t="0" r="0" b="7620"/>
            <wp:docPr id="180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3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51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A35EB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（二）计算机的用途——不只是打游戏！</w:t>
      </w:r>
    </w:p>
    <w:p w14:paraId="7F5634C6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科学计算的“超人”</w:t>
      </w:r>
    </w:p>
    <w:p w14:paraId="435644B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天气预报：</w:t>
      </w:r>
    </w:p>
    <w:p w14:paraId="3EE2DE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分析卫星云图数据 → 预测台风路径（用超级计算机算几小时）</w:t>
      </w:r>
    </w:p>
    <w:p w14:paraId="0E4DC0E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航天工程：</w:t>
      </w:r>
    </w:p>
    <w:p w14:paraId="0BE18A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控制火箭轨道（错0.001%就会撞火星！）</w:t>
      </w:r>
    </w:p>
    <w:p w14:paraId="0DF07F4A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竞赛直通：</w:t>
      </w:r>
      <w:r>
        <w:rPr>
          <w:rFonts w:hint="eastAsia"/>
          <w:lang w:val="en-US" w:eastAsia="zh-CN"/>
        </w:rPr>
        <w:t>很多赛题原型来自科学计算！</w:t>
      </w:r>
    </w:p>
    <w:p w14:paraId="0E7B00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例：计算圆周率π（用公式 π/4 = 1 - 1/3 + 1/5 - 1/7+...）</w:t>
      </w:r>
    </w:p>
    <w:p w14:paraId="41A3981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数据处理的“闪电手”</w:t>
      </w:r>
    </w:p>
    <w:p w14:paraId="0A0463A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学生成绩统计：</w:t>
      </w:r>
    </w:p>
    <w:p w14:paraId="31E9B7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1秒排序全校成绩单（冒泡排序 vs 快速排序）</w:t>
      </w:r>
    </w:p>
    <w:p w14:paraId="767700B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疫情地图：</w:t>
      </w:r>
    </w:p>
    <w:p w14:paraId="668948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实时更新病例数 → 生成颜色预警地图</w:t>
      </w:r>
    </w:p>
    <w:p w14:paraId="076A811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自动控制的“隐形管家”</w:t>
      </w:r>
    </w:p>
    <w:p w14:paraId="1542413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智能家居：</w:t>
      </w:r>
    </w:p>
    <w:p w14:paraId="23AB0F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空调自动调温（温度传感器 → 计算机 → 控制开关）</w:t>
      </w:r>
    </w:p>
    <w:p w14:paraId="07C70C9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无人驾驶：</w:t>
      </w:r>
    </w:p>
    <w:p w14:paraId="0A7D76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用摄像头识别红绿灯 → 计算机决策刹车/加速</w:t>
      </w:r>
    </w:p>
    <w:p w14:paraId="0AC1EE0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人工智能的“最强大脑”</w:t>
      </w:r>
    </w:p>
    <w:p w14:paraId="3CF799C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人脸识别：</w:t>
      </w:r>
    </w:p>
    <w:p w14:paraId="77A9A5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从百万照片中找出你（用卷积神经网络）</w:t>
      </w:r>
    </w:p>
    <w:p w14:paraId="64730D2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围棋AI：</w:t>
      </w:r>
    </w:p>
    <w:p w14:paraId="2F0C16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AlphaGo击败世界冠军（每秒算2亿步棋！）</w:t>
      </w:r>
    </w:p>
    <w:p w14:paraId="701A49A5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位、字节与字</w:t>
      </w:r>
    </w:p>
    <w:p w14:paraId="546D33D6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位（Bit）——计算机的“最小细胞”</w:t>
      </w:r>
    </w:p>
    <w:p w14:paraId="1B26E99D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lang w:val="en-US" w:eastAsia="zh-CN"/>
        </w:rPr>
        <w:t>像一粒只有两种状态的“电子小豆”：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0（关） 或 1（开）</w:t>
      </w:r>
    </w:p>
    <w:p w14:paraId="07C54D52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计算机所有数据（文字/图片/程序）都由无数0和1组成</w:t>
      </w:r>
    </w:p>
    <w:p w14:paraId="0F9ECFA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为什么重要？</w:t>
      </w:r>
    </w:p>
    <w:p w14:paraId="1E46F750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硬件基础</w:t>
      </w:r>
      <w:r>
        <w:rPr>
          <w:rFonts w:hint="eastAsia" w:ascii="微软雅黑" w:hAnsi="微软雅黑" w:eastAsia="微软雅黑" w:cs="微软雅黑"/>
          <w:lang w:val="en-US" w:eastAsia="zh-CN"/>
        </w:rPr>
        <w:t>：CPU的晶体管通过开关表示0/1</w:t>
      </w:r>
    </w:p>
    <w:p w14:paraId="52DBEFB6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逻辑运算</w:t>
      </w:r>
      <w:r>
        <w:rPr>
          <w:rFonts w:hint="eastAsia" w:ascii="微软雅黑" w:hAnsi="微软雅黑" w:eastAsia="微软雅黑" w:cs="微软雅黑"/>
          <w:lang w:val="en-US" w:eastAsia="zh-CN"/>
        </w:rPr>
        <w:t>：与(AND)、或(OR)、非(NOT) 就像开关组合电路</w:t>
      </w:r>
    </w:p>
    <w:p w14:paraId="1604A8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(a &gt; 0 &amp;&amp; b &lt; 10) // &amp;&amp; 就是"与"（两个开关都开才通电）  </w:t>
      </w:r>
    </w:p>
    <w:p w14:paraId="6E2D7B5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位运算加速技巧（比加减乘除快10倍！）</w:t>
      </w:r>
    </w:p>
    <w:p w14:paraId="48E58768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乘法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：a * 8  →  a &lt;&lt; 3   // 左移1位=×2，左移3位=×8  </w:t>
      </w:r>
    </w:p>
    <w:p w14:paraId="46B1183E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奇偶判断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：if (n &amp; 1)  // 末位是1→奇数，0→偶数  </w:t>
      </w:r>
    </w:p>
    <w:p w14:paraId="1071D55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2381250"/>
            <wp:effectExtent l="0" t="0" r="635" b="4445"/>
            <wp:docPr id="182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3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6170AE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字节（Byte）——内存的“标准小格子”</w:t>
      </w:r>
    </w:p>
    <w:p w14:paraId="452358DC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8个位 = 1个字节</w:t>
      </w:r>
      <w:r>
        <w:rPr>
          <w:rFonts w:hint="eastAsia" w:ascii="微软雅黑" w:hAnsi="微软雅黑" w:eastAsia="微软雅黑" w:cs="微软雅黑"/>
          <w:lang w:val="en-US" w:eastAsia="zh-CN"/>
        </w:rPr>
        <w:t>（像8粒小豆装进1个盒子）</w:t>
      </w:r>
    </w:p>
    <w:p w14:paraId="2386CDA9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能表示256种状态（2⁸=256，从00000000到11111111）</w:t>
      </w:r>
    </w:p>
    <w:p w14:paraId="64919A8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为什么是8位？</w:t>
      </w:r>
    </w:p>
    <w:p w14:paraId="2B466E8D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历史选择！早期IBM系统用8位表示一个字符（如字母'A'的ASCII码是01000001） </w:t>
      </w:r>
    </w:p>
    <w:p w14:paraId="4CD73982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字（Word）——CPU的“专属运输箱”</w:t>
      </w:r>
    </w:p>
    <w:p w14:paraId="10FDAB2D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CPU一次能处理的二进制位数（像卡车一次能拉多少货）</w:t>
      </w:r>
    </w:p>
    <w:p w14:paraId="4DCC08A9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现代计算机通常是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32位（4字节）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或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64位（8字节）</w:t>
      </w:r>
    </w:p>
    <w:p w14:paraId="5B83D4A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为什么影响编程？</w:t>
      </w:r>
    </w:p>
    <w:p w14:paraId="64FFB948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64位系统优势：</w:t>
      </w:r>
    </w:p>
    <w:p w14:paraId="43A24D42">
      <w:pPr>
        <w:numPr>
          <w:ilvl w:val="1"/>
          <w:numId w:val="18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能直接用超大内存（32位最多4GB，64位支持16EB）</w:t>
      </w:r>
    </w:p>
    <w:p w14:paraId="661CBD5D">
      <w:pPr>
        <w:numPr>
          <w:ilvl w:val="1"/>
          <w:numId w:val="18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更适合科学计算（如处理long long类型）</w:t>
      </w:r>
    </w:p>
    <w:p w14:paraId="4C6F0089">
      <w:pPr>
        <w:numPr>
          <w:ilvl w:val="0"/>
          <w:numId w:val="18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竞赛环境：</w:t>
      </w:r>
    </w:p>
    <w:p w14:paraId="60392654">
      <w:pPr>
        <w:numPr>
          <w:ilvl w:val="1"/>
          <w:numId w:val="18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评测机通常是64位系统 → 可用 long long x = 1LL&lt;&lt;60;（2⁶⁰）</w:t>
      </w:r>
    </w:p>
    <w:p w14:paraId="2E23027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易错点：</w:t>
      </w:r>
    </w:p>
    <w:p w14:paraId="398AFFD2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移位越界 → 1 &lt;&lt; 40 在32位系统会溢出！（因为int只有32位）</w:t>
      </w:r>
    </w:p>
    <w:p w14:paraId="0F0C7A6D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3936365</wp:posOffset>
            </wp:positionH>
            <wp:positionV relativeFrom="paragraph">
              <wp:posOffset>266700</wp:posOffset>
            </wp:positionV>
            <wp:extent cx="1835150" cy="3020060"/>
            <wp:effectExtent l="0" t="0" r="5715" b="1270"/>
            <wp:wrapNone/>
            <wp:docPr id="183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3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15451" t="13995" r="15860" b="10636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正确写法：1LL &lt;&lt; 40（LL表示long long）</w:t>
      </w:r>
    </w:p>
    <w:p w14:paraId="3EBEDC7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4、位、字节、字的关系</w:t>
      </w:r>
    </w:p>
    <w:p w14:paraId="0DCEEF5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内存就像中药柜：</w:t>
      </w:r>
    </w:p>
    <w:p w14:paraId="576FF760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位 </w:t>
      </w:r>
      <w:r>
        <w:rPr>
          <w:rFonts w:hint="eastAsia" w:ascii="微软雅黑" w:hAnsi="微软雅黑" w:eastAsia="微软雅黑" w:cs="微软雅黑"/>
          <w:lang w:val="en-US" w:eastAsia="zh-CN"/>
        </w:rPr>
        <w:t>= 最小药格（放0/1）</w:t>
      </w:r>
    </w:p>
    <w:p w14:paraId="5FD6CD1B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字节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一个抽屉（8格 → 放1个char）</w:t>
      </w:r>
    </w:p>
    <w:p w14:paraId="7DE053FB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字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整个药箱（多个抽屉 → CPU一次取走4或8字节）</w:t>
      </w:r>
    </w:p>
    <w:p w14:paraId="7B86855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换算口诀：</w:t>
      </w:r>
    </w:p>
    <w:p w14:paraId="386C0A08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1字节(Byte) = 8位(Bit)  </w:t>
      </w:r>
    </w:p>
    <w:p w14:paraId="3F3BE5C6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1千字节(KB) = 1024字节   // 注意不是1000！  </w:t>
      </w:r>
    </w:p>
    <w:p w14:paraId="29D75143">
      <w:pPr>
        <w:numPr>
          <w:ilvl w:val="0"/>
          <w:numId w:val="19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1兆字节(MB) = 1024KB  </w:t>
      </w:r>
    </w:p>
    <w:p w14:paraId="5815577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3057525</wp:posOffset>
            </wp:positionH>
            <wp:positionV relativeFrom="paragraph">
              <wp:posOffset>1275080</wp:posOffset>
            </wp:positionV>
            <wp:extent cx="1649095" cy="1717040"/>
            <wp:effectExtent l="0" t="0" r="1905" b="0"/>
            <wp:wrapNone/>
            <wp:docPr id="185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4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7090" cy="1223010"/>
            <wp:effectExtent l="0" t="0" r="0" b="0"/>
            <wp:docPr id="184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4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l="6166" t="17408" r="5515" b="57173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6D3B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编程比赛实战指南</w:t>
      </w:r>
    </w:p>
    <w:p w14:paraId="17F2F9C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考点1：用位运算极致优化</w:t>
      </w:r>
    </w:p>
    <w:p w14:paraId="44995A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传统方法（慢 ❌）  </w:t>
      </w:r>
    </w:p>
    <w:p w14:paraId="2E9AEC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(n % 2 == 0) ...  </w:t>
      </w:r>
    </w:p>
    <w:p w14:paraId="3F791A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位运算（快 ✅）  </w:t>
      </w:r>
    </w:p>
    <w:p w14:paraId="57AF6C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((n &amp; 1) == 0) ...  // 判断偶数  </w:t>
      </w:r>
    </w:p>
    <w:p w14:paraId="3C11BA9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考点2：避免整数溢出</w:t>
      </w:r>
    </w:p>
    <w:p w14:paraId="46F045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错误 ❌：1&lt;&lt;31 超过int范围（最大2³¹-1）  </w:t>
      </w:r>
    </w:p>
    <w:p w14:paraId="3466F5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max = 1 &lt;&lt; 31;   </w:t>
      </w:r>
    </w:p>
    <w:p w14:paraId="515962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正确 ✅：用unsigned或long long  </w:t>
      </w:r>
    </w:p>
    <w:p w14:paraId="7CA3B2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unsigned int max = 1U &lt;&lt; 31;  </w:t>
      </w:r>
    </w:p>
    <w:p w14:paraId="6525DB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long long big = 1LL &lt;&lt; 60;  </w:t>
      </w:r>
    </w:p>
    <w:p w14:paraId="0D461E7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考点3：精确计算内存</w:t>
      </w:r>
    </w:p>
    <w:p w14:paraId="768973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定义 double matrix[100][100]，占多少内存？</w:t>
      </w:r>
    </w:p>
    <w:p w14:paraId="712382E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解：</w:t>
      </w:r>
    </w:p>
    <w:p w14:paraId="2D98C3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1元素 = 8字节</w:t>
      </w:r>
    </w:p>
    <w:p w14:paraId="068C94F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总大小 = 100×100×8 = 80,000字节 ≈ 78.125KB</w:t>
      </w:r>
    </w:p>
    <w:p w14:paraId="0576C54C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67A81EC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677E4E2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B6A417F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B693A99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BDA2047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F187BA3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95177B5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5908E89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60F5912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3189A83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B10F2E8">
      <w:pPr>
        <w:widowControl w:val="0"/>
        <w:numPr>
          <w:ilvl w:val="0"/>
          <w:numId w:val="0"/>
        </w:numPr>
        <w:bidi w:val="0"/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2210FC2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五、其他</w:t>
      </w:r>
    </w:p>
    <w:p w14:paraId="1BFE1775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7051CE0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【2】ASCI码</w:t>
      </w:r>
    </w:p>
    <w:p w14:paraId="1AD5A78B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（一）什么是ASCII码？（What is ASCII Code?）</w:t>
      </w:r>
    </w:p>
    <w:p w14:paraId="33129B65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ASCII码是计算机用来表示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字符（Character）和数字（Number）</w:t>
      </w:r>
      <w:r>
        <w:rPr>
          <w:rFonts w:hint="eastAsia" w:ascii="微软雅黑" w:hAnsi="微软雅黑" w:eastAsia="微软雅黑" w:cs="微软雅黑"/>
        </w:rPr>
        <w:t>的标准编码系统。</w:t>
      </w:r>
    </w:p>
    <w:p w14:paraId="43DBEE58">
      <w:pPr>
        <w:numPr>
          <w:ilvl w:val="0"/>
          <w:numId w:val="20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每个字符（字母、数字、符号）对应一个数字编号（0~127）。</w:t>
      </w:r>
    </w:p>
    <w:p w14:paraId="451DC132">
      <w:pPr>
        <w:numPr>
          <w:ilvl w:val="0"/>
          <w:numId w:val="20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计算机通过这些数字来识别和存储文本信息。</w:t>
      </w:r>
    </w:p>
    <w:p w14:paraId="589D9367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1FA0652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就像字母和符号都有自己的“身份证号码”，电脑通过这些号码知道你输入的是哪个字符。</w:t>
      </w:r>
    </w:p>
    <w:p w14:paraId="63A3A86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（二）ASCII码的组成（Composition）</w:t>
      </w:r>
    </w:p>
    <w:p w14:paraId="5039875B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1. 控制字符（Control Characters）</w:t>
      </w:r>
    </w:p>
    <w:p w14:paraId="5FC237B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编号0~31，用来控制设备，比如换行（newline）。</w:t>
      </w:r>
    </w:p>
    <w:p w14:paraId="42C28F53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2. 可打印字符（Printable Characters）</w:t>
      </w:r>
    </w:p>
    <w:p w14:paraId="1732324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编号32~126，是我们常用的字母、数字、标点符号。</w:t>
      </w:r>
    </w:p>
    <w:p w14:paraId="4FA22684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3. 特殊字符</w:t>
      </w:r>
    </w:p>
    <w:p w14:paraId="64AC9DC2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编号127，表示“删除”（delete）功能。</w:t>
      </w:r>
    </w:p>
    <w:p w14:paraId="79942A49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4270375"/>
            <wp:effectExtent l="0" t="0" r="5080" b="5715"/>
            <wp:docPr id="167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2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3FF0D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ASCII码部分示例：</w:t>
      </w:r>
    </w:p>
    <w:p w14:paraId="1C22B902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为什么ASCII码重要？（Why ASCII Code is Important?）</w:t>
      </w:r>
    </w:p>
    <w:p w14:paraId="02CD20F6">
      <w:pPr>
        <w:numPr>
          <w:ilvl w:val="0"/>
          <w:numId w:val="20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电脑只能理解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数字</w:t>
      </w:r>
      <w:r>
        <w:rPr>
          <w:rFonts w:hint="eastAsia" w:ascii="微软雅黑" w:hAnsi="微软雅黑" w:eastAsia="微软雅黑" w:cs="微软雅黑"/>
        </w:rPr>
        <w:t>，ASCII让电脑知道数字对应什么字符。</w:t>
      </w:r>
    </w:p>
    <w:p w14:paraId="740A0C8F">
      <w:pPr>
        <w:numPr>
          <w:ilvl w:val="0"/>
          <w:numId w:val="20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是文字和数字之间的桥梁。</w:t>
      </w:r>
    </w:p>
    <w:p w14:paraId="7CA6FFD2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C++示例：打印字符和对应ASCII码</w:t>
      </w:r>
    </w:p>
    <w:p w14:paraId="179AA8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0659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B87F3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980D8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ch = 'A';</w:t>
      </w:r>
    </w:p>
    <w:p w14:paraId="5F9BF2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asciiCode =</w:t>
      </w:r>
      <w:r>
        <w:rPr>
          <w:rFonts w:hint="eastAsia"/>
          <w:b/>
          <w:bCs/>
          <w:lang w:val="en-US" w:eastAsia="zh-CN"/>
        </w:rPr>
        <w:t xml:space="preserve"> (int) ch</w:t>
      </w:r>
      <w:r>
        <w:rPr>
          <w:rFonts w:hint="eastAsia"/>
          <w:lang w:val="en-US" w:eastAsia="zh-CN"/>
        </w:rPr>
        <w:t>;</w:t>
      </w:r>
    </w:p>
    <w:p w14:paraId="44E1A1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"字符 '" &lt;&lt; ch &lt;&lt; "' 的 ASCII 码是：" &lt;&lt; asciiCode &lt;&lt; endl;</w:t>
      </w:r>
    </w:p>
    <w:p w14:paraId="01A0F0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从数字打印对应字符</w:t>
      </w:r>
    </w:p>
    <w:p w14:paraId="0DE7A5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num = 97;</w:t>
      </w:r>
    </w:p>
    <w:p w14:paraId="2B2C3A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"ASCII 码 " &lt;&lt; num &lt;&lt; " 对应的字符是：" &lt;&lt;</w:t>
      </w:r>
      <w:r>
        <w:rPr>
          <w:rFonts w:hint="eastAsia"/>
          <w:b/>
          <w:bCs/>
          <w:lang w:val="en-US" w:eastAsia="zh-CN"/>
        </w:rPr>
        <w:t xml:space="preserve"> (char) num</w:t>
      </w:r>
      <w:r>
        <w:rPr>
          <w:rFonts w:hint="eastAsia"/>
          <w:lang w:val="en-US" w:eastAsia="zh-CN"/>
        </w:rPr>
        <w:t xml:space="preserve"> &lt;&lt; endl;</w:t>
      </w:r>
    </w:p>
    <w:p w14:paraId="0B67FF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2E89E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AFDDA48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5521"/>
      </w:tblGrid>
      <w:tr w14:paraId="42AB2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C21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23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CC78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32F9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09C8E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字符和ASCII码混淆</w:t>
            </w:r>
          </w:p>
        </w:tc>
        <w:tc>
          <w:tcPr>
            <w:tcW w:w="323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3F0F5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字符是字母或符号，ASCII码是数字编码</w:t>
            </w:r>
          </w:p>
        </w:tc>
      </w:tr>
      <w:tr w14:paraId="164B1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32CB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类型转换写错</w:t>
            </w:r>
          </w:p>
        </w:tc>
        <w:tc>
          <w:tcPr>
            <w:tcW w:w="323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AC5D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char转int要强制类型转换 (int)ch</w:t>
            </w:r>
          </w:p>
        </w:tc>
      </w:tr>
      <w:tr w14:paraId="1D9C5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76F4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控制字符忘记</w:t>
            </w:r>
          </w:p>
        </w:tc>
        <w:tc>
          <w:tcPr>
            <w:tcW w:w="323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BBA1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换行和空格等特殊字符也有对应ASCII码</w:t>
            </w:r>
          </w:p>
        </w:tc>
      </w:tr>
      <w:tr w14:paraId="4734D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E496B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ASCII范围不清楚</w:t>
            </w:r>
          </w:p>
        </w:tc>
        <w:tc>
          <w:tcPr>
            <w:tcW w:w="323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F368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ASCII码范围是0~127，不是所有编码范围</w:t>
            </w:r>
          </w:p>
        </w:tc>
      </w:tr>
    </w:tbl>
    <w:p w14:paraId="02625210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18061ED7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47FE2AB0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1D9C9919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29826155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7CF7B3B8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D6828372"/>
    <w:multiLevelType w:val="singleLevel"/>
    <w:tmpl w:val="D68283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8B13F3C"/>
    <w:multiLevelType w:val="singleLevel"/>
    <w:tmpl w:val="D8B13F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C2B32B7"/>
    <w:multiLevelType w:val="singleLevel"/>
    <w:tmpl w:val="FC2B32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5">
    <w:nsid w:val="027B0BD6"/>
    <w:multiLevelType w:val="singleLevel"/>
    <w:tmpl w:val="027B0B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0342F3AF"/>
    <w:multiLevelType w:val="multilevel"/>
    <w:tmpl w:val="0342F3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2B49068D"/>
    <w:multiLevelType w:val="singleLevel"/>
    <w:tmpl w:val="2B4906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4B09384C"/>
    <w:multiLevelType w:val="multilevel"/>
    <w:tmpl w:val="4B0938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4F615073"/>
    <w:multiLevelType w:val="multilevel"/>
    <w:tmpl w:val="4F6150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12"/>
  </w:num>
  <w:num w:numId="9">
    <w:abstractNumId w:val="9"/>
  </w:num>
  <w:num w:numId="10">
    <w:abstractNumId w:val="6"/>
  </w:num>
  <w:num w:numId="11">
    <w:abstractNumId w:val="5"/>
  </w:num>
  <w:num w:numId="12">
    <w:abstractNumId w:val="2"/>
  </w:num>
  <w:num w:numId="13">
    <w:abstractNumId w:val="19"/>
  </w:num>
  <w:num w:numId="14">
    <w:abstractNumId w:val="1"/>
  </w:num>
  <w:num w:numId="15">
    <w:abstractNumId w:val="18"/>
  </w:num>
  <w:num w:numId="16">
    <w:abstractNumId w:val="17"/>
  </w:num>
  <w:num w:numId="17">
    <w:abstractNumId w:val="15"/>
  </w:num>
  <w:num w:numId="18">
    <w:abstractNumId w:val="16"/>
  </w:num>
  <w:num w:numId="19">
    <w:abstractNumId w:val="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F272182"/>
    <w:rsid w:val="1FA57988"/>
    <w:rsid w:val="206B20E3"/>
    <w:rsid w:val="23051982"/>
    <w:rsid w:val="249266C1"/>
    <w:rsid w:val="27FC6D89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31610C"/>
    <w:rsid w:val="5EC565CC"/>
    <w:rsid w:val="5F3006F2"/>
    <w:rsid w:val="5FC4301F"/>
    <w:rsid w:val="61BC3E9C"/>
    <w:rsid w:val="66077EDA"/>
    <w:rsid w:val="681E6C63"/>
    <w:rsid w:val="68C00FDC"/>
    <w:rsid w:val="69292E81"/>
    <w:rsid w:val="6A3B10C3"/>
    <w:rsid w:val="6B6E5F1B"/>
    <w:rsid w:val="6D7D233F"/>
    <w:rsid w:val="6DE074B8"/>
    <w:rsid w:val="6F2579E2"/>
    <w:rsid w:val="6F8D7CC4"/>
    <w:rsid w:val="70883AC5"/>
    <w:rsid w:val="70C92C9D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jpeg"/><Relationship Id="rId23" Type="http://schemas.openxmlformats.org/officeDocument/2006/relationships/image" Target="media/image16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webp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4716</Words>
  <Characters>6086</Characters>
  <Lines>11</Lines>
  <Paragraphs>3</Paragraphs>
  <TotalTime>49</TotalTime>
  <ScaleCrop>false</ScaleCrop>
  <LinksUpToDate>false</LinksUpToDate>
  <CharactersWithSpaces>6669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2026-02-06T14:51:40Z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05BB6D5EA8294401AF83012B6231EB09_13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