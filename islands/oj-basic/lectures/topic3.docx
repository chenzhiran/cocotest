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3F809">
      <w:pPr>
        <w:pStyle w:val="3"/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基本运算</w:t>
      </w:r>
    </w:p>
    <w:p w14:paraId="10646994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4A71CEFD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1】算术运算：加、减、乘、除、整除、求余</w:t>
      </w:r>
    </w:p>
    <w:p w14:paraId="305CB35D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1】关系运算：大于、大于等于、小于、小于等于、等于、不等于</w:t>
      </w:r>
    </w:p>
    <w:p w14:paraId="2921F1DE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1】逻辑运算：与(&amp;&amp;)、或(II)、非(!)</w:t>
      </w:r>
    </w:p>
    <w:p w14:paraId="635BDB99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1】变量自增与自减运算</w:t>
      </w:r>
    </w:p>
    <w:p w14:paraId="16DC0E46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1】三目运算</w:t>
      </w:r>
    </w:p>
    <w:p w14:paraId="024DF13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2】位运算：与(&amp;)、或(1)、非(~)、异或(^)、左移(&lt;&lt;)、右移(&gt;&gt;)</w:t>
      </w:r>
    </w:p>
    <w:p w14:paraId="41429754">
      <w:pPr>
        <w:spacing w:after="156"/>
        <w:rPr>
          <w:rFonts w:hint="eastAsia" w:ascii="微软雅黑" w:hAnsi="微软雅黑" w:eastAsia="微软雅黑" w:cs="微软雅黑"/>
        </w:rPr>
      </w:pPr>
    </w:p>
    <w:p w14:paraId="6B8D22F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✨ 运算符（Operator）说明</w:t>
      </w:r>
    </w:p>
    <w:p w14:paraId="66241E31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在 C++ 中，“运算符”就像数学里的符号（+ - × ÷ =），可以用来计算数字、判断对错、组合条件。</w:t>
      </w:r>
    </w:p>
    <w:p w14:paraId="1B1A26F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（一）算术运算（Arithmetic Operators）</w:t>
      </w:r>
    </w:p>
    <w:p w14:paraId="56058A8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用来进行数学计算</w:t>
      </w:r>
    </w:p>
    <w:tbl>
      <w:tblPr>
        <w:tblStyle w:val="8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291"/>
        <w:gridCol w:w="1825"/>
        <w:gridCol w:w="1192"/>
        <w:gridCol w:w="3223"/>
      </w:tblGrid>
      <w:tr w14:paraId="0724A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7C99C1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运算符</w:t>
            </w:r>
          </w:p>
        </w:tc>
        <w:tc>
          <w:tcPr>
            <w:tcW w:w="7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21D8E7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中文名</w:t>
            </w:r>
          </w:p>
        </w:tc>
        <w:tc>
          <w:tcPr>
            <w:tcW w:w="10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265936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功能说明</w:t>
            </w:r>
          </w:p>
        </w:tc>
        <w:tc>
          <w:tcPr>
            <w:tcW w:w="69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452CB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举例</w:t>
            </w:r>
          </w:p>
        </w:tc>
        <w:tc>
          <w:tcPr>
            <w:tcW w:w="189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55E9C9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lang w:val="en-US" w:eastAsia="zh-CN"/>
              </w:rPr>
              <w:t>举例子</w:t>
            </w:r>
          </w:p>
        </w:tc>
      </w:tr>
      <w:tr w14:paraId="5D75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C0373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</w:p>
        </w:tc>
        <w:tc>
          <w:tcPr>
            <w:tcW w:w="7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27084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加法</w:t>
            </w:r>
          </w:p>
        </w:tc>
        <w:tc>
          <w:tcPr>
            <w:tcW w:w="10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E1087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把两个数加起来</w:t>
            </w:r>
          </w:p>
        </w:tc>
        <w:tc>
          <w:tcPr>
            <w:tcW w:w="69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B25FF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+ 4 = 7</w:t>
            </w:r>
          </w:p>
        </w:tc>
        <w:tc>
          <w:tcPr>
            <w:tcW w:w="189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4688C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拿3个苹果，再加4个苹果</w:t>
            </w:r>
          </w:p>
        </w:tc>
      </w:tr>
      <w:tr w14:paraId="33951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CA8AA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7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F6791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减法</w:t>
            </w:r>
          </w:p>
        </w:tc>
        <w:tc>
          <w:tcPr>
            <w:tcW w:w="10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3DFAC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两个数相减</w:t>
            </w:r>
          </w:p>
        </w:tc>
        <w:tc>
          <w:tcPr>
            <w:tcW w:w="69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AFE06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10 - 6 = 4</w:t>
            </w:r>
          </w:p>
        </w:tc>
        <w:tc>
          <w:tcPr>
            <w:tcW w:w="189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DE171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有10元，花掉6元，还剩4元</w:t>
            </w:r>
          </w:p>
        </w:tc>
      </w:tr>
      <w:tr w14:paraId="440C2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9000D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</w:t>
            </w:r>
          </w:p>
        </w:tc>
        <w:tc>
          <w:tcPr>
            <w:tcW w:w="7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177D6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乘法</w:t>
            </w:r>
          </w:p>
        </w:tc>
        <w:tc>
          <w:tcPr>
            <w:tcW w:w="10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CAB78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两个数相乘</w:t>
            </w:r>
          </w:p>
        </w:tc>
        <w:tc>
          <w:tcPr>
            <w:tcW w:w="69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8BF6A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 * 5 = 10</w:t>
            </w:r>
          </w:p>
        </w:tc>
        <w:tc>
          <w:tcPr>
            <w:tcW w:w="189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53096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每袋5颗糖，2袋共10颗</w:t>
            </w:r>
          </w:p>
        </w:tc>
      </w:tr>
      <w:tr w14:paraId="5EECD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22E83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7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D5C892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除法</w:t>
            </w:r>
          </w:p>
        </w:tc>
        <w:tc>
          <w:tcPr>
            <w:tcW w:w="10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0292A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一个数除以另一个</w:t>
            </w:r>
          </w:p>
        </w:tc>
        <w:tc>
          <w:tcPr>
            <w:tcW w:w="69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7D6F5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/ 2 = 4</w:t>
            </w:r>
          </w:p>
        </w:tc>
        <w:tc>
          <w:tcPr>
            <w:tcW w:w="189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FE724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9颗糖每人分2颗，还能分几人？</w:t>
            </w:r>
          </w:p>
        </w:tc>
      </w:tr>
      <w:tr w14:paraId="3FD03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8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2EFF0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7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C73D7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求余（取余）</w:t>
            </w:r>
          </w:p>
        </w:tc>
        <w:tc>
          <w:tcPr>
            <w:tcW w:w="10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C3671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除法后剩下的余数</w:t>
            </w:r>
          </w:p>
        </w:tc>
        <w:tc>
          <w:tcPr>
            <w:tcW w:w="69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7BF3E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9 % 2 = 1</w:t>
            </w:r>
          </w:p>
        </w:tc>
        <w:tc>
          <w:tcPr>
            <w:tcW w:w="189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B9E1A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9除以2，每人2颗，剩1颗</w:t>
            </w:r>
          </w:p>
        </w:tc>
      </w:tr>
    </w:tbl>
    <w:p w14:paraId="1E7A926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7BBED05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730429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 = 9, b = 4;</w:t>
      </w:r>
    </w:p>
    <w:p w14:paraId="03A099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 + b &lt;&lt; endl; // 13</w:t>
      </w:r>
    </w:p>
    <w:p w14:paraId="005D0D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 - b &lt;&lt; endl; // 5</w:t>
      </w:r>
    </w:p>
    <w:p w14:paraId="6F10B3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 * b &lt;&lt; endl; // 36</w:t>
      </w:r>
    </w:p>
    <w:p w14:paraId="391401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 / b &lt;&lt; endl; // 2（整数除法，不保留小数）</w:t>
      </w:r>
    </w:p>
    <w:p w14:paraId="491C94A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 % b &lt;&lt; endl; // 1（9 ÷ 4 余1）</w:t>
      </w:r>
    </w:p>
    <w:p w14:paraId="34F94740">
      <w:pPr>
        <w:spacing w:after="156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4F52D1C6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p w14:paraId="12D9558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❗ 整数除法 / 结果只保留整数部分，不会自动变小数！</w:t>
      </w:r>
    </w:p>
    <w:p w14:paraId="4C3398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7 / 2 &lt;&lt; endl; // 输出 3，不是 3.5！</w:t>
      </w:r>
    </w:p>
    <w:p w14:paraId="736E389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❗ a % b 中 b 不能是0，不能除以0，否则出错！</w:t>
      </w:r>
    </w:p>
    <w:p w14:paraId="361626E4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（二）关系运算（Relational Operators）</w:t>
      </w:r>
    </w:p>
    <w:p w14:paraId="738FED39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用来比较两个值，结果是 true 或 false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1282"/>
        <w:gridCol w:w="2240"/>
        <w:gridCol w:w="2465"/>
        <w:gridCol w:w="1508"/>
      </w:tblGrid>
      <w:tr w14:paraId="59229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59EEF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运算符</w:t>
            </w:r>
          </w:p>
        </w:tc>
        <w:tc>
          <w:tcPr>
            <w:tcW w:w="7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49BF96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中文名</w:t>
            </w:r>
          </w:p>
        </w:tc>
        <w:tc>
          <w:tcPr>
            <w:tcW w:w="131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36497E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英文术语</w:t>
            </w:r>
          </w:p>
        </w:tc>
        <w:tc>
          <w:tcPr>
            <w:tcW w:w="144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5B8A96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示例（a=5, b=3）</w:t>
            </w:r>
          </w:p>
        </w:tc>
        <w:tc>
          <w:tcPr>
            <w:tcW w:w="88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E40BC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结果</w:t>
            </w:r>
          </w:p>
        </w:tc>
      </w:tr>
      <w:tr w14:paraId="3E804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31563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</w:t>
            </w:r>
          </w:p>
        </w:tc>
        <w:tc>
          <w:tcPr>
            <w:tcW w:w="7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E107B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大于</w:t>
            </w:r>
          </w:p>
        </w:tc>
        <w:tc>
          <w:tcPr>
            <w:tcW w:w="131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66A40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greater than</w:t>
            </w:r>
          </w:p>
        </w:tc>
        <w:tc>
          <w:tcPr>
            <w:tcW w:w="144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C3346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&gt; b</w:t>
            </w:r>
          </w:p>
        </w:tc>
        <w:tc>
          <w:tcPr>
            <w:tcW w:w="88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1E2CB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b w:val="0"/>
                <w:bCs/>
                <w:i w:val="0"/>
                <w:lang w:val="en-US" w:eastAsia="zh-CN"/>
              </w:rPr>
              <w:t>true</w:t>
            </w:r>
          </w:p>
        </w:tc>
      </w:tr>
      <w:tr w14:paraId="62786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0809B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</w:t>
            </w:r>
          </w:p>
        </w:tc>
        <w:tc>
          <w:tcPr>
            <w:tcW w:w="7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08AD0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小于</w:t>
            </w:r>
          </w:p>
        </w:tc>
        <w:tc>
          <w:tcPr>
            <w:tcW w:w="131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56562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less than</w:t>
            </w:r>
          </w:p>
        </w:tc>
        <w:tc>
          <w:tcPr>
            <w:tcW w:w="144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38598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 &lt; a</w:t>
            </w:r>
          </w:p>
        </w:tc>
        <w:tc>
          <w:tcPr>
            <w:tcW w:w="88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8ADAF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b w:val="0"/>
                <w:bCs/>
                <w:i w:val="0"/>
                <w:lang w:val="en-US" w:eastAsia="zh-CN"/>
              </w:rPr>
              <w:t>true</w:t>
            </w:r>
          </w:p>
        </w:tc>
      </w:tr>
      <w:tr w14:paraId="514E0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328A5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&gt;=</w:t>
            </w:r>
          </w:p>
        </w:tc>
        <w:tc>
          <w:tcPr>
            <w:tcW w:w="7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AB9F6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大于等于</w:t>
            </w:r>
          </w:p>
        </w:tc>
        <w:tc>
          <w:tcPr>
            <w:tcW w:w="131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01998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greater or equal</w:t>
            </w:r>
          </w:p>
        </w:tc>
        <w:tc>
          <w:tcPr>
            <w:tcW w:w="144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EA37A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&gt;= b</w:t>
            </w:r>
          </w:p>
        </w:tc>
        <w:tc>
          <w:tcPr>
            <w:tcW w:w="88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A19E7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b w:val="0"/>
                <w:bCs/>
                <w:i w:val="0"/>
                <w:lang w:val="en-US" w:eastAsia="zh-CN"/>
              </w:rPr>
              <w:t>true</w:t>
            </w:r>
          </w:p>
        </w:tc>
      </w:tr>
      <w:tr w14:paraId="2CEF0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ACBEB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&lt;=</w:t>
            </w:r>
          </w:p>
        </w:tc>
        <w:tc>
          <w:tcPr>
            <w:tcW w:w="7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10C9F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小于等于</w:t>
            </w:r>
          </w:p>
        </w:tc>
        <w:tc>
          <w:tcPr>
            <w:tcW w:w="131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C86B5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less or equal</w:t>
            </w:r>
          </w:p>
        </w:tc>
        <w:tc>
          <w:tcPr>
            <w:tcW w:w="144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E92E6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 &lt;= a</w:t>
            </w:r>
          </w:p>
        </w:tc>
        <w:tc>
          <w:tcPr>
            <w:tcW w:w="88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7CE7F0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b w:val="0"/>
                <w:bCs/>
                <w:i w:val="0"/>
                <w:lang w:val="en-US" w:eastAsia="zh-CN"/>
              </w:rPr>
              <w:t>true</w:t>
            </w:r>
          </w:p>
        </w:tc>
      </w:tr>
      <w:tr w14:paraId="155C0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6514A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==</w:t>
            </w:r>
          </w:p>
        </w:tc>
        <w:tc>
          <w:tcPr>
            <w:tcW w:w="7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5BD31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等于</w:t>
            </w:r>
          </w:p>
        </w:tc>
        <w:tc>
          <w:tcPr>
            <w:tcW w:w="131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58D5E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equal to</w:t>
            </w:r>
          </w:p>
        </w:tc>
        <w:tc>
          <w:tcPr>
            <w:tcW w:w="144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9AD0D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== b</w:t>
            </w:r>
          </w:p>
        </w:tc>
        <w:tc>
          <w:tcPr>
            <w:tcW w:w="88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FA57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</w:tr>
      <w:tr w14:paraId="2B519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A1482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!=</w:t>
            </w:r>
          </w:p>
        </w:tc>
        <w:tc>
          <w:tcPr>
            <w:tcW w:w="7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694F8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不等于</w:t>
            </w:r>
          </w:p>
        </w:tc>
        <w:tc>
          <w:tcPr>
            <w:tcW w:w="131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22536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equal to</w:t>
            </w:r>
          </w:p>
        </w:tc>
        <w:tc>
          <w:tcPr>
            <w:tcW w:w="144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B7353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!= b</w:t>
            </w:r>
          </w:p>
        </w:tc>
        <w:tc>
          <w:tcPr>
            <w:tcW w:w="88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6D2F3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b w:val="0"/>
                <w:bCs/>
                <w:i w:val="0"/>
                <w:lang w:val="en-US" w:eastAsia="zh-CN"/>
              </w:rPr>
              <w:t>true</w:t>
            </w:r>
          </w:p>
        </w:tc>
      </w:tr>
    </w:tbl>
    <w:p w14:paraId="4327EA8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67D7138D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29C08E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 = 5, b = 3;</w:t>
      </w:r>
    </w:p>
    <w:p w14:paraId="03B3A3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(a &gt; b) {</w:t>
      </w:r>
    </w:p>
    <w:p w14:paraId="0499D90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"a比b大" &lt;&lt; endl;</w:t>
      </w:r>
    </w:p>
    <w:p w14:paraId="2C42C9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36970F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通俗解释：</w:t>
      </w:r>
    </w:p>
    <w:p w14:paraId="327CF31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&gt; 就像：“你比我高吗？”</w:t>
      </w:r>
    </w:p>
    <w:p w14:paraId="5C98060B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== 就像：“你和我一样高吗？”</w:t>
      </w:r>
    </w:p>
    <w:p w14:paraId="6E67833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!= 就是：“你和我不一样吧？”</w:t>
      </w:r>
    </w:p>
    <w:p w14:paraId="04F978BD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1452"/>
        <w:gridCol w:w="5031"/>
      </w:tblGrid>
      <w:tr w14:paraId="17A51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547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错误写法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0546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正确写法</w:t>
            </w:r>
          </w:p>
        </w:tc>
        <w:tc>
          <w:tcPr>
            <w:tcW w:w="29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9EF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问题说明</w:t>
            </w:r>
          </w:p>
        </w:tc>
      </w:tr>
      <w:tr w14:paraId="4E461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883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563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==</w:t>
            </w:r>
          </w:p>
        </w:tc>
        <w:tc>
          <w:tcPr>
            <w:tcW w:w="29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5F4E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 是赋值，== 是判断相等</w:t>
            </w:r>
          </w:p>
        </w:tc>
      </w:tr>
      <w:tr w14:paraId="31A90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E5D4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忘写小于号等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6FAB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&lt;=</w:t>
            </w:r>
          </w:p>
        </w:tc>
        <w:tc>
          <w:tcPr>
            <w:tcW w:w="29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D50B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小于等于必须连写 &lt;=，不能写 &lt; =</w:t>
            </w:r>
          </w:p>
        </w:tc>
      </w:tr>
    </w:tbl>
    <w:p w14:paraId="3C393FD8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603827C3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（三）逻辑运算（Logical Operators）</w:t>
      </w:r>
    </w:p>
    <w:p w14:paraId="1D012FEA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用来连接多个条件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977"/>
        <w:gridCol w:w="977"/>
        <w:gridCol w:w="5589"/>
      </w:tblGrid>
      <w:tr w14:paraId="4520C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395A92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运算符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04198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中文名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40FF7C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英文</w:t>
            </w:r>
            <w:r>
              <w:rPr>
                <w:rFonts w:hint="eastAsia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名</w:t>
            </w:r>
          </w:p>
        </w:tc>
        <w:tc>
          <w:tcPr>
            <w:tcW w:w="327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50C15C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功能说明</w:t>
            </w:r>
          </w:p>
        </w:tc>
      </w:tr>
      <w:tr w14:paraId="171A4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C055D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&amp;&amp;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A0C31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BFF8E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and</w:t>
            </w:r>
          </w:p>
        </w:tc>
        <w:tc>
          <w:tcPr>
            <w:tcW w:w="327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2203B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两个条件都为真，结果才是真</w:t>
            </w:r>
          </w:p>
        </w:tc>
      </w:tr>
      <w:tr w14:paraId="704D1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FB6A5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||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D5844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6A05E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</w:t>
            </w:r>
          </w:p>
        </w:tc>
        <w:tc>
          <w:tcPr>
            <w:tcW w:w="327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1702B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两个条件都为假，结果才是假</w:t>
            </w:r>
          </w:p>
        </w:tc>
      </w:tr>
      <w:tr w14:paraId="36EF0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02E5A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!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610AC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</w:t>
            </w:r>
          </w:p>
        </w:tc>
        <w:tc>
          <w:tcPr>
            <w:tcW w:w="57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E3190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</w:t>
            </w:r>
          </w:p>
        </w:tc>
        <w:tc>
          <w:tcPr>
            <w:tcW w:w="327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B82D0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条件取反，原来是 true → false，false → true</w:t>
            </w:r>
          </w:p>
        </w:tc>
      </w:tr>
    </w:tbl>
    <w:p w14:paraId="3BEC635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7193CFF2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350418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age = 10;</w:t>
      </w:r>
    </w:p>
    <w:p w14:paraId="067C6B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(age &gt;= 6 &amp;&amp; age &lt;= 12) {</w:t>
      </w:r>
    </w:p>
    <w:p w14:paraId="3E5666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"你是小学生！" &lt;&lt; endl;</w:t>
      </w:r>
    </w:p>
    <w:p w14:paraId="0D82ED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4323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(age &lt; 6 || age &gt; 12) {</w:t>
      </w:r>
    </w:p>
    <w:p w14:paraId="6F8A1D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"你不是小学生。" &lt;&lt; endl;</w:t>
      </w:r>
    </w:p>
    <w:p w14:paraId="4681BD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898C3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isSunny = false;</w:t>
      </w:r>
    </w:p>
    <w:p w14:paraId="57342C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(!isSunny) {</w:t>
      </w:r>
    </w:p>
    <w:p w14:paraId="554518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"今天天气不好。" &lt;&lt; endl;</w:t>
      </w:r>
    </w:p>
    <w:p w14:paraId="58F1BC5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B3EF6D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p w14:paraId="5BE2D60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|| 是两个竖线（Enter键1上边，按 Shift）</w:t>
      </w:r>
    </w:p>
    <w:p w14:paraId="1B13BB16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&amp;&amp; 是两个&amp;号，不是一个 &amp;</w:t>
      </w:r>
    </w:p>
    <w:p w14:paraId="23B90F7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! 是感叹号，不是字母l、小写L、或大写i</w:t>
      </w:r>
    </w:p>
    <w:p w14:paraId="21B40B7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逻辑运算只能用在</w:t>
      </w:r>
      <w:r>
        <w:rPr>
          <w:rFonts w:hint="eastAsia" w:cs="微软雅黑"/>
          <w:b/>
          <w:bCs/>
          <w:lang w:val="en-US" w:eastAsia="zh-CN"/>
        </w:rPr>
        <w:t>判断</w:t>
      </w:r>
      <w:r>
        <w:rPr>
          <w:rFonts w:hint="eastAsia" w:cs="微软雅黑"/>
          <w:b w:val="0"/>
          <w:bCs w:val="0"/>
          <w:lang w:val="en-US" w:eastAsia="zh-CN"/>
        </w:rPr>
        <w:t>中，不能用来算数！</w:t>
      </w:r>
    </w:p>
    <w:p w14:paraId="0D39DA74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综合练习题示例：</w:t>
      </w:r>
    </w:p>
    <w:p w14:paraId="6FDF95E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age = 8;</w:t>
      </w:r>
    </w:p>
    <w:p w14:paraId="1049EA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isSunny = true;</w:t>
      </w:r>
    </w:p>
    <w:p w14:paraId="2C4E3B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(age &gt;= 6 &amp;&amp; age &lt;= 12 &amp;&amp; isSunny) {</w:t>
      </w:r>
    </w:p>
    <w:p w14:paraId="412874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"你可以在阳光下玩耍！" &lt;&lt; endl;</w:t>
      </w:r>
    </w:p>
    <w:p w14:paraId="69474C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F539E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总结表格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881"/>
        <w:gridCol w:w="3546"/>
        <w:gridCol w:w="2620"/>
      </w:tblGrid>
      <w:tr w14:paraId="62B68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A10C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016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符号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233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功能说明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96A7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35502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208C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加法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2791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2540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相加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AAA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+ 2 = 5</w:t>
            </w:r>
          </w:p>
        </w:tc>
      </w:tr>
      <w:tr w14:paraId="201D4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A9E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减法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705A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7E7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相减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98D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5 - 1 = 4</w:t>
            </w:r>
          </w:p>
        </w:tc>
      </w:tr>
      <w:tr w14:paraId="6CD80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B52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乘法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245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C95C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相乘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359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 * 3 = 6</w:t>
            </w:r>
          </w:p>
        </w:tc>
      </w:tr>
      <w:tr w14:paraId="337C0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C28D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除法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2BE4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4E6C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相除（只保留整数）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0E06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 / 2 = 3</w:t>
            </w:r>
          </w:p>
        </w:tc>
      </w:tr>
      <w:tr w14:paraId="3183E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B4A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余数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0CAA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C84E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除法后的“剩下的”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057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7 % 2 = 1</w:t>
            </w:r>
          </w:p>
        </w:tc>
      </w:tr>
      <w:tr w14:paraId="7509E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6AC2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等于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07DB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==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E66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判断是否一样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ACF0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== b</w:t>
            </w:r>
          </w:p>
        </w:tc>
      </w:tr>
      <w:tr w14:paraId="78CED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14FA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不等于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29C6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!=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D31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判断是否不一样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DDC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!= b</w:t>
            </w:r>
          </w:p>
        </w:tc>
      </w:tr>
      <w:tr w14:paraId="2344D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6429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大于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E81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DA1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左边是否比右边大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47A3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&gt; b</w:t>
            </w:r>
          </w:p>
        </w:tc>
      </w:tr>
      <w:tr w14:paraId="7279F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C48F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小于等于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0BC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&lt;=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0F18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左边是否小于或等于右边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484C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&lt;= b</w:t>
            </w:r>
          </w:p>
        </w:tc>
      </w:tr>
      <w:tr w14:paraId="19DBA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8223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64B7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&amp;&amp;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9B0C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两个都对才是真的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EBD1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 &gt; 0 &amp;&amp; a &lt; 10</w:t>
            </w:r>
          </w:p>
        </w:tc>
      </w:tr>
      <w:tr w14:paraId="1DB56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E143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0F50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微软雅黑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||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E49415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两个都假才是假的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072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a &gt; 0 </w:t>
            </w:r>
            <w:r>
              <w:rPr>
                <w:rFonts w:hint="eastAsia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||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a &lt; 10</w:t>
            </w:r>
          </w:p>
        </w:tc>
      </w:tr>
      <w:tr w14:paraId="2AEC6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8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29D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4704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!</w:t>
            </w:r>
          </w:p>
        </w:tc>
        <w:tc>
          <w:tcPr>
            <w:tcW w:w="20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EEB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取反</w:t>
            </w:r>
          </w:p>
        </w:tc>
        <w:tc>
          <w:tcPr>
            <w:tcW w:w="1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A94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!true = false</w:t>
            </w:r>
          </w:p>
        </w:tc>
      </w:tr>
    </w:tbl>
    <w:p w14:paraId="12E7F1A6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746DE8B8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（四）变量自增与自减运算（Increment / Decrement）</w:t>
      </w:r>
    </w:p>
    <w:p w14:paraId="7FBB371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1C42257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自增（Increment）：变量的值自动+1，使用 ++</w:t>
      </w:r>
    </w:p>
    <w:p w14:paraId="4AC5FE8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自减（Decrement）：变量的值自动−1，使用 --</w:t>
      </w:r>
    </w:p>
    <w:p w14:paraId="5B52A56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两种写法：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401"/>
        <w:gridCol w:w="1955"/>
        <w:gridCol w:w="4324"/>
      </w:tblGrid>
      <w:tr w14:paraId="1474F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9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7AB99D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写法</w:t>
            </w:r>
          </w:p>
        </w:tc>
        <w:tc>
          <w:tcPr>
            <w:tcW w:w="82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7659E96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11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2CBE56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  <w:tc>
          <w:tcPr>
            <w:tcW w:w="253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9CAF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7C4F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9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7F325D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i++</w:t>
            </w:r>
          </w:p>
        </w:tc>
        <w:tc>
          <w:tcPr>
            <w:tcW w:w="82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AADDD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后缀自增</w:t>
            </w:r>
          </w:p>
        </w:tc>
        <w:tc>
          <w:tcPr>
            <w:tcW w:w="11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4A0C8E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i = 1;i++;</w:t>
            </w:r>
          </w:p>
        </w:tc>
        <w:tc>
          <w:tcPr>
            <w:tcW w:w="253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0FA32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先用 i，再让 i 加1</w:t>
            </w:r>
          </w:p>
        </w:tc>
      </w:tr>
      <w:tr w14:paraId="54467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9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A9DA4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++i</w:t>
            </w:r>
          </w:p>
        </w:tc>
        <w:tc>
          <w:tcPr>
            <w:tcW w:w="82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3D172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前缀自增</w:t>
            </w:r>
          </w:p>
        </w:tc>
        <w:tc>
          <w:tcPr>
            <w:tcW w:w="11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17F20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i = 1;++i;</w:t>
            </w:r>
          </w:p>
        </w:tc>
        <w:tc>
          <w:tcPr>
            <w:tcW w:w="253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EFD45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先让 i 加1，再使用 i 的值</w:t>
            </w:r>
          </w:p>
        </w:tc>
      </w:tr>
      <w:tr w14:paraId="7F76A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9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A2374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i--</w:t>
            </w:r>
          </w:p>
        </w:tc>
        <w:tc>
          <w:tcPr>
            <w:tcW w:w="82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E23C9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后缀自减</w:t>
            </w:r>
          </w:p>
        </w:tc>
        <w:tc>
          <w:tcPr>
            <w:tcW w:w="11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F6ED74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i = 5;i--;</w:t>
            </w:r>
          </w:p>
        </w:tc>
        <w:tc>
          <w:tcPr>
            <w:tcW w:w="253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9510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先用 i，再让 i 减1</w:t>
            </w:r>
          </w:p>
        </w:tc>
      </w:tr>
      <w:tr w14:paraId="24300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9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25DE5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--i</w:t>
            </w:r>
          </w:p>
        </w:tc>
        <w:tc>
          <w:tcPr>
            <w:tcW w:w="82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AB4E0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前缀自减</w:t>
            </w:r>
          </w:p>
        </w:tc>
        <w:tc>
          <w:tcPr>
            <w:tcW w:w="114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E08BC2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i = 5; --i;</w:t>
            </w:r>
          </w:p>
        </w:tc>
        <w:tc>
          <w:tcPr>
            <w:tcW w:w="253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C3C4A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先减1，再使用 i 的值</w:t>
            </w:r>
          </w:p>
        </w:tc>
      </w:tr>
    </w:tbl>
    <w:p w14:paraId="7FF2DBE1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35BAEF9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i++ 就像吃完一颗糖再从糖罐子里拿一颗；</w:t>
      </w:r>
    </w:p>
    <w:p w14:paraId="5E6AE039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++i 是先从糖罐子里拿一颗再吃。</w:t>
      </w:r>
    </w:p>
    <w:p w14:paraId="7D401120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082874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x = 5;</w:t>
      </w:r>
    </w:p>
    <w:p w14:paraId="61713B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x++ &lt;&lt; endl; // 输出5，然后x变成6</w:t>
      </w:r>
    </w:p>
    <w:p w14:paraId="44B42B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++x &lt;&lt; endl; // x先变成7，然后输出7</w:t>
      </w:r>
    </w:p>
    <w:p w14:paraId="03F50348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考试易错点：</w:t>
      </w:r>
    </w:p>
    <w:p w14:paraId="601263F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i++ 和 ++i 看起来差不多，但顺序不同！</w:t>
      </w:r>
    </w:p>
    <w:p w14:paraId="3B9CD40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不要写成 i+ +（中间多了空格，会出错）</w:t>
      </w:r>
    </w:p>
    <w:p w14:paraId="2D92B2DB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只能对变量使用 ++ 和 --，不能对常量！</w:t>
      </w:r>
    </w:p>
    <w:p w14:paraId="241819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 = 3;</w:t>
      </w:r>
    </w:p>
    <w:p w14:paraId="691DD1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3++; // ❌ 错误，不能对3这种数直接加加</w:t>
      </w:r>
    </w:p>
    <w:p w14:paraId="58C4130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（五）三目运算（Ternary Operator）</w:t>
      </w:r>
    </w:p>
    <w:p w14:paraId="641126F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283F1B87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 xml:space="preserve">三目运算符是 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条件 ? 表达式1 : 表达式2</w:t>
      </w:r>
      <w:r>
        <w:rPr>
          <w:rFonts w:hint="eastAsia" w:cs="微软雅黑"/>
          <w:b w:val="0"/>
          <w:bCs w:val="0"/>
          <w:lang w:val="en-US" w:eastAsia="zh-CN"/>
        </w:rPr>
        <w:t>，根据条件判断选择结果。</w:t>
      </w:r>
    </w:p>
    <w:p w14:paraId="1819ACD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语法结构：</w:t>
      </w:r>
    </w:p>
    <w:p w14:paraId="729A7A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 = 条件 ? 如果为真时的值 : 如果为假时的值;</w:t>
      </w:r>
    </w:p>
    <w:p w14:paraId="24C4D34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比喻：</w:t>
      </w:r>
    </w:p>
    <w:p w14:paraId="2B1E7B6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妈妈说：“如果你考了100分，就吃冰淇淋；否则吃胡萝卜。”</w:t>
      </w:r>
    </w:p>
    <w:p w14:paraId="18B59AB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这就可以写成三目运算。</w:t>
      </w:r>
    </w:p>
    <w:p w14:paraId="3831A0C4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5BF1F0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score = 100;</w:t>
      </w:r>
    </w:p>
    <w:p w14:paraId="395A94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food = (score == 100) ? "冰淇淋" : "胡萝卜";</w:t>
      </w:r>
    </w:p>
    <w:p w14:paraId="33D877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"你吃：" &lt;&lt; food &lt;&lt; endl;</w:t>
      </w:r>
    </w:p>
    <w:p w14:paraId="7BBDC69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说明：如果 score == 100 为真，就吃冰淇淋；否则吃胡萝卜。</w:t>
      </w:r>
    </w:p>
    <w:p w14:paraId="0AD12C2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考试易错点：</w:t>
      </w:r>
    </w:p>
    <w:p w14:paraId="4E3F03D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三目运算必须有两个选项（真和假），不能漏掉 :</w:t>
      </w:r>
    </w:p>
    <w:p w14:paraId="603FD68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三目运算结果可以赋值给变量，也可以直接输出：</w:t>
      </w:r>
    </w:p>
    <w:p w14:paraId="2F3E94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(a &gt; b ? a : b); // 输出较大的数</w:t>
      </w:r>
    </w:p>
    <w:p w14:paraId="35B16DFA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（六）位运算（Bitwise Operators）</w:t>
      </w:r>
    </w:p>
    <w:p w14:paraId="55B0E13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位运算是对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整数的二进制</w:t>
      </w:r>
      <w:r>
        <w:rPr>
          <w:rFonts w:hint="eastAsia" w:cs="微软雅黑"/>
          <w:b w:val="0"/>
          <w:bCs w:val="0"/>
          <w:lang w:val="en-US" w:eastAsia="zh-CN"/>
        </w:rPr>
        <w:t>表示进行操作的方式。虽然看起来高级，但其实可以像拼图一样理解。</w:t>
      </w:r>
    </w:p>
    <w:p w14:paraId="48A0754B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想象数字是由 0 和 1 拼成的“灯泡串”，1 是亮灯，0 是灭灯。位运算就像控制这些灯的开关！</w:t>
      </w:r>
    </w:p>
    <w:p w14:paraId="6075D39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常见位运算及含义：</w:t>
      </w:r>
    </w:p>
    <w:tbl>
      <w:tblPr>
        <w:tblStyle w:val="8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909"/>
        <w:gridCol w:w="3669"/>
        <w:gridCol w:w="2956"/>
      </w:tblGrid>
      <w:tr w14:paraId="00C4B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58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346347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运算符</w:t>
            </w:r>
          </w:p>
        </w:tc>
        <w:tc>
          <w:tcPr>
            <w:tcW w:w="53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75F839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中文名</w:t>
            </w:r>
          </w:p>
        </w:tc>
        <w:tc>
          <w:tcPr>
            <w:tcW w:w="21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474A6D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173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4730E7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示例（5 = 0101，3 = 0011）</w:t>
            </w:r>
          </w:p>
        </w:tc>
      </w:tr>
      <w:tr w14:paraId="34D7D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58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DE99B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&amp;</w:t>
            </w:r>
          </w:p>
        </w:tc>
        <w:tc>
          <w:tcPr>
            <w:tcW w:w="53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304AF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位与</w:t>
            </w:r>
          </w:p>
        </w:tc>
        <w:tc>
          <w:tcPr>
            <w:tcW w:w="21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5082C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两个灯都亮才亮（1&amp;1=1，其它是0）</w:t>
            </w:r>
          </w:p>
        </w:tc>
        <w:tc>
          <w:tcPr>
            <w:tcW w:w="173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C4EDE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 &amp; 3 = 1 (0001)</w:t>
            </w:r>
          </w:p>
        </w:tc>
      </w:tr>
      <w:tr w14:paraId="4DC6A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58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209C9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|</w:t>
            </w:r>
          </w:p>
        </w:tc>
        <w:tc>
          <w:tcPr>
            <w:tcW w:w="53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B49D0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位或</w:t>
            </w:r>
          </w:p>
        </w:tc>
        <w:tc>
          <w:tcPr>
            <w:tcW w:w="21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FCCC61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只要有一个灯亮就亮（1或1=1）</w:t>
            </w:r>
          </w:p>
        </w:tc>
        <w:tc>
          <w:tcPr>
            <w:tcW w:w="173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F4B53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 </w:t>
            </w: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|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3 = </w:t>
            </w: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(0</w:t>
            </w: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1)</w:t>
            </w:r>
          </w:p>
        </w:tc>
      </w:tr>
      <w:tr w14:paraId="45208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58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2B5EC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~</w:t>
            </w:r>
          </w:p>
        </w:tc>
        <w:tc>
          <w:tcPr>
            <w:tcW w:w="53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A565B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位非</w:t>
            </w:r>
          </w:p>
        </w:tc>
        <w:tc>
          <w:tcPr>
            <w:tcW w:w="21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46DF6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灯亮就灭，灯灭就亮（取反）</w:t>
            </w:r>
          </w:p>
        </w:tc>
        <w:tc>
          <w:tcPr>
            <w:tcW w:w="173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6E7B5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~5 = -6 (按补码处理)</w:t>
            </w:r>
          </w:p>
        </w:tc>
      </w:tr>
      <w:tr w14:paraId="4A2A0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58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2EBB3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^</w:t>
            </w:r>
          </w:p>
        </w:tc>
        <w:tc>
          <w:tcPr>
            <w:tcW w:w="53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0E0CB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异或</w:t>
            </w:r>
          </w:p>
        </w:tc>
        <w:tc>
          <w:tcPr>
            <w:tcW w:w="21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3EDA5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不一样才亮（1^0=1，1^1=0）</w:t>
            </w:r>
          </w:p>
        </w:tc>
        <w:tc>
          <w:tcPr>
            <w:tcW w:w="173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276C5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 ^ 3 = 6 (0110)</w:t>
            </w:r>
          </w:p>
        </w:tc>
      </w:tr>
      <w:tr w14:paraId="7C18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58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EB926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&lt;&lt;</w:t>
            </w:r>
          </w:p>
        </w:tc>
        <w:tc>
          <w:tcPr>
            <w:tcW w:w="53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74851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左移</w:t>
            </w:r>
          </w:p>
        </w:tc>
        <w:tc>
          <w:tcPr>
            <w:tcW w:w="21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417FE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全体灯往左挪（相当于 ×2）</w:t>
            </w:r>
          </w:p>
        </w:tc>
        <w:tc>
          <w:tcPr>
            <w:tcW w:w="173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DF084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 &lt;&lt; 1 = 10 (1010)</w:t>
            </w:r>
          </w:p>
        </w:tc>
      </w:tr>
      <w:tr w14:paraId="7C280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58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C26F2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&gt;&gt;</w:t>
            </w:r>
          </w:p>
        </w:tc>
        <w:tc>
          <w:tcPr>
            <w:tcW w:w="533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30954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右移</w:t>
            </w:r>
          </w:p>
        </w:tc>
        <w:tc>
          <w:tcPr>
            <w:tcW w:w="215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BFCD8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全体灯往右挪（相当于 ÷2）</w:t>
            </w:r>
          </w:p>
        </w:tc>
        <w:tc>
          <w:tcPr>
            <w:tcW w:w="173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1C951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 &gt;&gt; 1 = 2 (0010)</w:t>
            </w:r>
          </w:p>
        </w:tc>
      </w:tr>
    </w:tbl>
    <w:p w14:paraId="1CF59AA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38ECB5B1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59F46929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7512A8C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 = 5, b = 3;</w:t>
      </w:r>
    </w:p>
    <w:p w14:paraId="63E13B4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(a &amp; b) &lt;&lt; endl; // 1</w:t>
      </w:r>
    </w:p>
    <w:p w14:paraId="4B586D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(a | b) &lt;&lt; endl; // 7</w:t>
      </w:r>
    </w:p>
    <w:p w14:paraId="798B4E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(a ^ b) &lt;&lt; endl; // 6</w:t>
      </w:r>
    </w:p>
    <w:p w14:paraId="621701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(a &lt;&lt; 1) &lt;&lt; endl; // 10</w:t>
      </w:r>
    </w:p>
    <w:p w14:paraId="7DC2C5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(a &gt;&gt; 1) &lt;&lt; endl; // 2</w:t>
      </w:r>
    </w:p>
    <w:p w14:paraId="28897792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1"/>
        <w:gridCol w:w="1648"/>
        <w:gridCol w:w="4230"/>
      </w:tblGrid>
      <w:tr w14:paraId="2F5B4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EFA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7871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正确写法</w:t>
            </w:r>
          </w:p>
        </w:tc>
        <w:tc>
          <w:tcPr>
            <w:tcW w:w="24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F7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2A65F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EFA7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位或输入有误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</w:p>
        </w:tc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79FF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 Shift+\</w:t>
            </w:r>
          </w:p>
        </w:tc>
        <w:tc>
          <w:tcPr>
            <w:tcW w:w="24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FFF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</w:t>
            </w:r>
            <w:r>
              <w:rPr>
                <w:rFonts w:hint="eastAsia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键在Enter键上面</w:t>
            </w:r>
          </w:p>
        </w:tc>
      </w:tr>
      <w:tr w14:paraId="5A822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6022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~ 不是减号</w:t>
            </w:r>
          </w:p>
        </w:tc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8F6C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~ 是波浪号</w:t>
            </w:r>
          </w:p>
        </w:tc>
        <w:tc>
          <w:tcPr>
            <w:tcW w:w="24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92459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位非不是 -，</w:t>
            </w:r>
            <w:r>
              <w:rPr>
                <w:rFonts w:hint="eastAsia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在1键左边</w:t>
            </w:r>
          </w:p>
        </w:tc>
      </w:tr>
      <w:tr w14:paraId="7FB56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7D2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位运算只能用于整数</w:t>
            </w:r>
          </w:p>
        </w:tc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057C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类型</w:t>
            </w:r>
          </w:p>
        </w:tc>
        <w:tc>
          <w:tcPr>
            <w:tcW w:w="24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B6C8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不能对浮点数、字符串进行位运算</w:t>
            </w:r>
          </w:p>
        </w:tc>
      </w:tr>
      <w:tr w14:paraId="30F38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C105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&lt;&lt; &gt;&gt; 是成对写</w:t>
            </w:r>
          </w:p>
        </w:tc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A49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不是单个 &lt;</w:t>
            </w:r>
          </w:p>
        </w:tc>
        <w:tc>
          <w:tcPr>
            <w:tcW w:w="24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4EA2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少写一个符号会变成比较运算了</w:t>
            </w:r>
          </w:p>
        </w:tc>
      </w:tr>
    </w:tbl>
    <w:p w14:paraId="2A58276F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</w:p>
    <w:p w14:paraId="1C6DF447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1C662BFC"/>
    <w:multiLevelType w:val="singleLevel"/>
    <w:tmpl w:val="1C662B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B537D77"/>
    <w:rsid w:val="4BBA3C43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C565CC"/>
    <w:rsid w:val="5F3006F2"/>
    <w:rsid w:val="5FC4301F"/>
    <w:rsid w:val="61BC3E9C"/>
    <w:rsid w:val="639A1185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3609</Words>
  <Characters>5219</Characters>
  <Lines>11</Lines>
  <Paragraphs>3</Paragraphs>
  <TotalTime>115</TotalTime>
  <ScaleCrop>false</ScaleCrop>
  <LinksUpToDate>false</LinksUpToDate>
  <CharactersWithSpaces>6270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2026-02-06T14:11:38Z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690B2E50EE564444A948AA0560684D0F_13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