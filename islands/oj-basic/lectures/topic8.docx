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E26FB">
      <w:pPr>
        <w:pStyle w:val="3"/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字符串的处理（String Processing）</w:t>
      </w:r>
    </w:p>
    <w:p w14:paraId="7F88D9DF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什么是字符串（String）？</w:t>
      </w:r>
    </w:p>
    <w:p w14:paraId="64956DF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字符串（String）是由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一串字符（Characters）</w:t>
      </w:r>
      <w:r>
        <w:rPr>
          <w:rFonts w:hint="default" w:cs="微软雅黑"/>
          <w:b w:val="0"/>
          <w:bCs w:val="0"/>
          <w:lang w:val="en-US" w:eastAsia="zh-CN"/>
        </w:rPr>
        <w:t>组成的数据类型，常用来存储名字、句子、文字等。</w:t>
      </w:r>
    </w:p>
    <w:p w14:paraId="79F720E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字符串就像你写的一句话，比如：</w:t>
      </w:r>
    </w:p>
    <w:p w14:paraId="395A759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-50800</wp:posOffset>
            </wp:positionV>
            <wp:extent cx="3314700" cy="1021080"/>
            <wp:effectExtent l="0" t="0" r="0" b="7620"/>
            <wp:wrapNone/>
            <wp:docPr id="3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22993" t="37737" b="73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"Hello!"</w:t>
      </w:r>
    </w:p>
    <w:p w14:paraId="292C16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"我爱编程"</w:t>
      </w:r>
    </w:p>
    <w:p w14:paraId="07F17DB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"小明123"</w:t>
      </w:r>
    </w:p>
    <w:p w14:paraId="400DE5B9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字符串是用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英文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双引号 "" </w:t>
      </w:r>
      <w:r>
        <w:rPr>
          <w:rFonts w:hint="default" w:cs="微软雅黑"/>
          <w:b w:val="0"/>
          <w:bCs w:val="0"/>
          <w:lang w:val="en-US" w:eastAsia="zh-CN"/>
        </w:rPr>
        <w:t>括起来的。</w:t>
      </w:r>
    </w:p>
    <w:p w14:paraId="13874C31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字符数组与相关函数（Char Array &amp; Functions）</w:t>
      </w:r>
    </w:p>
    <w:p w14:paraId="7E045270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什么是字符数组？</w:t>
      </w:r>
    </w:p>
    <w:p w14:paraId="4D49879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字符数组是最早的字符串表达方式，用</w:t>
      </w:r>
      <w:r>
        <w:rPr>
          <w:rFonts w:hint="default" w:cs="微软雅黑"/>
          <w:b/>
          <w:bCs/>
          <w:color w:val="00B050"/>
          <w:lang w:val="en-US" w:eastAsia="zh-CN"/>
        </w:rPr>
        <w:t>数组来存储多个字符（char）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41E64B4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以 char 类型表示，每个字符单独存储，最后</w:t>
      </w:r>
      <w:r>
        <w:rPr>
          <w:rFonts w:hint="default" w:cs="微软雅黑"/>
          <w:b/>
          <w:bCs/>
          <w:color w:val="00B050"/>
          <w:lang w:val="en-US" w:eastAsia="zh-CN"/>
        </w:rPr>
        <w:t>必须有一个 '\0'（空字符）</w:t>
      </w:r>
      <w:r>
        <w:rPr>
          <w:rFonts w:hint="default" w:cs="微软雅黑"/>
          <w:b w:val="0"/>
          <w:bCs w:val="0"/>
          <w:lang w:val="en-US" w:eastAsia="zh-CN"/>
        </w:rPr>
        <w:t xml:space="preserve"> 表示字符串的结束。</w:t>
      </w:r>
    </w:p>
    <w:p w14:paraId="5A79C2A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示例代码：</w:t>
      </w:r>
    </w:p>
    <w:p w14:paraId="35F1477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name[6] = {'A', 'l', 'i', 'c', 'e', '\0'};</w:t>
      </w:r>
    </w:p>
    <w:p w14:paraId="00FC0F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name; // 输出 Alice</w:t>
      </w:r>
    </w:p>
    <w:p w14:paraId="3898018B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也可以直接这样写：</w:t>
      </w:r>
    </w:p>
    <w:p w14:paraId="1D7A51A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name[] = "Alice";</w:t>
      </w:r>
    </w:p>
    <w:p w14:paraId="6AA225E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就像你拼一个名字，每个字母占一个格子，最后加个“空白块”表示名字拼完了。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239A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D7D31"/>
            <w:vAlign w:val="center"/>
          </w:tcPr>
          <w:p w14:paraId="040EAB20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i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0F332949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63B79D3D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6A56EF91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501BAAEF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0231EF4C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526B1CB3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5</w:t>
            </w:r>
          </w:p>
        </w:tc>
      </w:tr>
      <w:tr w14:paraId="610A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61715D71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name[]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1EA770ED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A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0B6CD325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l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7DE9FD05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i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34F16D73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c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5299A3F1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e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  <w:tc>
          <w:tcPr>
            <w:tcW w:w="121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1DF8B0A6">
            <w:pPr>
              <w:spacing w:after="156"/>
              <w:ind w:left="0" w:leftChars="0" w:firstLine="0" w:firstLineChars="0"/>
              <w:jc w:val="center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\0</w:t>
            </w:r>
            <w:r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’</w:t>
            </w:r>
          </w:p>
        </w:tc>
      </w:tr>
    </w:tbl>
    <w:p w14:paraId="3E8BC6A1">
      <w:pPr>
        <w:spacing w:after="156"/>
        <w:ind w:left="0" w:leftChars="0" w:firstLine="0" w:firstLineChars="0"/>
        <w:jc w:val="left"/>
        <w:rPr>
          <w:rFonts w:hint="default" w:cs="微软雅黑"/>
          <w:b w:val="0"/>
          <w:bCs w:val="0"/>
          <w:lang w:val="en-US" w:eastAsia="zh-CN"/>
        </w:rPr>
      </w:pPr>
    </w:p>
    <w:p w14:paraId="288EAE84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常用字符数组函数（需要 #include &lt;cstring&gt;）</w:t>
      </w:r>
    </w:p>
    <w:p w14:paraId="264A642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1. strlen()</w:t>
      </w:r>
    </w:p>
    <w:p w14:paraId="544788C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像量身高一样量字符串有多长（不算结尾的\0）</w:t>
      </w:r>
    </w:p>
    <w:p w14:paraId="796FA6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&lt;cstring&gt;</w:t>
      </w:r>
    </w:p>
    <w:p w14:paraId="022981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fruit[] = "apple";</w:t>
      </w:r>
    </w:p>
    <w:p w14:paraId="6F9E069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len = strlen(fruit);  // len=5</w:t>
      </w:r>
    </w:p>
    <w:p w14:paraId="19C0B62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cout &lt;&lt; "苹果有" &lt;&lt; len &lt;&lt; "个字母"; </w:t>
      </w:r>
    </w:p>
    <w:p w14:paraId="520E6711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strcpy()</w:t>
      </w:r>
    </w:p>
    <w:p w14:paraId="38EE914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复制字符串（像复印机）</w:t>
      </w:r>
      <w:r>
        <w:rPr>
          <w:rFonts w:hint="eastAsia" w:cs="微软雅黑"/>
          <w:b w:val="0"/>
          <w:bCs w:val="0"/>
          <w:lang w:val="en-US" w:eastAsia="zh-CN"/>
        </w:rPr>
        <w:t>。注意：要确保目标数组足够大，否则会出错。</w:t>
      </w:r>
    </w:p>
    <w:p w14:paraId="1878346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source[] = "Hello";</w:t>
      </w:r>
    </w:p>
    <w:p w14:paraId="4E45170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target[10];</w:t>
      </w:r>
    </w:p>
    <w:p w14:paraId="317E19C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strcpy(target, source);  // 把source的内容复制到target</w:t>
      </w:r>
    </w:p>
    <w:p w14:paraId="434AA8B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target;  // 输出"Hello"</w:t>
      </w:r>
    </w:p>
    <w:p w14:paraId="3E6DC22A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strcat()</w:t>
      </w:r>
    </w:p>
    <w:p w14:paraId="5DE0C93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连接两个字符串（像拼积木）</w:t>
      </w:r>
      <w:r>
        <w:rPr>
          <w:rFonts w:hint="eastAsia" w:cs="微软雅黑"/>
          <w:b w:val="0"/>
          <w:bCs w:val="0"/>
          <w:lang w:val="en-US" w:eastAsia="zh-CN"/>
        </w:rPr>
        <w:t>。注意：目标数组必须足够大，能容纳连接后的字符串。</w:t>
      </w:r>
    </w:p>
    <w:p w14:paraId="17E9D91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s1[20] = "I love ";</w:t>
      </w:r>
    </w:p>
    <w:p w14:paraId="58ACADB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s2[] = "C++!";</w:t>
      </w:r>
    </w:p>
    <w:p w14:paraId="2EF144C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strcat(s1, s2);  // 把s2拼接到s1后面</w:t>
      </w:r>
    </w:p>
    <w:p w14:paraId="3F0BA4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s1;  // 输出"I love C++!"</w:t>
      </w:r>
    </w:p>
    <w:p w14:paraId="2AADC68E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strcmp()</w:t>
      </w:r>
    </w:p>
    <w:p w14:paraId="29A5F44C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比较两个字符串（像比赛排名）</w:t>
      </w:r>
      <w:r>
        <w:rPr>
          <w:rFonts w:hint="eastAsia" w:cs="微软雅黑"/>
          <w:b w:val="0"/>
          <w:bCs w:val="0"/>
          <w:lang w:val="en-US" w:eastAsia="zh-CN"/>
        </w:rPr>
        <w:t>。返回0表示相等，负数表示第一个小于第二个，正数表示第一个大于第二个。</w:t>
      </w:r>
    </w:p>
    <w:p w14:paraId="324AEF4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word1[] = "apple";</w:t>
      </w:r>
    </w:p>
    <w:p w14:paraId="6E016F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word2[] = "banana";</w:t>
      </w:r>
    </w:p>
    <w:p w14:paraId="0D227B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if(strcmp(word1, word2) &lt; 0) {</w:t>
      </w:r>
    </w:p>
    <w:p w14:paraId="7FE658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"apple在banana前面";  // 因为a在b前面</w:t>
      </w:r>
    </w:p>
    <w:p w14:paraId="4F07A70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97DA968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strstr()</w:t>
      </w:r>
    </w:p>
    <w:p w14:paraId="1A98AD06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在</w:t>
      </w:r>
      <w:r>
        <w:rPr>
          <w:rFonts w:hint="eastAsia" w:cs="微软雅黑"/>
          <w:b w:val="0"/>
          <w:bCs w:val="0"/>
          <w:lang w:val="en-US" w:eastAsia="zh-CN"/>
        </w:rPr>
        <w:t>大</w:t>
      </w:r>
      <w:r>
        <w:rPr>
          <w:rFonts w:hint="default" w:cs="微软雅黑"/>
          <w:b w:val="0"/>
          <w:bCs w:val="0"/>
          <w:lang w:val="en-US" w:eastAsia="zh-CN"/>
        </w:rPr>
        <w:t>字符串里找小字符串（像玩寻宝游戏）</w:t>
      </w:r>
      <w:r>
        <w:rPr>
          <w:rFonts w:hint="eastAsia" w:cs="微软雅黑"/>
          <w:b w:val="0"/>
          <w:bCs w:val="0"/>
          <w:lang w:val="en-US" w:eastAsia="zh-CN"/>
        </w:rPr>
        <w:t>。如果找到，返回第一次出现的位置（指针）；没找到返回空指针（NULL）。</w:t>
      </w:r>
    </w:p>
    <w:p w14:paraId="337531C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text[] = "CSP-J竞赛很有趣";</w:t>
      </w:r>
    </w:p>
    <w:p w14:paraId="5DFB468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*pos = strstr(text, "竞赛");  // 找"竞赛"的位置</w:t>
      </w:r>
    </w:p>
    <w:p w14:paraId="137AAB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if(pos != nullptr) {</w:t>
      </w:r>
    </w:p>
    <w:p w14:paraId="67C65B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"在位置" &lt;&lt; (pos-text) &lt;&lt; "找到了！";</w:t>
      </w:r>
    </w:p>
    <w:p w14:paraId="7F58947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2F087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strchr()</w:t>
      </w:r>
    </w:p>
    <w:p w14:paraId="7663FD34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在字符串中查找一个字符（像在单词里找字母）</w:t>
      </w:r>
      <w:r>
        <w:rPr>
          <w:rFonts w:hint="eastAsia" w:cs="微软雅黑"/>
          <w:b w:val="0"/>
          <w:bCs w:val="0"/>
          <w:lang w:val="en-US" w:eastAsia="zh-CN"/>
        </w:rPr>
        <w:t>。</w:t>
      </w:r>
      <w:r>
        <w:rPr>
          <w:rFonts w:hint="default" w:cs="微软雅黑"/>
          <w:b w:val="0"/>
          <w:bCs w:val="0"/>
          <w:lang w:val="en-US" w:eastAsia="zh-CN"/>
        </w:rPr>
        <w:t>返回字符第一次出现的位置（指针），没找到返回NULL。</w:t>
      </w:r>
    </w:p>
    <w:p w14:paraId="0650A31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str[] = "programming";</w:t>
      </w:r>
    </w:p>
    <w:p w14:paraId="4ECBB4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*p = strchr(str, 'm');  // 找字母m</w:t>
      </w:r>
    </w:p>
    <w:p w14:paraId="715261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if(p != nullptr) {</w:t>
      </w:r>
    </w:p>
    <w:p w14:paraId="07BE48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"m在位置" &lt;&lt; (p-str);  // 输出位置6</w:t>
      </w:r>
    </w:p>
    <w:p w14:paraId="548CE6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D2B30D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memset()</w:t>
      </w:r>
    </w:p>
    <w:p w14:paraId="4EEBC39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把一段内存</w:t>
      </w:r>
      <w:r>
        <w:rPr>
          <w:rFonts w:hint="eastAsia" w:cs="微软雅黑"/>
          <w:b w:val="0"/>
          <w:bCs w:val="0"/>
          <w:lang w:val="en-US" w:eastAsia="zh-CN"/>
        </w:rPr>
        <w:t>块</w:t>
      </w:r>
      <w:r>
        <w:rPr>
          <w:rFonts w:hint="default" w:cs="微软雅黑"/>
          <w:b w:val="0"/>
          <w:bCs w:val="0"/>
          <w:lang w:val="en-US" w:eastAsia="zh-CN"/>
        </w:rPr>
        <w:t>设成同一个值（像用颜料刷墙）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202F06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line[10];</w:t>
      </w:r>
    </w:p>
    <w:p w14:paraId="3266269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memset(line, '-', 5);  // 前5个字符变成'-'</w:t>
      </w:r>
    </w:p>
    <w:p w14:paraId="1A0035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line[5] = '\0';        // 记得加结束符</w:t>
      </w:r>
    </w:p>
    <w:p w14:paraId="59715659">
      <w:pPr>
        <w:pStyle w:val="139"/>
        <w:shd w:val="clear" w:color="auto" w:fill="FEF8F4" w:themeFill="accent2" w:themeFillTint="0D"/>
        <w:bidi w:val="0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cout &lt;&lt; line;          // 输出"-----"</w:t>
      </w:r>
    </w:p>
    <w:p w14:paraId="23D2A97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 cin.getline()</w:t>
      </w:r>
    </w:p>
    <w:p w14:paraId="6F33BA5D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读取整行输入（包含空格）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155B370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story[100];</w:t>
      </w:r>
    </w:p>
    <w:p w14:paraId="245EFC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"写一句话:";</w:t>
      </w:r>
    </w:p>
    <w:p w14:paraId="0011E4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cin.getline(story, 100);  // 读取整行</w:t>
      </w:r>
    </w:p>
    <w:p w14:paraId="38642D5C">
      <w:pPr>
        <w:pStyle w:val="139"/>
        <w:shd w:val="clear" w:color="auto" w:fill="FEF8F4" w:themeFill="accent2" w:themeFillTint="0D"/>
        <w:bidi w:val="0"/>
        <w:rPr>
          <w:rFonts w:hint="default" w:cs="微软雅黑"/>
          <w:b/>
          <w:bCs/>
          <w:lang w:val="en-US" w:eastAsia="zh-CN"/>
        </w:rPr>
      </w:pPr>
      <w:r>
        <w:rPr>
          <w:rFonts w:hint="default"/>
          <w:lang w:val="en-US" w:eastAsia="zh-CN"/>
        </w:rPr>
        <w:t>cout &lt;&lt; "你写了:" &lt;&lt; story;</w:t>
      </w:r>
    </w:p>
    <w:p w14:paraId="1BE85282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考试注意事项：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4784"/>
      </w:tblGrid>
      <w:tr w14:paraId="21762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66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8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7F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正确写法说明</w:t>
            </w:r>
          </w:p>
        </w:tc>
      </w:tr>
      <w:tr w14:paraId="70683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5ED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忘记加 #include &lt;cstring&gt;</w:t>
            </w:r>
          </w:p>
        </w:tc>
        <w:tc>
          <w:tcPr>
            <w:tcW w:w="28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52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 str 函数都需要这个头文件</w:t>
            </w:r>
          </w:p>
        </w:tc>
      </w:tr>
      <w:tr w14:paraId="410C1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9C6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strcpy(a, b) 写成 a = b</w:t>
            </w:r>
          </w:p>
        </w:tc>
        <w:tc>
          <w:tcPr>
            <w:tcW w:w="28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FD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字符数组不能直接赋值，要用函数复制</w:t>
            </w:r>
          </w:p>
        </w:tc>
      </w:tr>
      <w:tr w14:paraId="41545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3F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下标超出范围</w:t>
            </w:r>
          </w:p>
        </w:tc>
        <w:tc>
          <w:tcPr>
            <w:tcW w:w="28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1D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定义数组长度要足够（含 \0 终止符）</w:t>
            </w:r>
          </w:p>
        </w:tc>
      </w:tr>
    </w:tbl>
    <w:p w14:paraId="32B7044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61BBBFCD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string 类与相关函数（string Class &amp; Functions）</w:t>
      </w:r>
    </w:p>
    <w:p w14:paraId="5885E309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 string 类？</w:t>
      </w:r>
    </w:p>
    <w:p w14:paraId="6CA1456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string 是 C++ 提供的更强大、更好用的字符串类型，使用方式更简单、更安全，不需要手动处理 '\0'。</w:t>
      </w:r>
    </w:p>
    <w:p w14:paraId="63419B47">
      <w:pPr>
        <w:spacing w:after="156"/>
        <w:ind w:left="-880" w:leftChars="-400"/>
        <w:jc w:val="left"/>
        <w:rPr>
          <w:rFonts w:hint="default" w:cs="微软雅黑"/>
          <w:b/>
          <w:bCs/>
          <w:color w:val="00B05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需要引入头文件：</w:t>
      </w:r>
      <w:r>
        <w:rPr>
          <w:rFonts w:hint="default" w:cs="微软雅黑"/>
          <w:b/>
          <w:bCs/>
          <w:color w:val="00B050"/>
          <w:lang w:val="en-US" w:eastAsia="zh-CN"/>
        </w:rPr>
        <w:t>#include &lt;string&gt;</w:t>
      </w:r>
    </w:p>
    <w:p w14:paraId="0769D26A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示例代码：</w:t>
      </w:r>
    </w:p>
    <w:p w14:paraId="6AC2FAB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5685194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&lt;string&gt;</w:t>
      </w:r>
    </w:p>
    <w:p w14:paraId="5723000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3C39497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02828B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string name = "Alice";</w:t>
      </w:r>
    </w:p>
    <w:p w14:paraId="250F9E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name &lt;&lt; endl;</w:t>
      </w:r>
    </w:p>
    <w:p w14:paraId="7CDCEA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3579B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AADFA8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常用 string 函数和操作：</w:t>
      </w:r>
    </w:p>
    <w:p w14:paraId="6E0068C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length() / size()</w:t>
      </w:r>
    </w:p>
    <w:p w14:paraId="4840A6C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测量字符串长度（字符个数）</w:t>
      </w:r>
      <w:r>
        <w:rPr>
          <w:rFonts w:hint="eastAsia" w:cs="微软雅黑"/>
          <w:b w:val="0"/>
          <w:bCs w:val="0"/>
          <w:lang w:val="en-US" w:eastAsia="zh-CN"/>
        </w:rPr>
        <w:t>，</w:t>
      </w:r>
      <w:r>
        <w:rPr>
          <w:rFonts w:hint="default" w:cs="微软雅黑"/>
          <w:b w:val="0"/>
          <w:bCs w:val="0"/>
          <w:lang w:val="en-US" w:eastAsia="zh-CN"/>
        </w:rPr>
        <w:t>像量身高一样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5A9D84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fruit = "apple";</w:t>
      </w:r>
    </w:p>
    <w:p w14:paraId="621D24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fruit.length();  // 输出 5</w:t>
      </w:r>
    </w:p>
    <w:p w14:paraId="790C3F15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empty()</w:t>
      </w:r>
    </w:p>
    <w:p w14:paraId="41BEF8B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检查字符串是否为空（长度为0），是则返回true，否则返回false。（像检查书包）</w:t>
      </w:r>
    </w:p>
    <w:p w14:paraId="4DF8035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bag = "";</w:t>
      </w:r>
    </w:p>
    <w:p w14:paraId="286728F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(bag.empty()) {</w:t>
      </w:r>
    </w:p>
    <w:p w14:paraId="021E16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"书包是空的！";  // 会输出这句</w:t>
      </w:r>
    </w:p>
    <w:p w14:paraId="610DB1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FC440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find()</w:t>
      </w:r>
    </w:p>
    <w:p w14:paraId="1A860CA5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在</w:t>
      </w:r>
      <w:r>
        <w:rPr>
          <w:rFonts w:hint="eastAsia" w:cs="微软雅黑"/>
          <w:b w:val="0"/>
          <w:bCs w:val="0"/>
          <w:lang w:val="en-US" w:eastAsia="zh-CN"/>
        </w:rPr>
        <w:t>大</w:t>
      </w:r>
      <w:r>
        <w:rPr>
          <w:rFonts w:hint="default" w:cs="微软雅黑"/>
          <w:b w:val="0"/>
          <w:bCs w:val="0"/>
          <w:lang w:val="en-US" w:eastAsia="zh-CN"/>
        </w:rPr>
        <w:t>字符串中查找</w:t>
      </w:r>
      <w:r>
        <w:rPr>
          <w:rFonts w:hint="eastAsia" w:cs="微软雅黑"/>
          <w:b w:val="0"/>
          <w:bCs w:val="0"/>
          <w:lang w:val="en-US" w:eastAsia="zh-CN"/>
        </w:rPr>
        <w:t>小字符</w:t>
      </w:r>
      <w:r>
        <w:rPr>
          <w:rFonts w:hint="default" w:cs="微软雅黑"/>
          <w:b w:val="0"/>
          <w:bCs w:val="0"/>
          <w:lang w:val="en-US" w:eastAsia="zh-CN"/>
        </w:rPr>
        <w:t>串或字符第一次出现的位置。如果找到，返回位置（下标）；没找到，返回string::npos（一个特殊值，通常为-1）（像玩藏宝图）</w:t>
      </w:r>
    </w:p>
    <w:p w14:paraId="6EA7204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map = "宝藏藏在森林里";</w:t>
      </w:r>
    </w:p>
    <w:p w14:paraId="2E884F0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pos = map.find("森林");  // pos=9（找到的位置）</w:t>
      </w:r>
    </w:p>
    <w:p w14:paraId="2EAFB5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(pos == string::npos) {</w:t>
      </w:r>
    </w:p>
    <w:p w14:paraId="1E62D20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"没找到宝藏！";  // npos 表示没找到</w:t>
      </w:r>
    </w:p>
    <w:p w14:paraId="43E007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44FB80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substr()</w:t>
      </w:r>
    </w:p>
    <w:p w14:paraId="6341159D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截取字符串的一部分（像切蛋糕）</w:t>
      </w:r>
    </w:p>
    <w:p w14:paraId="67E059A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cake = "巧克力草莓蛋糕";</w:t>
      </w:r>
    </w:p>
    <w:p w14:paraId="23C6D26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piece = cake.substr(3, 4); // 从位置3切4个字符</w:t>
      </w:r>
    </w:p>
    <w:p w14:paraId="52760D6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piece;  // 输出 "草莓"</w:t>
      </w:r>
    </w:p>
    <w:p w14:paraId="53761B46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replace()</w:t>
      </w:r>
    </w:p>
    <w:p w14:paraId="581A29F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替换字符串的一部分（像修改错字）</w:t>
      </w:r>
    </w:p>
    <w:p w14:paraId="6B54168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msg = "我讨厌数学";</w:t>
      </w:r>
    </w:p>
    <w:p w14:paraId="501A77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msg.replace(1, 2, "喜欢"); // 从位置1开始替换2个字</w:t>
      </w:r>
    </w:p>
    <w:p w14:paraId="7A9D10F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msg;  // 输出 "我喜欢数学"</w:t>
      </w:r>
    </w:p>
    <w:p w14:paraId="37635F94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insert()</w:t>
      </w:r>
    </w:p>
    <w:p w14:paraId="48A5FC80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在字符串中插入字符（像插队）</w:t>
      </w:r>
    </w:p>
    <w:p w14:paraId="15A7F95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line = "排队：小红小明";</w:t>
      </w:r>
    </w:p>
    <w:p w14:paraId="7A91C15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line.insert(7, "小刚、");  // 在位置7插入</w:t>
      </w:r>
    </w:p>
    <w:p w14:paraId="1B5C14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line;  // 输出 "排队：小红、小刚小明"</w:t>
      </w:r>
    </w:p>
    <w:p w14:paraId="6DF6F50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erase()</w:t>
      </w:r>
    </w:p>
    <w:p w14:paraId="3124F3A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删除一部分字符串（像用橡皮擦）</w:t>
      </w:r>
    </w:p>
    <w:p w14:paraId="30A92A8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str = "ABCD1234EFGH";</w:t>
      </w:r>
    </w:p>
    <w:p w14:paraId="301557C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str.erase(4, 4);  // 从位置4删除4个字符</w:t>
      </w:r>
    </w:p>
    <w:p w14:paraId="0AD0A7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str;  // 输出 "ABCDEFGH"</w:t>
      </w:r>
    </w:p>
    <w:p w14:paraId="1A3E5C9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append() 或+= 操作符</w:t>
      </w:r>
    </w:p>
    <w:p w14:paraId="53C77EAF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作用：在字符串末尾添加另一个字符串（或字符）。（像拼积木）</w:t>
      </w:r>
    </w:p>
    <w:p w14:paraId="6DBAB753">
      <w:pPr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示例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：</w:t>
      </w:r>
    </w:p>
    <w:p w14:paraId="376514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a = "Hello";</w:t>
      </w:r>
    </w:p>
    <w:p w14:paraId="555A148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b = "World";</w:t>
      </w:r>
    </w:p>
    <w:p w14:paraId="1C30BC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+= " " + b;  // 拼接字符串</w:t>
      </w:r>
    </w:p>
    <w:p w14:paraId="42A2725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a;  // 输出 "Hello World"</w:t>
      </w:r>
    </w:p>
    <w:p w14:paraId="02531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：</w:t>
      </w:r>
    </w:p>
    <w:p w14:paraId="440670B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s1 = "Hello";</w:t>
      </w:r>
    </w:p>
    <w:p w14:paraId="7F03C88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s2 = " World";</w:t>
      </w:r>
    </w:p>
    <w:p w14:paraId="66DC2E8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s1.append(s2); // s1变为 "Hello World"</w:t>
      </w:r>
    </w:p>
    <w:p w14:paraId="1F86CB9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 += "!";     // s1变为 "Hello World!"</w:t>
      </w:r>
    </w:p>
    <w:p w14:paraId="7E4F1CFC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compare()</w:t>
      </w:r>
    </w:p>
    <w:p w14:paraId="3BE792F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比较两个字符串的大小（字典序）。如果相等返回0；如果调用对象小于参数，返回负数；大于则返回正数。（像比身高）</w:t>
      </w:r>
    </w:p>
    <w:p w14:paraId="2DD1EDD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s1 = "apple";</w:t>
      </w:r>
    </w:p>
    <w:p w14:paraId="5EEEA6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s2 = "banana";</w:t>
      </w:r>
    </w:p>
    <w:p w14:paraId="5783A3A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(s1.compare(s2) &lt; 0) { </w:t>
      </w:r>
    </w:p>
    <w:p w14:paraId="3C4FE09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"apple 在字典里更靠前";  // 会输出</w:t>
      </w:r>
    </w:p>
    <w:p w14:paraId="1617C3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491E9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getline()</w:t>
      </w:r>
    </w:p>
    <w:p w14:paraId="64F905D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作用：</w:t>
      </w:r>
      <w:r>
        <w:rPr>
          <w:rFonts w:hint="default" w:cs="微软雅黑"/>
          <w:b w:val="0"/>
          <w:bCs w:val="0"/>
          <w:lang w:val="en-US" w:eastAsia="zh-CN"/>
        </w:rPr>
        <w:t>读取整行输入（包含空格）</w:t>
      </w:r>
    </w:p>
    <w:p w14:paraId="1F5A56E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story;</w:t>
      </w:r>
    </w:p>
    <w:p w14:paraId="5FB088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"输入一句话：";</w:t>
      </w:r>
    </w:p>
    <w:p w14:paraId="2CE7880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getline(cin, story);  // 读取整行</w:t>
      </w:r>
    </w:p>
    <w:p w14:paraId="0AB2B48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输入："C++很有趣"</w:t>
      </w:r>
    </w:p>
    <w:p w14:paraId="4703B9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story;  // 完整输出</w:t>
      </w:r>
    </w:p>
    <w:p w14:paraId="25B6622C">
      <w:pPr>
        <w:pStyle w:val="6"/>
        <w:numPr>
          <w:ilvl w:val="0"/>
          <w:numId w:val="1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front() 和 back()</w:t>
      </w:r>
    </w:p>
    <w:p w14:paraId="218A368C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作用</w:t>
      </w:r>
      <w:r>
        <w:rPr>
          <w:rFonts w:hint="default" w:cs="微软雅黑"/>
          <w:b/>
          <w:bCs/>
          <w:lang w:val="en-US" w:eastAsia="zh-CN"/>
        </w:rPr>
        <w:t>：</w:t>
      </w:r>
      <w:r>
        <w:rPr>
          <w:rFonts w:hint="default" w:cs="微软雅黑"/>
          <w:b w:val="0"/>
          <w:bCs w:val="0"/>
          <w:lang w:val="en-US" w:eastAsia="zh-CN"/>
        </w:rPr>
        <w:t>front()返回字符串的第一个字符，back()返回最后一个字符。</w:t>
      </w:r>
    </w:p>
    <w:p w14:paraId="3FAFF1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 = "Hello";</w:t>
      </w:r>
    </w:p>
    <w:p w14:paraId="356F91C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s.front(); // 输出 'H'</w:t>
      </w:r>
    </w:p>
    <w:p w14:paraId="11B6A9C3">
      <w:pPr>
        <w:pStyle w:val="139"/>
        <w:shd w:val="clear" w:color="auto" w:fill="FEF8F4" w:themeFill="accent2" w:themeFillTint="0D"/>
        <w:bidi w:val="0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cout &lt;&lt; s.back();  // 输出 'o'</w:t>
      </w:r>
    </w:p>
    <w:p w14:paraId="69B86334">
      <w:pPr>
        <w:pStyle w:val="6"/>
        <w:numPr>
          <w:ilvl w:val="0"/>
          <w:numId w:val="1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stoi(), stol(), stoll(), stof(), stod() 等</w:t>
      </w:r>
    </w:p>
    <w:p w14:paraId="1DF26DDC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作用</w:t>
      </w:r>
      <w:r>
        <w:rPr>
          <w:rFonts w:hint="default" w:cs="微软雅黑"/>
          <w:b/>
          <w:bCs/>
          <w:lang w:val="en-US" w:eastAsia="zh-CN"/>
        </w:rPr>
        <w:t>：</w:t>
      </w:r>
      <w:r>
        <w:rPr>
          <w:rFonts w:hint="default" w:cs="微软雅黑"/>
          <w:b w:val="0"/>
          <w:bCs w:val="0"/>
          <w:lang w:val="en-US" w:eastAsia="zh-CN"/>
        </w:rPr>
        <w:t>将字符串转换为整数、长整数、浮点数等。</w:t>
      </w:r>
    </w:p>
    <w:p w14:paraId="63C09BC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s1 = "123";</w:t>
      </w:r>
    </w:p>
    <w:p w14:paraId="4258B58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 = stoi(s1); // n=123</w:t>
      </w:r>
    </w:p>
    <w:p w14:paraId="3F36AD4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s2 = "3.14";</w:t>
      </w:r>
    </w:p>
    <w:p w14:paraId="1F3C66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double d = stod(s2); // d=3.14</w:t>
      </w:r>
    </w:p>
    <w:p w14:paraId="35D45FA5">
      <w:pPr>
        <w:pStyle w:val="6"/>
        <w:numPr>
          <w:ilvl w:val="0"/>
          <w:numId w:val="1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to_string()</w:t>
      </w:r>
    </w:p>
    <w:p w14:paraId="183B4A12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作用</w:t>
      </w:r>
      <w:r>
        <w:rPr>
          <w:rFonts w:hint="default" w:cs="微软雅黑"/>
          <w:b/>
          <w:bCs/>
          <w:lang w:val="en-US" w:eastAsia="zh-CN"/>
        </w:rPr>
        <w:t>：</w:t>
      </w:r>
      <w:r>
        <w:rPr>
          <w:rFonts w:hint="default" w:cs="微软雅黑"/>
          <w:b w:val="0"/>
          <w:bCs w:val="0"/>
          <w:lang w:val="en-US" w:eastAsia="zh-CN"/>
        </w:rPr>
        <w:t>将数值（整数、浮点数等）转换为字符串。</w:t>
      </w:r>
    </w:p>
    <w:p w14:paraId="6A41A4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 = 123;</w:t>
      </w:r>
    </w:p>
    <w:p w14:paraId="0663BAF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string s = to_string(n); // s="123"</w:t>
      </w:r>
    </w:p>
    <w:p w14:paraId="638CB74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double d = 3.14;</w:t>
      </w:r>
    </w:p>
    <w:p w14:paraId="2A9B7B3B">
      <w:pPr>
        <w:pStyle w:val="139"/>
        <w:shd w:val="clear" w:color="auto" w:fill="FEF8F4" w:themeFill="accent2" w:themeFillTint="0D"/>
        <w:bidi w:val="0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string s2 = to_string(d); // s2="3.140000"（注意可能有多余的0）</w:t>
      </w:r>
    </w:p>
    <w:p w14:paraId="2778F5E6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总结：char[] 和 string 区别对比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2966"/>
        <w:gridCol w:w="3334"/>
      </w:tblGrid>
      <w:tr w14:paraId="278F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33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比较项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A9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字符数组 char[]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96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 类</w:t>
            </w:r>
          </w:p>
        </w:tc>
      </w:tr>
      <w:tr w14:paraId="62A4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7D4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是否要写结束符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426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需要 \0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839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不需要</w:t>
            </w:r>
            <w:r>
              <w:rPr>
                <w:rFonts w:hint="eastAsia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\0</w:t>
            </w:r>
          </w:p>
        </w:tc>
      </w:tr>
      <w:tr w14:paraId="7AA06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E0F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易用性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C50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较复杂，需手动处理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4E7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✅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更简单</w:t>
            </w:r>
          </w:p>
        </w:tc>
      </w:tr>
      <w:tr w14:paraId="08319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4A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功能支持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7F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 cstring 函数辅助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11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有成员函数，支持直接操作</w:t>
            </w:r>
          </w:p>
        </w:tc>
      </w:tr>
      <w:tr w14:paraId="1D289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85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安全性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794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容易越界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BF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较安全</w:t>
            </w:r>
          </w:p>
        </w:tc>
      </w:tr>
      <w:tr w14:paraId="48625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AB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举例</w:t>
            </w:r>
          </w:p>
        </w:tc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47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 name[10] = "Hi";</w:t>
            </w: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2B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 name = "Hi";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349F2024"/>
    <w:multiLevelType w:val="singleLevel"/>
    <w:tmpl w:val="349F20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1987</Words>
  <Characters>3760</Characters>
  <Lines>11</Lines>
  <Paragraphs>3</Paragraphs>
  <TotalTime>121</TotalTime>
  <ScaleCrop>false</ScaleCrop>
  <LinksUpToDate>false</LinksUpToDate>
  <CharactersWithSpaces>4267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2026-02-06T14:21:34Z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B1CABC8F026D4D628B77AD815E321C66_13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