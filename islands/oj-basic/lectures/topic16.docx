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34A6EC">
      <w:pPr>
        <w:pStyle w:val="3"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三、初等数论（Elementary Number Theory）</w:t>
      </w:r>
    </w:p>
    <w:p w14:paraId="54E48E67">
      <w:pPr>
        <w:pStyle w:val="137"/>
        <w:shd w:val="clear" w:color="auto" w:fill="F7FAFD" w:themeFill="accent1" w:themeFillTint="0C"/>
        <w:spacing w:after="156"/>
        <w:jc w:val="center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</w:t>
      </w:r>
      <w:r>
        <w:rPr>
          <w:rFonts w:hint="eastAsia" w:cs="微软雅黑"/>
          <w:b/>
          <w:bCs/>
          <w:lang w:val="en-US" w:eastAsia="zh-CN"/>
        </w:rPr>
        <w:t>大纲内容</w:t>
      </w:r>
      <w:r>
        <w:rPr>
          <w:rFonts w:hint="eastAsia" w:cs="微软雅黑"/>
          <w:b/>
          <w:bCs/>
          <w:lang w:eastAsia="zh-CN"/>
        </w:rPr>
        <w:t>】</w:t>
      </w:r>
    </w:p>
    <w:p w14:paraId="08A3D622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【3】整除、因数、倍数、指数、质(素)数、合数</w:t>
      </w:r>
    </w:p>
    <w:p w14:paraId="6D28ABF4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【3】取整</w:t>
      </w:r>
    </w:p>
    <w:p w14:paraId="26F27F97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【3】模运算与取余</w:t>
      </w:r>
    </w:p>
    <w:p w14:paraId="2040914B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【3】整数唯一分解定理</w:t>
      </w:r>
    </w:p>
    <w:p w14:paraId="09D86D77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【3】辗转相除法(欧几里得算法)</w:t>
      </w:r>
    </w:p>
    <w:p w14:paraId="2C6D669D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【4】素数筛法：埃氏筛法与线性筛法</w:t>
      </w:r>
    </w:p>
    <w:p w14:paraId="7448277A">
      <w:pPr>
        <w:pStyle w:val="5"/>
        <w:numPr>
          <w:ilvl w:val="2"/>
          <w:numId w:val="0"/>
        </w:numPr>
        <w:bidi w:val="0"/>
        <w:ind w:leftChars="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/>
          <w:lang w:val="en-US" w:eastAsia="zh-CN"/>
        </w:rPr>
        <w:t>（一）整除（Divisibility）</w:t>
      </w:r>
    </w:p>
    <w:p w14:paraId="3D9B26A0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如果一个整数 a 能被另一个整数</w:t>
      </w:r>
      <w:r>
        <w:rPr>
          <w:rFonts w:hint="eastAsia" w:cs="微软雅黑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</w:rPr>
        <w:t>b 除尽，没有余数，我们说“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b 整除 a</w:t>
      </w:r>
      <w:r>
        <w:rPr>
          <w:rFonts w:hint="eastAsia" w:ascii="微软雅黑" w:hAnsi="微软雅黑" w:eastAsia="微软雅黑" w:cs="微软雅黑"/>
        </w:rPr>
        <w:t>”或</w:t>
      </w:r>
      <w:r>
        <w:rPr>
          <w:rFonts w:hint="eastAsia" w:cs="微软雅黑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a 是 b 的倍数</w:t>
      </w:r>
      <w:r>
        <w:rPr>
          <w:rFonts w:hint="eastAsia" w:ascii="微软雅黑" w:hAnsi="微软雅黑" w:eastAsia="微软雅黑" w:cs="微软雅黑"/>
        </w:rPr>
        <w:t>”。</w:t>
      </w:r>
    </w:p>
    <w:p w14:paraId="4C167D30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2787015</wp:posOffset>
            </wp:positionH>
            <wp:positionV relativeFrom="paragraph">
              <wp:posOffset>278765</wp:posOffset>
            </wp:positionV>
            <wp:extent cx="2489200" cy="1451610"/>
            <wp:effectExtent l="0" t="0" r="3810" b="1270"/>
            <wp:wrapNone/>
            <wp:docPr id="146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15" descr="IMG_256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1451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</w:rPr>
        <w:t>如果你有12个糖果，每次分成3个一组，正好分完，没有剩下，就说3整除12。</w:t>
      </w:r>
    </w:p>
    <w:p w14:paraId="1243EC28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举例：</w:t>
      </w:r>
    </w:p>
    <w:p w14:paraId="76FAB026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3整除12，因为 12÷3=4，余数是0。</w:t>
      </w:r>
    </w:p>
    <w:p w14:paraId="4142F5C0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5不整除12，因为 12÷5=2 余数2。</w:t>
      </w:r>
    </w:p>
    <w:p w14:paraId="77A2DB3D">
      <w:pPr>
        <w:pStyle w:val="5"/>
        <w:numPr>
          <w:ilvl w:val="2"/>
          <w:numId w:val="0"/>
        </w:numPr>
        <w:bidi w:val="0"/>
        <w:ind w:leftChars="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/>
          <w:lang w:val="en-US" w:eastAsia="zh-CN"/>
        </w:rPr>
        <w:t>（二）因数（Factor）</w:t>
      </w:r>
    </w:p>
    <w:p w14:paraId="1DE530FA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能整除一个数的数，叫这个数的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因数（又叫约数）</w:t>
      </w:r>
      <w:r>
        <w:rPr>
          <w:rFonts w:hint="eastAsia" w:ascii="微软雅黑" w:hAnsi="微软雅黑" w:eastAsia="微软雅黑" w:cs="微软雅黑"/>
        </w:rPr>
        <w:t>。</w:t>
      </w:r>
    </w:p>
    <w:p w14:paraId="7DD86FB5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2324735</wp:posOffset>
            </wp:positionH>
            <wp:positionV relativeFrom="paragraph">
              <wp:posOffset>297180</wp:posOffset>
            </wp:positionV>
            <wp:extent cx="2329815" cy="987425"/>
            <wp:effectExtent l="0" t="0" r="6350" b="3175"/>
            <wp:wrapNone/>
            <wp:docPr id="147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6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rcRect l="24831" t="33646" r="26397" b="25024"/>
                    <a:stretch>
                      <a:fillRect/>
                    </a:stretch>
                  </pic:blipFill>
                  <pic:spPr>
                    <a:xfrm>
                      <a:off x="0" y="0"/>
                      <a:ext cx="2329815" cy="987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</w:rPr>
        <w:t>12的因数有1、2、3、4、6、12，因为这些数都能把12整除，没有余数。</w:t>
      </w:r>
    </w:p>
    <w:p w14:paraId="48D8A14C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举例：</w:t>
      </w:r>
    </w:p>
    <w:p w14:paraId="09D78F5E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6的因数有：1、2、3、6。</w:t>
      </w:r>
    </w:p>
    <w:p w14:paraId="2A5C2BF1">
      <w:pPr>
        <w:pStyle w:val="5"/>
        <w:numPr>
          <w:ilvl w:val="2"/>
          <w:numId w:val="0"/>
        </w:numPr>
        <w:bidi w:val="0"/>
        <w:ind w:leftChars="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/>
          <w:lang w:val="en-US" w:eastAsia="zh-CN"/>
        </w:rPr>
        <w:t>（三）倍数（Multiple）</w:t>
      </w:r>
    </w:p>
    <w:p w14:paraId="579ABA3C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一个数是另一个数的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倍数</w:t>
      </w:r>
      <w:r>
        <w:rPr>
          <w:rFonts w:hint="eastAsia" w:ascii="微软雅黑" w:hAnsi="微软雅黑" w:eastAsia="微软雅黑" w:cs="微软雅黑"/>
        </w:rPr>
        <w:t>，如果它是那个数乘以整数得到的。</w:t>
      </w:r>
    </w:p>
    <w:p w14:paraId="13652F6D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12是3的倍数，因为12是3×4。</w:t>
      </w:r>
    </w:p>
    <w:p w14:paraId="1C6DF447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举例：</w:t>
      </w:r>
      <w:r>
        <w:rPr>
          <w:rFonts w:hint="eastAsia" w:ascii="微软雅黑" w:hAnsi="微软雅黑" w:eastAsia="微软雅黑" w:cs="微软雅黑"/>
        </w:rPr>
        <w:t>5的倍数有：5、10、15、20……（5乘以1、2、3、4……）</w:t>
      </w: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40"/>
      </w:pPr>
      <w:r>
        <w:separator/>
      </w:r>
    </w:p>
  </w:endnote>
  <w:endnote w:type="continuationSeparator" w:id="1">
    <w:p>
      <w:pPr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汉仪雅酷黑W">
    <w:altName w:val="微软雅黑"/>
    <w:panose1 w:val="00000000000000000000"/>
    <w:charset w:val="86"/>
    <w:family w:val="auto"/>
    <w:pitch w:val="default"/>
    <w:sig w:usb0="00000000" w:usb1="00000000" w:usb2="00000016" w:usb3="00000000" w:csb0="0004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5739BC">
    <w:pPr>
      <w:pStyle w:val="55"/>
      <w:spacing w:after="120"/>
      <w:ind w:firstLine="360"/>
      <w:rPr>
        <w:rFonts w:hint="default"/>
        <w:lang w:val="en-US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pagenum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921875">
                          <w:pPr>
                            <w:pStyle w:val="55"/>
                            <w:spacing w:after="120"/>
                            <w:ind w:firstLine="400"/>
                            <w:rPr>
                              <w:rFonts w:hint="eastAsia"/>
                              <w:sz w:val="20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4"/>
                            </w:rPr>
                            <w:t>0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zCs w:val="24"/>
                            </w:rPr>
                            <w:t>1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SJGuwyAgAAY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jB5loWN&#10;3loeoaM83i4PAXImlaMonRLoTjxg9lKfLnsSh/vPc4p6+m9YPA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NIka7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6921875">
                    <w:pPr>
                      <w:pStyle w:val="55"/>
                      <w:spacing w:after="120"/>
                      <w:ind w:firstLine="400"/>
                      <w:rPr>
                        <w:rFonts w:hint="eastAsia"/>
                        <w:sz w:val="20"/>
                        <w:szCs w:val="24"/>
                      </w:rPr>
                    </w:pPr>
                    <w:r>
                      <w:rPr>
                        <w:rFonts w:hint="eastAsia"/>
                        <w:sz w:val="20"/>
                        <w:szCs w:val="24"/>
                      </w:rPr>
                      <w:t>0</w:t>
                    </w:r>
                    <w:r>
                      <w:rPr>
                        <w:sz w:val="20"/>
                        <w:szCs w:val="24"/>
                      </w:rPr>
                      <w:fldChar w:fldCharType="begin"/>
                    </w:r>
                    <w:r>
                      <w:rPr>
                        <w:sz w:val="20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0"/>
                        <w:szCs w:val="24"/>
                      </w:rPr>
                      <w:fldChar w:fldCharType="separate"/>
                    </w:r>
                    <w:r>
                      <w:rPr>
                        <w:sz w:val="20"/>
                        <w:szCs w:val="24"/>
                      </w:rPr>
                      <w:t>1</w:t>
                    </w:r>
                    <w:r>
                      <w:rPr>
                        <w:sz w:val="20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-546100</wp:posOffset>
              </wp:positionH>
              <wp:positionV relativeFrom="page">
                <wp:posOffset>9907270</wp:posOffset>
              </wp:positionV>
              <wp:extent cx="6344920" cy="101600"/>
              <wp:effectExtent l="0" t="0" r="8255" b="3175"/>
              <wp:wrapNone/>
              <wp:docPr id="2" name="组合 2" descr="页脚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4920" cy="101600"/>
                        <a:chOff x="0" y="0"/>
                        <a:chExt cx="6344920" cy="101600"/>
                      </a:xfrm>
                      <a:effectLst/>
                    </wpg:grpSpPr>
                    <wps:wsp>
                      <wps:cNvPr id="12" name="任意多边形: 形状 12"/>
                      <wps:cNvSpPr/>
                      <wps:spPr>
                        <a:xfrm>
                          <a:off x="5086108" y="0"/>
                          <a:ext cx="1258811" cy="76200"/>
                        </a:xfrm>
                        <a:custGeom>
                          <a:avLst/>
                          <a:gdLst>
                            <a:gd name="connsiteX0" fmla="*/ 0 w 1258811"/>
                            <a:gd name="connsiteY0" fmla="*/ 0 h 76200"/>
                            <a:gd name="connsiteX1" fmla="*/ 85637 w 1258811"/>
                            <a:gd name="connsiteY1" fmla="*/ 76200 h 76200"/>
                            <a:gd name="connsiteX2" fmla="*/ 1258812 w 1258811"/>
                            <a:gd name="connsiteY2" fmla="*/ 76200 h 76200"/>
                            <a:gd name="connsiteX3" fmla="*/ 1173175 w 1258811"/>
                            <a:gd name="connsiteY3" fmla="*/ 0 h 76200"/>
                            <a:gd name="connsiteX4" fmla="*/ 0 w 1258811"/>
                            <a:gd name="connsiteY4" fmla="*/ 0 h 76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258811" h="76200">
                              <a:moveTo>
                                <a:pt x="0" y="0"/>
                              </a:moveTo>
                              <a:lnTo>
                                <a:pt x="85637" y="76200"/>
                              </a:lnTo>
                              <a:lnTo>
                                <a:pt x="1258812" y="76200"/>
                              </a:lnTo>
                              <a:lnTo>
                                <a:pt x="117317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任意多边形: 形状 13"/>
                      <wps:cNvSpPr/>
                      <wps:spPr>
                        <a:xfrm>
                          <a:off x="0" y="76200"/>
                          <a:ext cx="6344920" cy="25400"/>
                        </a:xfrm>
                        <a:custGeom>
                          <a:avLst/>
                          <a:gdLst>
                            <a:gd name="connsiteX0" fmla="*/ 0 w 6344920"/>
                            <a:gd name="connsiteY0" fmla="*/ 25400 h 25400"/>
                            <a:gd name="connsiteX1" fmla="*/ 6344920 w 6344920"/>
                            <a:gd name="connsiteY1" fmla="*/ 25400 h 25400"/>
                            <a:gd name="connsiteX2" fmla="*/ 6344920 w 6344920"/>
                            <a:gd name="connsiteY2" fmla="*/ 0 h 25400"/>
                            <a:gd name="connsiteX3" fmla="*/ 0 w 6344920"/>
                            <a:gd name="connsiteY3" fmla="*/ 0 h 25400"/>
                            <a:gd name="connsiteX4" fmla="*/ 0 w 6344920"/>
                            <a:gd name="connsiteY4" fmla="*/ 25400 h 254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344920" h="25400">
                              <a:moveTo>
                                <a:pt x="0" y="25400"/>
                              </a:moveTo>
                              <a:lnTo>
                                <a:pt x="6344920" y="25400"/>
                              </a:lnTo>
                              <a:lnTo>
                                <a:pt x="6344920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脚-07" style="position:absolute;left:0pt;margin-left:-43pt;margin-top:780.1pt;height:8pt;width:499.6pt;mso-position-vertical-relative:page;z-index:-251656192;mso-width-relative:page;mso-height-relative:page;" coordsize="6344920,101600" o:gfxdata="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">
              <o:lock v:ext="edit" aspectratio="f"/>
              <v:shape id="任意多边形: 形状 12" o:spid="_x0000_s1026" o:spt="100" style="position:absolute;left:5086108;top:0;height:76200;width:1258811;v-text-anchor:middle;" fillcolor="#FFC12F" filled="t" stroked="f" coordsize="1258811,76200" o:gfxdata="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HJBe7gAAADbAAAA&#10;DwAAAAAAAAABACAAAAAiAAAAZHJzL2Rvd25yZXYueG1sUEsBAhQAFAAAAAgAh07iQDMvBZ47AAAA&#10;OQAAABAAAAAAAAAAAQAgAAAABwEAAGRycy9zaGFwZXhtbC54bWxQSwUGAAAAAAYABgBbAQAAsQMA&#10;AAAA&#10;" path="m0,0l85637,76200,1258812,76200,1173175,0,0,0xe">
                <v:path o:connectlocs="0,0;85637,76200;1258812,76200;1173175,0;0,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  <v:shape id="任意多边形: 形状 13" o:spid="_x0000_s1026" o:spt="100" style="position:absolute;left:0;top:76200;height:25400;width:6344920;v-text-anchor:middle;" fillcolor="#000000" filled="t" stroked="f" coordsize="6344920,25400" o:gfxdata="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g5DsLsAAADb&#10;AAAADwAAAAAAAAABACAAAAAiAAAAZHJzL2Rvd25yZXYueG1sUEsBAhQAFAAAAAgAh07iQDMvBZ47&#10;AAAAOQAAABAAAAAAAAAAAQAgAAAACgEAAGRycy9zaGFwZXhtbC54bWxQSwUGAAAAAAYABgBbAQAA&#10;tAMAAAAA&#10;" path="m0,25400l6344920,25400,6344920,0,0,0,0,25400xe">
                <v:path o:connectlocs="0,25400;6344920,25400;6344920,0;0,0;0,2540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扣哒世界花儿实验班教研团队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40"/>
      </w:pPr>
      <w:r>
        <w:separator/>
      </w:r>
    </w:p>
  </w:footnote>
  <w:footnote w:type="continuationSeparator" w:id="1">
    <w:p>
      <w:pPr>
        <w:spacing w:before="0" w:after="0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601A6">
    <w:pPr>
      <w:pStyle w:val="57"/>
      <w:spacing w:after="120"/>
      <w:jc w:val="center"/>
      <w:rPr>
        <w:rFonts w:hint="default"/>
        <w:lang w:val="en-US"/>
      </w:rPr>
    </w:pPr>
    <w: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-697230</wp:posOffset>
              </wp:positionH>
              <wp:positionV relativeFrom="page">
                <wp:posOffset>457200</wp:posOffset>
              </wp:positionV>
              <wp:extent cx="6663690" cy="346710"/>
              <wp:effectExtent l="0" t="0" r="3810" b="5715"/>
              <wp:wrapNone/>
              <wp:docPr id="1" name="组合 1" descr="页眉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head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3690" cy="346710"/>
                        <a:chOff x="0" y="0"/>
                        <a:chExt cx="6663689" cy="346928"/>
                      </a:xfrm>
                      <a:effectLst/>
                    </wpg:grpSpPr>
                    <wps:wsp>
                      <wps:cNvPr id="15" name="任意多边形: 形状 15"/>
                      <wps:cNvSpPr/>
                      <wps:spPr>
                        <a:xfrm>
                          <a:off x="127169" y="65382"/>
                          <a:ext cx="6536520" cy="248449"/>
                        </a:xfrm>
                        <a:custGeom>
                          <a:avLst/>
                          <a:gdLst>
                            <a:gd name="connsiteX0" fmla="*/ 254339 w 6536520"/>
                            <a:gd name="connsiteY0" fmla="*/ 248450 h 248449"/>
                            <a:gd name="connsiteX1" fmla="*/ 0 w 6536520"/>
                            <a:gd name="connsiteY1" fmla="*/ 0 h 248449"/>
                            <a:gd name="connsiteX2" fmla="*/ 6282181 w 6536520"/>
                            <a:gd name="connsiteY2" fmla="*/ 0 h 248449"/>
                            <a:gd name="connsiteX3" fmla="*/ 6509752 w 6536520"/>
                            <a:gd name="connsiteY3" fmla="*/ 222297 h 248449"/>
                            <a:gd name="connsiteX4" fmla="*/ 6536521 w 6536520"/>
                            <a:gd name="connsiteY4" fmla="*/ 248450 h 248449"/>
                            <a:gd name="connsiteX5" fmla="*/ 5582748 w 6536520"/>
                            <a:gd name="connsiteY5" fmla="*/ 248450 h 248449"/>
                            <a:gd name="connsiteX6" fmla="*/ 5582748 w 6536520"/>
                            <a:gd name="connsiteY6" fmla="*/ 222297 h 248449"/>
                            <a:gd name="connsiteX7" fmla="*/ 6472822 w 6536520"/>
                            <a:gd name="connsiteY7" fmla="*/ 222297 h 248449"/>
                            <a:gd name="connsiteX8" fmla="*/ 6272020 w 6536520"/>
                            <a:gd name="connsiteY8" fmla="*/ 26153 h 248449"/>
                            <a:gd name="connsiteX9" fmla="*/ 63701 w 6536520"/>
                            <a:gd name="connsiteY9" fmla="*/ 26153 h 248449"/>
                            <a:gd name="connsiteX10" fmla="*/ 264494 w 6536520"/>
                            <a:gd name="connsiteY10" fmla="*/ 222297 h 248449"/>
                            <a:gd name="connsiteX11" fmla="*/ 5048636 w 6536520"/>
                            <a:gd name="connsiteY11" fmla="*/ 222297 h 248449"/>
                            <a:gd name="connsiteX12" fmla="*/ 5048636 w 6536520"/>
                            <a:gd name="connsiteY12" fmla="*/ 248450 h 248449"/>
                            <a:gd name="connsiteX13" fmla="*/ 254339 w 6536520"/>
                            <a:gd name="connsiteY13" fmla="*/ 248450 h 248449"/>
                            <a:gd name="connsiteX14" fmla="*/ 915622 w 6536520"/>
                            <a:gd name="connsiteY14" fmla="*/ 169992 h 248449"/>
                            <a:gd name="connsiteX15" fmla="*/ 279773 w 6536520"/>
                            <a:gd name="connsiteY15" fmla="*/ 169992 h 248449"/>
                            <a:gd name="connsiteX16" fmla="*/ 279773 w 6536520"/>
                            <a:gd name="connsiteY16" fmla="*/ 196144 h 248449"/>
                            <a:gd name="connsiteX17" fmla="*/ 915622 w 6536520"/>
                            <a:gd name="connsiteY17" fmla="*/ 196144 h 248449"/>
                            <a:gd name="connsiteX18" fmla="*/ 915622 w 6536520"/>
                            <a:gd name="connsiteY18" fmla="*/ 169992 h 24844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</a:cxnLst>
                          <a:rect l="l" t="t" r="r" b="b"/>
                          <a:pathLst>
                            <a:path w="6536520" h="248449">
                              <a:moveTo>
                                <a:pt x="254339" y="248450"/>
                              </a:moveTo>
                              <a:lnTo>
                                <a:pt x="0" y="0"/>
                              </a:lnTo>
                              <a:lnTo>
                                <a:pt x="6282181" y="0"/>
                              </a:lnTo>
                              <a:lnTo>
                                <a:pt x="6509752" y="222297"/>
                              </a:lnTo>
                              <a:lnTo>
                                <a:pt x="6536521" y="248450"/>
                              </a:lnTo>
                              <a:lnTo>
                                <a:pt x="5582748" y="248450"/>
                              </a:lnTo>
                              <a:lnTo>
                                <a:pt x="5582748" y="222297"/>
                              </a:lnTo>
                              <a:lnTo>
                                <a:pt x="6472822" y="222297"/>
                              </a:lnTo>
                              <a:lnTo>
                                <a:pt x="6272020" y="26153"/>
                              </a:lnTo>
                              <a:lnTo>
                                <a:pt x="63701" y="26153"/>
                              </a:lnTo>
                              <a:lnTo>
                                <a:pt x="264494" y="222297"/>
                              </a:lnTo>
                              <a:lnTo>
                                <a:pt x="5048636" y="222297"/>
                              </a:lnTo>
                              <a:lnTo>
                                <a:pt x="5048636" y="248450"/>
                              </a:lnTo>
                              <a:lnTo>
                                <a:pt x="254339" y="248450"/>
                              </a:lnTo>
                              <a:moveTo>
                                <a:pt x="915622" y="169992"/>
                              </a:moveTo>
                              <a:lnTo>
                                <a:pt x="279773" y="169992"/>
                              </a:lnTo>
                              <a:lnTo>
                                <a:pt x="279773" y="196144"/>
                              </a:lnTo>
                              <a:lnTo>
                                <a:pt x="915622" y="196144"/>
                              </a:lnTo>
                              <a:lnTo>
                                <a:pt x="915622" y="169992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" name="任意多边形: 形状 16"/>
                      <wps:cNvSpPr/>
                      <wps:spPr>
                        <a:xfrm>
                          <a:off x="0" y="0"/>
                          <a:ext cx="5662228" cy="346928"/>
                        </a:xfrm>
                        <a:custGeom>
                          <a:avLst/>
                          <a:gdLst>
                            <a:gd name="connsiteX0" fmla="*/ 5595465 w 5662228"/>
                            <a:gd name="connsiteY0" fmla="*/ 307293 h 346928"/>
                            <a:gd name="connsiteX1" fmla="*/ 5662229 w 5662228"/>
                            <a:gd name="connsiteY1" fmla="*/ 267658 h 346928"/>
                            <a:gd name="connsiteX2" fmla="*/ 5662229 w 5662228"/>
                            <a:gd name="connsiteY2" fmla="*/ 346929 h 346928"/>
                            <a:gd name="connsiteX3" fmla="*/ 5595465 w 5662228"/>
                            <a:gd name="connsiteY3" fmla="*/ 307293 h 346928"/>
                            <a:gd name="connsiteX4" fmla="*/ 5519163 w 5662228"/>
                            <a:gd name="connsiteY4" fmla="*/ 307293 h 346928"/>
                            <a:gd name="connsiteX5" fmla="*/ 5585927 w 5662228"/>
                            <a:gd name="connsiteY5" fmla="*/ 267658 h 346928"/>
                            <a:gd name="connsiteX6" fmla="*/ 5585927 w 5662228"/>
                            <a:gd name="connsiteY6" fmla="*/ 346929 h 346928"/>
                            <a:gd name="connsiteX7" fmla="*/ 5519163 w 5662228"/>
                            <a:gd name="connsiteY7" fmla="*/ 307293 h 346928"/>
                            <a:gd name="connsiteX8" fmla="*/ 5442862 w 5662228"/>
                            <a:gd name="connsiteY8" fmla="*/ 307293 h 346928"/>
                            <a:gd name="connsiteX9" fmla="*/ 5509626 w 5662228"/>
                            <a:gd name="connsiteY9" fmla="*/ 267658 h 346928"/>
                            <a:gd name="connsiteX10" fmla="*/ 5509626 w 5662228"/>
                            <a:gd name="connsiteY10" fmla="*/ 346929 h 346928"/>
                            <a:gd name="connsiteX11" fmla="*/ 5442862 w 5662228"/>
                            <a:gd name="connsiteY11" fmla="*/ 307293 h 346928"/>
                            <a:gd name="connsiteX12" fmla="*/ 5366560 w 5662228"/>
                            <a:gd name="connsiteY12" fmla="*/ 307293 h 346928"/>
                            <a:gd name="connsiteX13" fmla="*/ 5433324 w 5662228"/>
                            <a:gd name="connsiteY13" fmla="*/ 267658 h 346928"/>
                            <a:gd name="connsiteX14" fmla="*/ 5433324 w 5662228"/>
                            <a:gd name="connsiteY14" fmla="*/ 346929 h 346928"/>
                            <a:gd name="connsiteX15" fmla="*/ 5366560 w 5662228"/>
                            <a:gd name="connsiteY15" fmla="*/ 307293 h 346928"/>
                            <a:gd name="connsiteX16" fmla="*/ 5290258 w 5662228"/>
                            <a:gd name="connsiteY16" fmla="*/ 307293 h 346928"/>
                            <a:gd name="connsiteX17" fmla="*/ 5357022 w 5662228"/>
                            <a:gd name="connsiteY17" fmla="*/ 267658 h 346928"/>
                            <a:gd name="connsiteX18" fmla="*/ 5357022 w 5662228"/>
                            <a:gd name="connsiteY18" fmla="*/ 346929 h 346928"/>
                            <a:gd name="connsiteX19" fmla="*/ 5290258 w 5662228"/>
                            <a:gd name="connsiteY19" fmla="*/ 307293 h 346928"/>
                            <a:gd name="connsiteX20" fmla="*/ 5213956 w 5662228"/>
                            <a:gd name="connsiteY20" fmla="*/ 307293 h 346928"/>
                            <a:gd name="connsiteX21" fmla="*/ 5280720 w 5662228"/>
                            <a:gd name="connsiteY21" fmla="*/ 267658 h 346928"/>
                            <a:gd name="connsiteX22" fmla="*/ 5280720 w 5662228"/>
                            <a:gd name="connsiteY22" fmla="*/ 346929 h 346928"/>
                            <a:gd name="connsiteX23" fmla="*/ 5213956 w 5662228"/>
                            <a:gd name="connsiteY23" fmla="*/ 307293 h 346928"/>
                            <a:gd name="connsiteX24" fmla="*/ 1068225 w 5662228"/>
                            <a:gd name="connsiteY24" fmla="*/ 248450 h 346928"/>
                            <a:gd name="connsiteX25" fmla="*/ 1144527 w 5662228"/>
                            <a:gd name="connsiteY25" fmla="*/ 248450 h 346928"/>
                            <a:gd name="connsiteX26" fmla="*/ 1144527 w 5662228"/>
                            <a:gd name="connsiteY26" fmla="*/ 326908 h 346928"/>
                            <a:gd name="connsiteX27" fmla="*/ 1068225 w 5662228"/>
                            <a:gd name="connsiteY27" fmla="*/ 326908 h 346928"/>
                            <a:gd name="connsiteX28" fmla="*/ 1068225 w 5662228"/>
                            <a:gd name="connsiteY28" fmla="*/ 248450 h 346928"/>
                            <a:gd name="connsiteX29" fmla="*/ 915622 w 5662228"/>
                            <a:gd name="connsiteY29" fmla="*/ 183068 h 346928"/>
                            <a:gd name="connsiteX30" fmla="*/ 890188 w 5662228"/>
                            <a:gd name="connsiteY30" fmla="*/ 209221 h 346928"/>
                            <a:gd name="connsiteX31" fmla="*/ 864754 w 5662228"/>
                            <a:gd name="connsiteY31" fmla="*/ 183068 h 346928"/>
                            <a:gd name="connsiteX32" fmla="*/ 890188 w 5662228"/>
                            <a:gd name="connsiteY32" fmla="*/ 156916 h 346928"/>
                            <a:gd name="connsiteX33" fmla="*/ 915622 w 5662228"/>
                            <a:gd name="connsiteY33" fmla="*/ 183068 h 346928"/>
                            <a:gd name="connsiteX34" fmla="*/ 305207 w 5662228"/>
                            <a:gd name="connsiteY34" fmla="*/ 287679 h 346928"/>
                            <a:gd name="connsiteX35" fmla="*/ 267056 w 5662228"/>
                            <a:gd name="connsiteY35" fmla="*/ 326908 h 346928"/>
                            <a:gd name="connsiteX36" fmla="*/ 228905 w 5662228"/>
                            <a:gd name="connsiteY36" fmla="*/ 287679 h 346928"/>
                            <a:gd name="connsiteX37" fmla="*/ 267056 w 5662228"/>
                            <a:gd name="connsiteY37" fmla="*/ 248450 h 346928"/>
                            <a:gd name="connsiteX38" fmla="*/ 305207 w 5662228"/>
                            <a:gd name="connsiteY38" fmla="*/ 287679 h 346928"/>
                            <a:gd name="connsiteX39" fmla="*/ 101736 w 5662228"/>
                            <a:gd name="connsiteY39" fmla="*/ 130763 h 346928"/>
                            <a:gd name="connsiteX40" fmla="*/ 152604 w 5662228"/>
                            <a:gd name="connsiteY40" fmla="*/ 130763 h 346928"/>
                            <a:gd name="connsiteX41" fmla="*/ 152604 w 5662228"/>
                            <a:gd name="connsiteY41" fmla="*/ 183068 h 346928"/>
                            <a:gd name="connsiteX42" fmla="*/ 101736 w 5662228"/>
                            <a:gd name="connsiteY42" fmla="*/ 183068 h 346928"/>
                            <a:gd name="connsiteX43" fmla="*/ 101736 w 5662228"/>
                            <a:gd name="connsiteY43" fmla="*/ 130763 h 346928"/>
                            <a:gd name="connsiteX44" fmla="*/ 190754 w 5662228"/>
                            <a:gd name="connsiteY44" fmla="*/ 169992 h 346928"/>
                            <a:gd name="connsiteX45" fmla="*/ 826603 w 5662228"/>
                            <a:gd name="connsiteY45" fmla="*/ 169992 h 346928"/>
                            <a:gd name="connsiteX46" fmla="*/ 826603 w 5662228"/>
                            <a:gd name="connsiteY46" fmla="*/ 183068 h 346928"/>
                            <a:gd name="connsiteX47" fmla="*/ 190754 w 5662228"/>
                            <a:gd name="connsiteY47" fmla="*/ 183068 h 346928"/>
                            <a:gd name="connsiteX48" fmla="*/ 190754 w 5662228"/>
                            <a:gd name="connsiteY48" fmla="*/ 169992 h 346928"/>
                            <a:gd name="connsiteX49" fmla="*/ 0 w 5662228"/>
                            <a:gd name="connsiteY49" fmla="*/ 0 h 346928"/>
                            <a:gd name="connsiteX50" fmla="*/ 85645 w 5662228"/>
                            <a:gd name="connsiteY50" fmla="*/ 78458 h 346928"/>
                            <a:gd name="connsiteX51" fmla="*/ 1258980 w 5662228"/>
                            <a:gd name="connsiteY51" fmla="*/ 78458 h 346928"/>
                            <a:gd name="connsiteX52" fmla="*/ 1173335 w 5662228"/>
                            <a:gd name="connsiteY52" fmla="*/ 0 h 346928"/>
                            <a:gd name="connsiteX53" fmla="*/ 0 w 5662228"/>
                            <a:gd name="connsiteY53" fmla="*/ 0 h 34692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</a:cxnLst>
                          <a:rect l="l" t="t" r="r" b="b"/>
                          <a:pathLst>
                            <a:path w="5662228" h="346928">
                              <a:moveTo>
                                <a:pt x="5595465" y="307293"/>
                              </a:moveTo>
                              <a:lnTo>
                                <a:pt x="5662229" y="267658"/>
                              </a:lnTo>
                              <a:lnTo>
                                <a:pt x="5662229" y="346929"/>
                              </a:lnTo>
                              <a:lnTo>
                                <a:pt x="5595465" y="307293"/>
                              </a:lnTo>
                              <a:moveTo>
                                <a:pt x="5519163" y="307293"/>
                              </a:moveTo>
                              <a:lnTo>
                                <a:pt x="5585927" y="267658"/>
                              </a:lnTo>
                              <a:lnTo>
                                <a:pt x="5585927" y="346929"/>
                              </a:lnTo>
                              <a:lnTo>
                                <a:pt x="5519163" y="307293"/>
                              </a:lnTo>
                              <a:moveTo>
                                <a:pt x="5442862" y="307293"/>
                              </a:moveTo>
                              <a:lnTo>
                                <a:pt x="5509626" y="267658"/>
                              </a:lnTo>
                              <a:lnTo>
                                <a:pt x="5509626" y="346929"/>
                              </a:lnTo>
                              <a:lnTo>
                                <a:pt x="5442862" y="307293"/>
                              </a:lnTo>
                              <a:moveTo>
                                <a:pt x="5366560" y="307293"/>
                              </a:moveTo>
                              <a:lnTo>
                                <a:pt x="5433324" y="267658"/>
                              </a:lnTo>
                              <a:lnTo>
                                <a:pt x="5433324" y="346929"/>
                              </a:lnTo>
                              <a:lnTo>
                                <a:pt x="5366560" y="307293"/>
                              </a:lnTo>
                              <a:moveTo>
                                <a:pt x="5290258" y="307293"/>
                              </a:moveTo>
                              <a:lnTo>
                                <a:pt x="5357022" y="267658"/>
                              </a:lnTo>
                              <a:lnTo>
                                <a:pt x="5357022" y="346929"/>
                              </a:lnTo>
                              <a:lnTo>
                                <a:pt x="5290258" y="307293"/>
                              </a:lnTo>
                              <a:moveTo>
                                <a:pt x="5213956" y="307293"/>
                              </a:moveTo>
                              <a:lnTo>
                                <a:pt x="5280720" y="267658"/>
                              </a:lnTo>
                              <a:lnTo>
                                <a:pt x="5280720" y="346929"/>
                              </a:lnTo>
                              <a:lnTo>
                                <a:pt x="5213956" y="307293"/>
                              </a:lnTo>
                              <a:moveTo>
                                <a:pt x="1068225" y="248450"/>
                              </a:moveTo>
                              <a:lnTo>
                                <a:pt x="1144527" y="248450"/>
                              </a:lnTo>
                              <a:lnTo>
                                <a:pt x="1144527" y="326908"/>
                              </a:lnTo>
                              <a:lnTo>
                                <a:pt x="1068225" y="326908"/>
                              </a:lnTo>
                              <a:lnTo>
                                <a:pt x="1068225" y="248450"/>
                              </a:lnTo>
                              <a:moveTo>
                                <a:pt x="915622" y="183068"/>
                              </a:moveTo>
                              <a:cubicBezTo>
                                <a:pt x="915622" y="197513"/>
                                <a:pt x="904235" y="209221"/>
                                <a:pt x="890188" y="209221"/>
                              </a:cubicBezTo>
                              <a:cubicBezTo>
                                <a:pt x="876140" y="209221"/>
                                <a:pt x="864754" y="197513"/>
                                <a:pt x="864754" y="183068"/>
                              </a:cubicBezTo>
                              <a:cubicBezTo>
                                <a:pt x="864754" y="168624"/>
                                <a:pt x="876140" y="156916"/>
                                <a:pt x="890188" y="156916"/>
                              </a:cubicBezTo>
                              <a:cubicBezTo>
                                <a:pt x="904235" y="156916"/>
                                <a:pt x="915622" y="168624"/>
                                <a:pt x="915622" y="183068"/>
                              </a:cubicBezTo>
                              <a:moveTo>
                                <a:pt x="305207" y="287679"/>
                              </a:moveTo>
                              <a:cubicBezTo>
                                <a:pt x="305207" y="309345"/>
                                <a:pt x="288127" y="326908"/>
                                <a:pt x="267056" y="326908"/>
                              </a:cubicBezTo>
                              <a:cubicBezTo>
                                <a:pt x="245986" y="326908"/>
                                <a:pt x="228905" y="309345"/>
                                <a:pt x="228905" y="287679"/>
                              </a:cubicBezTo>
                              <a:cubicBezTo>
                                <a:pt x="228905" y="266013"/>
                                <a:pt x="245986" y="248450"/>
                                <a:pt x="267056" y="248450"/>
                              </a:cubicBezTo>
                              <a:cubicBezTo>
                                <a:pt x="288127" y="248450"/>
                                <a:pt x="305207" y="266013"/>
                                <a:pt x="305207" y="287679"/>
                              </a:cubicBezTo>
                              <a:moveTo>
                                <a:pt x="101736" y="130763"/>
                              </a:moveTo>
                              <a:lnTo>
                                <a:pt x="152604" y="130763"/>
                              </a:lnTo>
                              <a:lnTo>
                                <a:pt x="152604" y="183068"/>
                              </a:lnTo>
                              <a:lnTo>
                                <a:pt x="101736" y="183068"/>
                              </a:lnTo>
                              <a:lnTo>
                                <a:pt x="101736" y="130763"/>
                              </a:lnTo>
                              <a:moveTo>
                                <a:pt x="190754" y="169992"/>
                              </a:moveTo>
                              <a:lnTo>
                                <a:pt x="826603" y="169992"/>
                              </a:lnTo>
                              <a:lnTo>
                                <a:pt x="826603" y="183068"/>
                              </a:lnTo>
                              <a:lnTo>
                                <a:pt x="190754" y="183068"/>
                              </a:lnTo>
                              <a:lnTo>
                                <a:pt x="190754" y="169992"/>
                              </a:lnTo>
                              <a:moveTo>
                                <a:pt x="0" y="0"/>
                              </a:moveTo>
                              <a:lnTo>
                                <a:pt x="85645" y="78458"/>
                              </a:lnTo>
                              <a:lnTo>
                                <a:pt x="1258980" y="78458"/>
                              </a:lnTo>
                              <a:lnTo>
                                <a:pt x="1173335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眉-07" style="position:absolute;left:0pt;margin-left:-54.9pt;margin-top:36pt;height:27.3pt;width:524.7pt;mso-position-vertical-relative:page;z-index:-251657216;mso-width-relative:page;mso-height-relative:page;" coordsize="6663689,346928" o:gfxdata="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">
              <o:lock v:ext="edit" aspectratio="f"/>
              <v:shape id="任意多边形: 形状 15" o:spid="_x0000_s1026" o:spt="100" style="position:absolute;left:127169;top:65382;height:248449;width:6536520;v-text-anchor:middle;" fillcolor="#000000" filled="t" stroked="f" coordsize="6536520,248449" o:gfxdata="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aoK8MtwAAANsAAAAP&#10;AAAAAAAAAAEAIAAAACIAAABkcnMvZG93bnJldi54bWxQSwECFAAUAAAACACHTuJAMy8FnjsAAAA5&#10;AAAAEAAAAAAAAAABACAAAAAGAQAAZHJzL3NoYXBleG1sLnhtbFBLBQYAAAAABgAGAFsBAACwAwAA&#10;AAA=&#10;" path="m254339,248450l0,0,6282181,0,6509752,222297,6536521,248450,5582748,248450,5582748,222297,6472822,222297,6272020,26153,63701,26153,264494,222297,5048636,222297,5048636,248450,254339,248450m915622,169992l279773,169992,279773,196144,915622,196144,915622,169992e">
                <v:path o:connectlocs="254339,248450;0,0;6282181,0;6509752,222297;6536521,248450;5582748,248450;5582748,222297;6472822,222297;6272020,26153;63701,26153;264494,222297;5048636,222297;5048636,248450;254339,248450;915622,169992;279773,169992;279773,196144;915622,196144;915622,169992" o:connectangles="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  <v:shape id="任意多边形: 形状 16" o:spid="_x0000_s1026" o:spt="100" style="position:absolute;left:0;top:0;height:346928;width:5662228;v-text-anchor:middle;" fillcolor="#FFC12F" filled="t" stroked="f" coordsize="5662228,346928" o:gfxdata="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2SRPrsAAADb&#10;AAAADwAAAAAAAAABACAAAAAiAAAAZHJzL2Rvd25yZXYueG1sUEsBAhQAFAAAAAgAh07iQDMvBZ47&#10;AAAAOQAAABAAAAAAAAAAAQAgAAAACgEAAGRycy9zaGFwZXhtbC54bWxQSwUGAAAAAAYABgBbAQAA&#10;tAMAAAAA&#10;" path="m5595465,307293l5662229,267658,5662229,346929,5595465,307293m5519163,307293l5585927,267658,5585927,346929,5519163,307293m5442862,307293l5509626,267658,5509626,346929,5442862,307293m5366560,307293l5433324,267658,5433324,346929,5366560,307293m5290258,307293l5357022,267658,5357022,346929,5290258,307293m5213956,307293l5280720,267658,5280720,346929,5213956,307293m1068225,248450l1144527,248450,1144527,326908,1068225,326908,1068225,248450m915622,183068c915622,197513,904235,209221,890188,209221c876140,209221,864754,197513,864754,183068c864754,168624,876140,156916,890188,156916c904235,156916,915622,168624,915622,183068m305207,287679c305207,309345,288127,326908,267056,326908c245986,326908,228905,309345,228905,287679c228905,266013,245986,248450,267056,248450c288127,248450,305207,266013,305207,287679m101736,130763l152604,130763,152604,183068,101736,183068,101736,130763m190754,169992l826603,169992,826603,183068,190754,183068,190754,169992m0,0l85645,78458,1258980,78458,1173335,0,0,0e">
                <v:path o:connectlocs="5595465,307293;5662229,267658;5662229,346929;5595465,307293;5519163,307293;5585927,267658;5585927,346929;5519163,307293;5442862,307293;5509626,267658;5509626,346929;5442862,307293;5366560,307293;5433324,267658;5433324,346929;5366560,307293;5290258,307293;5357022,267658;5357022,346929;5290258,307293;5213956,307293;5280720,267658;5280720,346929;5213956,307293;1068225,248450;1144527,248450;1144527,326908;1068225,326908;1068225,248450;915622,183068;890188,209221;864754,183068;890188,156916;915622,183068;305207,287679;267056,326908;228905,287679;267056,248450;305207,287679;101736,130763;152604,130763;152604,183068;101736,183068;101736,130763;190754,169992;826603,169992;826603,183068;190754,183068;190754,169992;0,0;85645,78458;1258980,78458;1173335,0;0,0" o:connectangles="0,0,0,0,0,0,0,0,0,0,0,0,0,0,0,0,0,0,0,0,0,0,0,0,0,0,0,0,0,0,0,0,0,0,0,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信奥集训课普及组CSP-J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71B9B1"/>
    <w:multiLevelType w:val="multilevel"/>
    <w:tmpl w:val="B171B9B1"/>
    <w:lvl w:ilvl="0" w:tentative="0">
      <w:start w:val="1"/>
      <w:numFmt w:val="chineseCounting"/>
      <w:pStyle w:val="3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1" w:tentative="0">
      <w:start w:val="1"/>
      <w:numFmt w:val="decimal"/>
      <w:pStyle w:val="4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2" w:tentative="0">
      <w:start w:val="1"/>
      <w:numFmt w:val="decimal"/>
      <w:pStyle w:val="5"/>
      <w:suff w:val="nothing"/>
      <w:lvlText w:val="(%3) "/>
      <w:lvlJc w:val="left"/>
      <w:pPr>
        <w:ind w:left="0" w:firstLine="0"/>
      </w:pPr>
      <w:rPr>
        <w:rFonts w:hint="eastAsia" w:ascii="微软雅黑" w:hAnsi="微软雅黑" w:eastAsia="微软雅黑"/>
      </w:rPr>
    </w:lvl>
    <w:lvl w:ilvl="3" w:tentative="0">
      <w:start w:val="1"/>
      <w:numFmt w:val="decimal"/>
      <w:pStyle w:val="6"/>
      <w:suff w:val="nothing"/>
      <w:lvlText w:val="%4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4" w:tentative="0">
      <w:start w:val="1"/>
      <w:numFmt w:val="upperLetter"/>
      <w:pStyle w:val="7"/>
      <w:suff w:val="nothing"/>
      <w:lvlText w:val="%5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5" w:tentative="0">
      <w:start w:val="1"/>
      <w:numFmt w:val="lowerLetter"/>
      <w:pStyle w:val="8"/>
      <w:suff w:val="nothing"/>
      <w:lvlText w:val="%6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6" w:tentative="0">
      <w:start w:val="1"/>
      <w:numFmt w:val="lowerLetter"/>
      <w:pStyle w:val="9"/>
      <w:suff w:val="nothing"/>
      <w:lvlText w:val="%7）"/>
      <w:lvlJc w:val="left"/>
      <w:pPr>
        <w:ind w:left="0" w:firstLine="0"/>
      </w:pPr>
      <w:rPr>
        <w:rFonts w:hint="eastAsia" w:ascii="微软雅黑" w:hAnsi="微软雅黑" w:eastAsia="微软雅黑"/>
      </w:rPr>
    </w:lvl>
    <w:lvl w:ilvl="7" w:tentative="0">
      <w:start w:val="1"/>
      <w:numFmt w:val="lowerRoman"/>
      <w:pStyle w:val="10"/>
      <w:suff w:val="nothing"/>
      <w:lvlText w:val="%8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</w:abstractNum>
  <w:abstractNum w:abstractNumId="1">
    <w:nsid w:val="E30FDBFD"/>
    <w:multiLevelType w:val="singleLevel"/>
    <w:tmpl w:val="E30FDBF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10"/>
  </w:num>
  <w:num w:numId="5">
    <w:abstractNumId w:val="11"/>
  </w:num>
  <w:num w:numId="6">
    <w:abstractNumId w:val="8"/>
  </w:num>
  <w:num w:numId="7">
    <w:abstractNumId w:val="4"/>
  </w:num>
  <w:num w:numId="8">
    <w:abstractNumId w:val="9"/>
  </w:num>
  <w:num w:numId="9">
    <w:abstractNumId w:val="6"/>
  </w:num>
  <w:num w:numId="10">
    <w:abstractNumId w:val="3"/>
  </w:num>
  <w:num w:numId="11">
    <w:abstractNumId w:val="2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1E6C63"/>
    <w:rsid w:val="001839E7"/>
    <w:rsid w:val="00652249"/>
    <w:rsid w:val="00891237"/>
    <w:rsid w:val="00DE17F4"/>
    <w:rsid w:val="02BB50DD"/>
    <w:rsid w:val="036F2FCB"/>
    <w:rsid w:val="03E60DF3"/>
    <w:rsid w:val="0435716E"/>
    <w:rsid w:val="04577897"/>
    <w:rsid w:val="052916E9"/>
    <w:rsid w:val="059B10DE"/>
    <w:rsid w:val="063533F0"/>
    <w:rsid w:val="069F3BC7"/>
    <w:rsid w:val="073B1CF4"/>
    <w:rsid w:val="08230E10"/>
    <w:rsid w:val="082A3964"/>
    <w:rsid w:val="083B668E"/>
    <w:rsid w:val="08645315"/>
    <w:rsid w:val="08C425B0"/>
    <w:rsid w:val="0B087AA5"/>
    <w:rsid w:val="0DBA4F1C"/>
    <w:rsid w:val="0F905A2D"/>
    <w:rsid w:val="11567578"/>
    <w:rsid w:val="11E41260"/>
    <w:rsid w:val="14022FE1"/>
    <w:rsid w:val="15571520"/>
    <w:rsid w:val="1761434E"/>
    <w:rsid w:val="187F6C09"/>
    <w:rsid w:val="18FF2D96"/>
    <w:rsid w:val="19E13E11"/>
    <w:rsid w:val="1C342E22"/>
    <w:rsid w:val="1C443E27"/>
    <w:rsid w:val="1D0E77B2"/>
    <w:rsid w:val="1F272182"/>
    <w:rsid w:val="1FA57988"/>
    <w:rsid w:val="206B20E3"/>
    <w:rsid w:val="23051982"/>
    <w:rsid w:val="249266C1"/>
    <w:rsid w:val="24C663E3"/>
    <w:rsid w:val="251F22F5"/>
    <w:rsid w:val="27FC6D89"/>
    <w:rsid w:val="28F57442"/>
    <w:rsid w:val="2B031445"/>
    <w:rsid w:val="2C296E79"/>
    <w:rsid w:val="2C72620C"/>
    <w:rsid w:val="2C7D4D24"/>
    <w:rsid w:val="2E6A2764"/>
    <w:rsid w:val="2E786E6E"/>
    <w:rsid w:val="30BC0F82"/>
    <w:rsid w:val="31A128ED"/>
    <w:rsid w:val="32B15366"/>
    <w:rsid w:val="359A6901"/>
    <w:rsid w:val="35D07CD5"/>
    <w:rsid w:val="378A4ABB"/>
    <w:rsid w:val="3A773A3E"/>
    <w:rsid w:val="3B1A41EB"/>
    <w:rsid w:val="3D382B4C"/>
    <w:rsid w:val="3EE14075"/>
    <w:rsid w:val="40677DD3"/>
    <w:rsid w:val="40A73721"/>
    <w:rsid w:val="40E95D5D"/>
    <w:rsid w:val="42A11040"/>
    <w:rsid w:val="43367DB2"/>
    <w:rsid w:val="439146DC"/>
    <w:rsid w:val="43F64334"/>
    <w:rsid w:val="44A95583"/>
    <w:rsid w:val="45DC388D"/>
    <w:rsid w:val="45E97311"/>
    <w:rsid w:val="49121238"/>
    <w:rsid w:val="49427B7B"/>
    <w:rsid w:val="4A3A6AD6"/>
    <w:rsid w:val="4B537D77"/>
    <w:rsid w:val="4BBA3C43"/>
    <w:rsid w:val="4D1B2411"/>
    <w:rsid w:val="4E2C69CB"/>
    <w:rsid w:val="4F451432"/>
    <w:rsid w:val="5266638D"/>
    <w:rsid w:val="52B3190A"/>
    <w:rsid w:val="52FD3D0F"/>
    <w:rsid w:val="543257C7"/>
    <w:rsid w:val="56050E69"/>
    <w:rsid w:val="560531B2"/>
    <w:rsid w:val="564C16E4"/>
    <w:rsid w:val="56F17635"/>
    <w:rsid w:val="5788321E"/>
    <w:rsid w:val="57D672FD"/>
    <w:rsid w:val="59FF5D82"/>
    <w:rsid w:val="5AF21CB4"/>
    <w:rsid w:val="5BD33E0C"/>
    <w:rsid w:val="5CDF354A"/>
    <w:rsid w:val="5D781707"/>
    <w:rsid w:val="5E4C017A"/>
    <w:rsid w:val="5EC565CC"/>
    <w:rsid w:val="5F3006F2"/>
    <w:rsid w:val="5FC4301F"/>
    <w:rsid w:val="61AA21B0"/>
    <w:rsid w:val="61BC3E9C"/>
    <w:rsid w:val="639A1185"/>
    <w:rsid w:val="64312D1D"/>
    <w:rsid w:val="656520E7"/>
    <w:rsid w:val="66077EDA"/>
    <w:rsid w:val="681E6C63"/>
    <w:rsid w:val="68C00FDC"/>
    <w:rsid w:val="69292E81"/>
    <w:rsid w:val="69834734"/>
    <w:rsid w:val="6A3B10C3"/>
    <w:rsid w:val="6B6E5F1B"/>
    <w:rsid w:val="6D7D233F"/>
    <w:rsid w:val="6DE074B8"/>
    <w:rsid w:val="6F2579E2"/>
    <w:rsid w:val="6F8D7CC4"/>
    <w:rsid w:val="70883AC5"/>
    <w:rsid w:val="70C92C9D"/>
    <w:rsid w:val="71B116FE"/>
    <w:rsid w:val="72B33FBD"/>
    <w:rsid w:val="74822F34"/>
    <w:rsid w:val="769A666E"/>
    <w:rsid w:val="77571D33"/>
    <w:rsid w:val="78F13798"/>
    <w:rsid w:val="79EF058C"/>
    <w:rsid w:val="7BB652C9"/>
    <w:rsid w:val="7BFA20A5"/>
    <w:rsid w:val="7C152BDC"/>
    <w:rsid w:val="7D214757"/>
    <w:rsid w:val="7D8D0C90"/>
    <w:rsid w:val="7E063AD0"/>
    <w:rsid w:val="7EC6610C"/>
    <w:rsid w:val="7F831CA3"/>
    <w:rsid w:val="7F8D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99" w:semiHidden="0" w:name="Quote"/>
    <w:lsdException w:qFormat="1" w:unhideWhenUsed="0" w:uiPriority="99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50" w:afterLines="5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paragraph" w:styleId="3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-420"/>
      </w:tabs>
      <w:adjustRightInd w:val="0"/>
      <w:snapToGrid w:val="0"/>
      <w:spacing w:before="50" w:beforeLines="50" w:after="50" w:afterLines="50"/>
      <w:outlineLvl w:val="0"/>
    </w:pPr>
    <w:rPr>
      <w:rFonts w:ascii="微软雅黑" w:hAnsi="微软雅黑" w:eastAsia="微软雅黑" w:cs="Times New Roman"/>
      <w:b/>
      <w:bCs/>
      <w:color w:val="000000" w:themeColor="text1"/>
      <w:kern w:val="44"/>
      <w:sz w:val="30"/>
      <w:szCs w:val="30"/>
      <w:lang w:val="en-US" w:eastAsia="zh-CN" w:bidi="ar-SA"/>
      <w14:textFill>
        <w14:solidFill>
          <w14:schemeClr w14:val="tx1"/>
        </w14:solidFill>
      </w14:textFill>
    </w:rPr>
  </w:style>
  <w:style w:type="paragraph" w:styleId="4">
    <w:name w:val="heading 2"/>
    <w:next w:val="1"/>
    <w:unhideWhenUsed/>
    <w:qFormat/>
    <w:uiPriority w:val="0"/>
    <w:pPr>
      <w:numPr>
        <w:ilvl w:val="1"/>
        <w:numId w:val="1"/>
      </w:numPr>
      <w:adjustRightInd w:val="0"/>
      <w:snapToGrid w:val="0"/>
      <w:spacing w:before="50" w:beforeLines="50" w:after="50" w:afterLines="50"/>
      <w:outlineLvl w:val="1"/>
    </w:pPr>
    <w:rPr>
      <w:rFonts w:ascii="微软雅黑" w:hAnsi="微软雅黑" w:eastAsia="微软雅黑" w:cs="Times New Roman"/>
      <w:b/>
      <w:bCs/>
      <w:color w:val="000000" w:themeColor="text1"/>
      <w:kern w:val="2"/>
      <w:sz w:val="28"/>
      <w:szCs w:val="28"/>
      <w:lang w:val="en-US" w:eastAsia="zh-CN" w:bidi="ar-SA"/>
      <w14:textFill>
        <w14:solidFill>
          <w14:schemeClr w14:val="tx1"/>
        </w14:solidFill>
      </w14:textFill>
    </w:rPr>
  </w:style>
  <w:style w:type="paragraph" w:styleId="5">
    <w:name w:val="heading 3"/>
    <w:next w:val="1"/>
    <w:unhideWhenUsed/>
    <w:qFormat/>
    <w:uiPriority w:val="0"/>
    <w:pPr>
      <w:numPr>
        <w:ilvl w:val="2"/>
        <w:numId w:val="1"/>
      </w:numPr>
      <w:tabs>
        <w:tab w:val="left" w:pos="312"/>
      </w:tabs>
      <w:adjustRightInd w:val="0"/>
      <w:snapToGrid w:val="0"/>
      <w:spacing w:before="156" w:beforeLines="50" w:after="156" w:afterLines="50"/>
      <w:outlineLvl w:val="2"/>
    </w:pPr>
    <w:rPr>
      <w:rFonts w:ascii="微软雅黑" w:hAnsi="微软雅黑" w:eastAsia="微软雅黑" w:cs="Times New Roman"/>
      <w:b/>
      <w:bCs/>
      <w:color w:val="000000" w:themeColor="text1"/>
      <w:kern w:val="2"/>
      <w:sz w:val="26"/>
      <w:szCs w:val="26"/>
      <w:lang w:val="en-US" w:eastAsia="zh-CN" w:bidi="ar-SA"/>
      <w14:textFill>
        <w14:solidFill>
          <w14:schemeClr w14:val="tx1"/>
        </w14:solidFill>
      </w14:textFill>
    </w:rPr>
  </w:style>
  <w:style w:type="paragraph" w:styleId="6">
    <w:name w:val="heading 4"/>
    <w:next w:val="1"/>
    <w:unhideWhenUsed/>
    <w:qFormat/>
    <w:uiPriority w:val="0"/>
    <w:pPr>
      <w:numPr>
        <w:ilvl w:val="3"/>
        <w:numId w:val="1"/>
      </w:numPr>
      <w:adjustRightInd w:val="0"/>
      <w:snapToGrid w:val="0"/>
      <w:spacing w:before="50" w:beforeLines="50" w:after="50" w:afterLines="50"/>
      <w:outlineLvl w:val="3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7">
    <w:name w:val="heading 5"/>
    <w:next w:val="1"/>
    <w:unhideWhenUsed/>
    <w:qFormat/>
    <w:uiPriority w:val="0"/>
    <w:pPr>
      <w:numPr>
        <w:ilvl w:val="4"/>
        <w:numId w:val="1"/>
      </w:numPr>
      <w:adjustRightInd w:val="0"/>
      <w:snapToGrid w:val="0"/>
      <w:spacing w:before="50" w:beforeLines="50" w:after="50" w:afterLines="50"/>
      <w:outlineLvl w:val="4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8">
    <w:name w:val="heading 6"/>
    <w:next w:val="1"/>
    <w:semiHidden/>
    <w:unhideWhenUsed/>
    <w:qFormat/>
    <w:uiPriority w:val="0"/>
    <w:pPr>
      <w:numPr>
        <w:ilvl w:val="5"/>
        <w:numId w:val="1"/>
      </w:numPr>
      <w:adjustRightInd w:val="0"/>
      <w:snapToGrid w:val="0"/>
      <w:spacing w:before="50" w:beforeLines="50" w:after="50" w:afterLines="50"/>
      <w:outlineLvl w:val="5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9">
    <w:name w:val="heading 7"/>
    <w:next w:val="1"/>
    <w:semiHidden/>
    <w:unhideWhenUsed/>
    <w:qFormat/>
    <w:uiPriority w:val="0"/>
    <w:pPr>
      <w:numPr>
        <w:ilvl w:val="6"/>
        <w:numId w:val="1"/>
      </w:numPr>
      <w:tabs>
        <w:tab w:val="left" w:pos="4800"/>
      </w:tabs>
      <w:adjustRightInd w:val="0"/>
      <w:snapToGrid w:val="0"/>
      <w:spacing w:before="50" w:beforeLines="50" w:after="50" w:afterLines="50"/>
      <w:outlineLvl w:val="6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0">
    <w:name w:val="heading 8"/>
    <w:next w:val="1"/>
    <w:semiHidden/>
    <w:unhideWhenUsed/>
    <w:qFormat/>
    <w:uiPriority w:val="0"/>
    <w:pPr>
      <w:numPr>
        <w:ilvl w:val="7"/>
        <w:numId w:val="1"/>
      </w:numPr>
      <w:adjustRightInd w:val="0"/>
      <w:snapToGrid w:val="0"/>
      <w:spacing w:before="50" w:beforeLines="50" w:after="50" w:afterLines="50"/>
      <w:outlineLvl w:val="7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1">
    <w:name w:val="heading 9"/>
    <w:next w:val="1"/>
    <w:semiHidden/>
    <w:unhideWhenUsed/>
    <w:qFormat/>
    <w:uiPriority w:val="0"/>
    <w:pPr>
      <w:numPr>
        <w:ilvl w:val="8"/>
        <w:numId w:val="1"/>
      </w:numPr>
      <w:adjustRightInd w:val="0"/>
      <w:snapToGrid w:val="0"/>
      <w:spacing w:before="50" w:beforeLines="50" w:after="50" w:afterLines="50"/>
      <w:outlineLvl w:val="8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90">
    <w:name w:val="Default Paragraph Font"/>
    <w:unhideWhenUsed/>
    <w:qFormat/>
    <w:uiPriority w:val="1"/>
  </w:style>
  <w:style w:type="table" w:default="1" w:styleId="8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3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0"/>
        <w:numId w:val="2"/>
      </w:numPr>
      <w:contextualSpacing/>
    </w:p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</w:style>
  <w:style w:type="paragraph" w:styleId="16">
    <w:name w:val="Note Heading"/>
    <w:basedOn w:val="1"/>
    <w:next w:val="1"/>
    <w:link w:val="134"/>
    <w:qFormat/>
    <w:uiPriority w:val="0"/>
    <w:pPr>
      <w:jc w:val="center"/>
    </w:p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contextualSpacing/>
    </w:p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</w:style>
  <w:style w:type="paragraph" w:styleId="19">
    <w:name w:val="E-mail Signature"/>
    <w:basedOn w:val="1"/>
    <w:link w:val="112"/>
    <w:qFormat/>
    <w:uiPriority w:val="0"/>
  </w:style>
  <w:style w:type="paragraph" w:styleId="20">
    <w:name w:val="List Number"/>
    <w:basedOn w:val="1"/>
    <w:qFormat/>
    <w:uiPriority w:val="0"/>
    <w:pPr>
      <w:numPr>
        <w:ilvl w:val="0"/>
        <w:numId w:val="4"/>
      </w:numPr>
      <w:contextualSpacing/>
    </w:pPr>
  </w:style>
  <w:style w:type="paragraph" w:styleId="21">
    <w:name w:val="Normal Indent"/>
    <w:basedOn w:val="1"/>
    <w:qFormat/>
    <w:uiPriority w:val="0"/>
    <w:pPr>
      <w:ind w:firstLine="420"/>
    </w:pPr>
  </w:style>
  <w:style w:type="paragraph" w:styleId="22">
    <w:name w:val="caption"/>
    <w:basedOn w:val="1"/>
    <w:next w:val="1"/>
    <w:semiHidden/>
    <w:unhideWhenUsed/>
    <w:qFormat/>
    <w:uiPriority w:val="0"/>
    <w:pPr>
      <w:ind w:firstLine="0" w:firstLineChars="0"/>
    </w:pPr>
    <w:rPr>
      <w:sz w:val="20"/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</w:style>
  <w:style w:type="paragraph" w:styleId="24">
    <w:name w:val="List Bullet"/>
    <w:basedOn w:val="1"/>
    <w:qFormat/>
    <w:uiPriority w:val="0"/>
    <w:pPr>
      <w:numPr>
        <w:ilvl w:val="0"/>
        <w:numId w:val="5"/>
      </w:numPr>
      <w:contextualSpacing/>
    </w:p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Theme="majorHAnsi" w:hAnsiTheme="majorHAnsi" w:eastAsiaTheme="majorEastAsia" w:cstheme="majorBidi"/>
      <w:sz w:val="24"/>
      <w:szCs w:val="24"/>
    </w:rPr>
  </w:style>
  <w:style w:type="paragraph" w:styleId="26">
    <w:name w:val="Document Map"/>
    <w:basedOn w:val="1"/>
    <w:link w:val="121"/>
    <w:qFormat/>
    <w:uiPriority w:val="0"/>
    <w:rPr>
      <w:rFonts w:ascii="Microsoft YaHei UI" w:eastAsia="Microsoft YaHei UI"/>
      <w:sz w:val="18"/>
      <w:szCs w:val="18"/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asciiTheme="majorHAnsi" w:hAnsiTheme="majorHAnsi" w:eastAsiaTheme="majorEastAsia" w:cstheme="majorBidi"/>
      <w:sz w:val="24"/>
      <w:szCs w:val="24"/>
    </w:rPr>
  </w:style>
  <w:style w:type="paragraph" w:styleId="28">
    <w:name w:val="annotation text"/>
    <w:basedOn w:val="1"/>
    <w:qFormat/>
    <w:uiPriority w:val="0"/>
    <w:pPr>
      <w:ind w:firstLine="0" w:firstLineChars="0"/>
      <w:jc w:val="left"/>
    </w:p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</w:style>
  <w:style w:type="paragraph" w:styleId="30">
    <w:name w:val="Salutation"/>
    <w:basedOn w:val="1"/>
    <w:next w:val="1"/>
    <w:link w:val="110"/>
    <w:qFormat/>
    <w:uiPriority w:val="0"/>
    <w:pPr>
      <w:ind w:firstLine="0" w:firstLineChars="0"/>
    </w:pPr>
  </w:style>
  <w:style w:type="paragraph" w:styleId="31">
    <w:name w:val="Body Text 3"/>
    <w:basedOn w:val="1"/>
    <w:link w:val="127"/>
    <w:qFormat/>
    <w:uiPriority w:val="0"/>
    <w:pPr>
      <w:spacing w:after="120"/>
    </w:pPr>
    <w:rPr>
      <w:sz w:val="16"/>
      <w:szCs w:val="16"/>
    </w:rPr>
  </w:style>
  <w:style w:type="paragraph" w:styleId="32">
    <w:name w:val="Closing"/>
    <w:basedOn w:val="1"/>
    <w:link w:val="114"/>
    <w:qFormat/>
    <w:uiPriority w:val="0"/>
    <w:pPr>
      <w:ind w:left="100" w:leftChars="2100"/>
    </w:pPr>
  </w:style>
  <w:style w:type="paragraph" w:styleId="33">
    <w:name w:val="List Bullet 3"/>
    <w:basedOn w:val="1"/>
    <w:qFormat/>
    <w:uiPriority w:val="0"/>
    <w:pPr>
      <w:numPr>
        <w:ilvl w:val="0"/>
        <w:numId w:val="6"/>
      </w:numPr>
      <w:contextualSpacing/>
    </w:pPr>
  </w:style>
  <w:style w:type="paragraph" w:styleId="34">
    <w:name w:val="Body Text"/>
    <w:basedOn w:val="1"/>
    <w:link w:val="128"/>
    <w:qFormat/>
    <w:uiPriority w:val="0"/>
  </w:style>
  <w:style w:type="paragraph" w:styleId="35">
    <w:name w:val="Body Text Indent"/>
    <w:basedOn w:val="1"/>
    <w:link w:val="130"/>
    <w:qFormat/>
    <w:uiPriority w:val="0"/>
    <w:pPr>
      <w:spacing w:after="120"/>
      <w:ind w:left="420" w:leftChars="200"/>
    </w:pPr>
  </w:style>
  <w:style w:type="paragraph" w:styleId="36">
    <w:name w:val="List Number 3"/>
    <w:basedOn w:val="1"/>
    <w:qFormat/>
    <w:uiPriority w:val="0"/>
    <w:pPr>
      <w:numPr>
        <w:ilvl w:val="0"/>
        <w:numId w:val="7"/>
      </w:numPr>
      <w:contextualSpacing/>
    </w:p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40">
    <w:name w:val="List Bullet 2"/>
    <w:basedOn w:val="1"/>
    <w:qFormat/>
    <w:uiPriority w:val="0"/>
    <w:pPr>
      <w:numPr>
        <w:ilvl w:val="0"/>
        <w:numId w:val="8"/>
      </w:numPr>
      <w:contextualSpacing/>
    </w:pPr>
  </w:style>
  <w:style w:type="paragraph" w:styleId="41">
    <w:name w:val="HTML Address"/>
    <w:basedOn w:val="1"/>
    <w:link w:val="107"/>
    <w:qFormat/>
    <w:uiPriority w:val="0"/>
    <w:rPr>
      <w:i/>
      <w:iCs/>
    </w:rPr>
  </w:style>
  <w:style w:type="paragraph" w:styleId="42">
    <w:name w:val="index 4"/>
    <w:basedOn w:val="1"/>
    <w:next w:val="1"/>
    <w:qFormat/>
    <w:uiPriority w:val="0"/>
    <w:pPr>
      <w:ind w:left="600" w:leftChars="600" w:firstLine="0"/>
    </w:pPr>
  </w:style>
  <w:style w:type="paragraph" w:styleId="43">
    <w:name w:val="toc 5"/>
    <w:basedOn w:val="1"/>
    <w:next w:val="1"/>
    <w:qFormat/>
    <w:uiPriority w:val="0"/>
    <w:pPr>
      <w:ind w:left="1680" w:leftChars="800"/>
    </w:pPr>
  </w:style>
  <w:style w:type="paragraph" w:styleId="44">
    <w:name w:val="toc 3"/>
    <w:basedOn w:val="1"/>
    <w:next w:val="1"/>
    <w:qFormat/>
    <w:uiPriority w:val="0"/>
    <w:pPr>
      <w:ind w:left="840" w:leftChars="400"/>
    </w:pPr>
  </w:style>
  <w:style w:type="paragraph" w:styleId="45">
    <w:name w:val="Plain Text"/>
    <w:basedOn w:val="1"/>
    <w:link w:val="111"/>
    <w:qFormat/>
    <w:uiPriority w:val="0"/>
    <w:rPr>
      <w:rFonts w:hAnsi="Courier New" w:cs="Courier New" w:asciiTheme="minorEastAsia" w:eastAsiaTheme="minorEastAsia"/>
    </w:rPr>
  </w:style>
  <w:style w:type="paragraph" w:styleId="46">
    <w:name w:val="List Bullet 5"/>
    <w:basedOn w:val="1"/>
    <w:qFormat/>
    <w:uiPriority w:val="0"/>
    <w:pPr>
      <w:numPr>
        <w:ilvl w:val="0"/>
        <w:numId w:val="9"/>
      </w:numPr>
      <w:contextualSpacing/>
    </w:pPr>
  </w:style>
  <w:style w:type="paragraph" w:styleId="47">
    <w:name w:val="List Number 4"/>
    <w:basedOn w:val="1"/>
    <w:qFormat/>
    <w:uiPriority w:val="0"/>
    <w:pPr>
      <w:numPr>
        <w:ilvl w:val="0"/>
        <w:numId w:val="10"/>
      </w:numPr>
      <w:contextualSpacing/>
    </w:p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3"/>
    <w:basedOn w:val="1"/>
    <w:next w:val="1"/>
    <w:qFormat/>
    <w:uiPriority w:val="0"/>
    <w:pPr>
      <w:ind w:left="400" w:leftChars="400" w:firstLine="0"/>
    </w:pPr>
  </w:style>
  <w:style w:type="paragraph" w:styleId="50">
    <w:name w:val="Date"/>
    <w:basedOn w:val="1"/>
    <w:next w:val="1"/>
    <w:link w:val="119"/>
    <w:qFormat/>
    <w:uiPriority w:val="0"/>
    <w:pPr>
      <w:ind w:firstLine="0" w:firstLineChars="0"/>
      <w:jc w:val="right"/>
    </w:pPr>
  </w:style>
  <w:style w:type="paragraph" w:styleId="51">
    <w:name w:val="Body Text Indent 2"/>
    <w:basedOn w:val="1"/>
    <w:link w:val="132"/>
    <w:qFormat/>
    <w:uiPriority w:val="0"/>
    <w:pPr>
      <w:spacing w:after="120" w:line="480" w:lineRule="auto"/>
      <w:ind w:left="420" w:leftChars="200"/>
    </w:pPr>
  </w:style>
  <w:style w:type="paragraph" w:styleId="52">
    <w:name w:val="endnote text"/>
    <w:basedOn w:val="1"/>
    <w:qFormat/>
    <w:uiPriority w:val="0"/>
    <w:pPr>
      <w:ind w:firstLine="0" w:firstLineChars="0"/>
      <w:jc w:val="left"/>
    </w:pPr>
  </w:style>
  <w:style w:type="paragraph" w:styleId="53">
    <w:name w:val="List Continue 5"/>
    <w:basedOn w:val="1"/>
    <w:qFormat/>
    <w:uiPriority w:val="0"/>
    <w:pPr>
      <w:spacing w:after="120"/>
      <w:ind w:left="2100" w:leftChars="1000"/>
      <w:contextualSpacing/>
    </w:pPr>
  </w:style>
  <w:style w:type="paragraph" w:styleId="54">
    <w:name w:val="Balloon Text"/>
    <w:basedOn w:val="1"/>
    <w:qFormat/>
    <w:uiPriority w:val="0"/>
    <w:pPr>
      <w:spacing w:before="156" w:after="156"/>
      <w:ind w:firstLine="0" w:firstLineChars="0"/>
    </w:pPr>
    <w:rPr>
      <w:rFonts w:cs="微软雅黑"/>
      <w:sz w:val="18"/>
      <w:szCs w:val="18"/>
    </w:rPr>
  </w:style>
  <w:style w:type="paragraph" w:styleId="55">
    <w:name w:val="footer"/>
    <w:basedOn w:val="1"/>
    <w:link w:val="136"/>
    <w:qFormat/>
    <w:uiPriority w:val="0"/>
    <w:pPr>
      <w:tabs>
        <w:tab w:val="center" w:pos="4153"/>
        <w:tab w:val="right" w:pos="8306"/>
      </w:tabs>
      <w:jc w:val="left"/>
    </w:pPr>
    <w:rPr>
      <w:sz w:val="18"/>
    </w:rPr>
  </w:style>
  <w:style w:type="paragraph" w:styleId="56">
    <w:name w:val="envelope return"/>
    <w:basedOn w:val="1"/>
    <w:qFormat/>
    <w:uiPriority w:val="0"/>
    <w:rPr>
      <w:rFonts w:asciiTheme="majorHAnsi" w:hAnsiTheme="majorHAnsi" w:eastAsiaTheme="majorEastAsia" w:cstheme="majorBidi"/>
    </w:rPr>
  </w:style>
  <w:style w:type="paragraph" w:styleId="57">
    <w:name w:val="header"/>
    <w:basedOn w:val="1"/>
    <w:link w:val="135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</w:pPr>
    <w:rPr>
      <w:sz w:val="18"/>
    </w:rPr>
  </w:style>
  <w:style w:type="paragraph" w:styleId="58">
    <w:name w:val="Signature"/>
    <w:basedOn w:val="1"/>
    <w:link w:val="118"/>
    <w:qFormat/>
    <w:uiPriority w:val="0"/>
    <w:pPr>
      <w:ind w:firstLine="0" w:firstLineChars="0"/>
      <w:jc w:val="right"/>
    </w:pPr>
  </w:style>
  <w:style w:type="paragraph" w:styleId="59">
    <w:name w:val="toc 1"/>
    <w:basedOn w:val="1"/>
    <w:next w:val="1"/>
    <w:qFormat/>
    <w:uiPriority w:val="0"/>
  </w:style>
  <w:style w:type="paragraph" w:styleId="60">
    <w:name w:val="List Continue 4"/>
    <w:basedOn w:val="1"/>
    <w:qFormat/>
    <w:uiPriority w:val="0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qFormat/>
    <w:uiPriority w:val="0"/>
    <w:pPr>
      <w:ind w:left="1260" w:leftChars="600"/>
    </w:pPr>
  </w:style>
  <w:style w:type="paragraph" w:styleId="62">
    <w:name w:val="index heading"/>
    <w:basedOn w:val="1"/>
    <w:next w:val="63"/>
    <w:qFormat/>
    <w:uiPriority w:val="0"/>
    <w:rPr>
      <w:rFonts w:asciiTheme="majorHAnsi" w:hAnsiTheme="majorHAnsi" w:eastAsiaTheme="majorEastAsia" w:cstheme="majorBidi"/>
      <w:b/>
      <w:bCs/>
    </w:rPr>
  </w:style>
  <w:style w:type="paragraph" w:styleId="63">
    <w:name w:val="index 1"/>
    <w:basedOn w:val="1"/>
    <w:next w:val="1"/>
    <w:qFormat/>
    <w:uiPriority w:val="0"/>
    <w:pPr>
      <w:ind w:firstLine="0"/>
    </w:pPr>
  </w:style>
  <w:style w:type="paragraph" w:styleId="64">
    <w:name w:val="Subtitle"/>
    <w:next w:val="1"/>
    <w:qFormat/>
    <w:uiPriority w:val="0"/>
    <w:pPr>
      <w:spacing w:after="50" w:afterLines="50" w:line="288" w:lineRule="auto"/>
      <w:jc w:val="center"/>
      <w:outlineLvl w:val="1"/>
    </w:pPr>
    <w:rPr>
      <w:rFonts w:ascii="微软雅黑" w:hAnsi="微软雅黑" w:eastAsia="微软雅黑" w:cs="Times New Roman"/>
      <w:b/>
      <w:bCs/>
      <w:kern w:val="28"/>
      <w:sz w:val="32"/>
      <w:szCs w:val="32"/>
      <w:lang w:val="en-US" w:eastAsia="zh-CN" w:bidi="ar-SA"/>
    </w:rPr>
  </w:style>
  <w:style w:type="paragraph" w:styleId="65">
    <w:name w:val="List Number 5"/>
    <w:basedOn w:val="1"/>
    <w:qFormat/>
    <w:uiPriority w:val="0"/>
    <w:pPr>
      <w:numPr>
        <w:ilvl w:val="0"/>
        <w:numId w:val="11"/>
      </w:numPr>
      <w:contextualSpacing/>
    </w:pPr>
  </w:style>
  <w:style w:type="paragraph" w:styleId="66">
    <w:name w:val="List"/>
    <w:basedOn w:val="1"/>
    <w:qFormat/>
    <w:uiPriority w:val="0"/>
    <w:pPr>
      <w:ind w:left="200" w:hanging="200" w:hangingChars="200"/>
      <w:contextualSpacing/>
    </w:pPr>
  </w:style>
  <w:style w:type="paragraph" w:styleId="67">
    <w:name w:val="footnote text"/>
    <w:basedOn w:val="1"/>
    <w:qFormat/>
    <w:uiPriority w:val="0"/>
    <w:pPr>
      <w:ind w:firstLine="0" w:firstLineChars="0"/>
      <w:jc w:val="left"/>
    </w:pPr>
    <w:rPr>
      <w:sz w:val="18"/>
    </w:rPr>
  </w:style>
  <w:style w:type="paragraph" w:styleId="68">
    <w:name w:val="toc 6"/>
    <w:basedOn w:val="1"/>
    <w:next w:val="1"/>
    <w:qFormat/>
    <w:uiPriority w:val="0"/>
    <w:pPr>
      <w:ind w:left="2100" w:leftChars="1000"/>
    </w:pPr>
  </w:style>
  <w:style w:type="paragraph" w:styleId="69">
    <w:name w:val="List 5"/>
    <w:basedOn w:val="1"/>
    <w:qFormat/>
    <w:uiPriority w:val="0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33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qFormat/>
    <w:uiPriority w:val="0"/>
    <w:pPr>
      <w:ind w:left="1200" w:leftChars="1200" w:firstLine="0"/>
    </w:pPr>
  </w:style>
  <w:style w:type="paragraph" w:styleId="72">
    <w:name w:val="index 9"/>
    <w:basedOn w:val="1"/>
    <w:next w:val="1"/>
    <w:qFormat/>
    <w:uiPriority w:val="0"/>
    <w:pPr>
      <w:ind w:left="1600" w:leftChars="1600" w:firstLine="0"/>
    </w:pPr>
  </w:style>
  <w:style w:type="paragraph" w:styleId="73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paragraph" w:styleId="74">
    <w:name w:val="toc 2"/>
    <w:basedOn w:val="1"/>
    <w:next w:val="1"/>
    <w:qFormat/>
    <w:uiPriority w:val="0"/>
    <w:pPr>
      <w:ind w:left="420" w:leftChars="200"/>
    </w:pPr>
  </w:style>
  <w:style w:type="paragraph" w:styleId="75">
    <w:name w:val="toc 9"/>
    <w:basedOn w:val="1"/>
    <w:next w:val="1"/>
    <w:qFormat/>
    <w:uiPriority w:val="0"/>
    <w:pPr>
      <w:ind w:left="3360" w:leftChars="1600"/>
    </w:pPr>
  </w:style>
  <w:style w:type="paragraph" w:styleId="76">
    <w:name w:val="Body Text 2"/>
    <w:basedOn w:val="1"/>
    <w:link w:val="126"/>
    <w:qFormat/>
    <w:uiPriority w:val="0"/>
    <w:pPr>
      <w:spacing w:after="120" w:line="480" w:lineRule="auto"/>
    </w:pPr>
  </w:style>
  <w:style w:type="paragraph" w:styleId="77">
    <w:name w:val="List 4"/>
    <w:basedOn w:val="1"/>
    <w:qFormat/>
    <w:uiPriority w:val="0"/>
    <w:pPr>
      <w:ind w:left="100" w:leftChars="600" w:hanging="200" w:hangingChars="200"/>
      <w:contextualSpacing/>
    </w:pPr>
  </w:style>
  <w:style w:type="paragraph" w:styleId="78">
    <w:name w:val="List Continue 2"/>
    <w:basedOn w:val="1"/>
    <w:qFormat/>
    <w:uiPriority w:val="0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23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Theme="majorHAnsi" w:hAnsiTheme="majorHAnsi" w:eastAsiaTheme="majorEastAsia" w:cstheme="majorBidi"/>
      <w:sz w:val="24"/>
      <w:szCs w:val="24"/>
    </w:rPr>
  </w:style>
  <w:style w:type="paragraph" w:styleId="80">
    <w:name w:val="HTML Preformatted"/>
    <w:basedOn w:val="1"/>
    <w:link w:val="108"/>
    <w:qFormat/>
    <w:uiPriority w:val="0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qFormat/>
    <w:uiPriority w:val="0"/>
  </w:style>
  <w:style w:type="paragraph" w:styleId="82">
    <w:name w:val="List Continue 3"/>
    <w:basedOn w:val="1"/>
    <w:qFormat/>
    <w:uiPriority w:val="0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qFormat/>
    <w:uiPriority w:val="0"/>
    <w:pPr>
      <w:ind w:left="200" w:leftChars="200" w:firstLine="0"/>
    </w:pPr>
  </w:style>
  <w:style w:type="paragraph" w:styleId="84">
    <w:name w:val="Title"/>
    <w:qFormat/>
    <w:uiPriority w:val="0"/>
    <w:pPr>
      <w:adjustRightInd w:val="0"/>
      <w:snapToGrid w:val="0"/>
      <w:spacing w:before="50" w:beforeLines="50" w:after="50" w:afterLines="50"/>
      <w:jc w:val="center"/>
      <w:outlineLvl w:val="0"/>
    </w:pPr>
    <w:rPr>
      <w:rFonts w:ascii="微软雅黑" w:hAnsi="微软雅黑" w:eastAsia="微软雅黑" w:cs="微软雅黑"/>
      <w:b/>
      <w:bCs/>
      <w:sz w:val="52"/>
      <w:szCs w:val="52"/>
      <w:lang w:val="en-US" w:eastAsia="zh-CN" w:bidi="ar-SA"/>
    </w:rPr>
  </w:style>
  <w:style w:type="paragraph" w:styleId="85">
    <w:name w:val="annotation subject"/>
    <w:basedOn w:val="28"/>
    <w:next w:val="28"/>
    <w:qFormat/>
    <w:uiPriority w:val="0"/>
    <w:rPr>
      <w:b/>
      <w:bCs/>
    </w:rPr>
  </w:style>
  <w:style w:type="paragraph" w:styleId="86">
    <w:name w:val="Body Text First Indent"/>
    <w:basedOn w:val="34"/>
    <w:link w:val="129"/>
    <w:qFormat/>
    <w:uiPriority w:val="0"/>
    <w:pPr>
      <w:spacing w:after="120"/>
      <w:ind w:firstLine="420" w:firstLineChars="100"/>
    </w:pPr>
  </w:style>
  <w:style w:type="paragraph" w:styleId="87">
    <w:name w:val="Body Text First Indent 2"/>
    <w:basedOn w:val="35"/>
    <w:link w:val="131"/>
    <w:qFormat/>
    <w:uiPriority w:val="0"/>
    <w:pPr>
      <w:ind w:firstLine="420"/>
    </w:pPr>
  </w:style>
  <w:style w:type="table" w:styleId="89">
    <w:name w:val="Table Grid"/>
    <w:basedOn w:val="8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Strong"/>
    <w:basedOn w:val="90"/>
    <w:autoRedefine/>
    <w:qFormat/>
    <w:uiPriority w:val="0"/>
    <w:rPr>
      <w:rFonts w:ascii="微软雅黑" w:hAnsi="微软雅黑" w:eastAsia="微软雅黑" w:cs="Times New Roman"/>
      <w:b/>
      <w:bCs/>
      <w:color w:val="auto"/>
      <w:u w:val="none"/>
    </w:rPr>
  </w:style>
  <w:style w:type="character" w:styleId="92">
    <w:name w:val="end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character" w:styleId="93">
    <w:name w:val="page number"/>
    <w:basedOn w:val="90"/>
    <w:autoRedefine/>
    <w:qFormat/>
    <w:uiPriority w:val="0"/>
    <w:rPr>
      <w:rFonts w:ascii="微软雅黑" w:hAnsi="微软雅黑" w:eastAsia="微软雅黑" w:cs="Times New Roman"/>
      <w:color w:val="000000" w:themeColor="text1"/>
      <w14:textFill>
        <w14:solidFill>
          <w14:schemeClr w14:val="tx1"/>
        </w14:solidFill>
      </w14:textFill>
    </w:rPr>
  </w:style>
  <w:style w:type="character" w:styleId="94">
    <w:name w:val="FollowedHyperlink"/>
    <w:basedOn w:val="90"/>
    <w:autoRedefine/>
    <w:qFormat/>
    <w:uiPriority w:val="0"/>
    <w:rPr>
      <w:rFonts w:ascii="微软雅黑" w:hAnsi="微软雅黑" w:eastAsia="微软雅黑" w:cs="Times New Roman"/>
      <w:color w:val="800080"/>
      <w:u w:val="single"/>
    </w:rPr>
  </w:style>
  <w:style w:type="character" w:styleId="95">
    <w:name w:val="Emphasis"/>
    <w:basedOn w:val="90"/>
    <w:qFormat/>
    <w:uiPriority w:val="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96">
    <w:name w:val="Hyperlink"/>
    <w:basedOn w:val="90"/>
    <w:autoRedefine/>
    <w:qFormat/>
    <w:uiPriority w:val="0"/>
    <w:rPr>
      <w:rFonts w:ascii="微软雅黑" w:hAnsi="微软雅黑" w:eastAsia="微软雅黑" w:cs="Times New Roman"/>
      <w:color w:val="0000FF"/>
      <w:u w:val="single"/>
    </w:rPr>
  </w:style>
  <w:style w:type="character" w:styleId="97">
    <w:name w:val="HTML Code"/>
    <w:basedOn w:val="90"/>
    <w:qFormat/>
    <w:uiPriority w:val="0"/>
    <w:rPr>
      <w:rFonts w:ascii="Courier New" w:hAnsi="Courier New"/>
      <w:sz w:val="20"/>
    </w:rPr>
  </w:style>
  <w:style w:type="character" w:styleId="98">
    <w:name w:val="annotation reference"/>
    <w:basedOn w:val="90"/>
    <w:autoRedefine/>
    <w:qFormat/>
    <w:uiPriority w:val="0"/>
    <w:rPr>
      <w:rFonts w:ascii="微软雅黑" w:hAnsi="微软雅黑" w:eastAsia="微软雅黑" w:cs="Times New Roman"/>
      <w:sz w:val="21"/>
      <w:szCs w:val="21"/>
    </w:rPr>
  </w:style>
  <w:style w:type="character" w:styleId="99">
    <w:name w:val="foot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paragraph" w:customStyle="1" w:styleId="100">
    <w:name w:val="文档说明标题"/>
    <w:basedOn w:val="1"/>
    <w:qFormat/>
    <w:uiPriority w:val="0"/>
    <w:pPr>
      <w:ind w:firstLine="0" w:firstLineChars="0"/>
      <w:jc w:val="center"/>
    </w:pPr>
    <w:rPr>
      <w:rFonts w:ascii="Times New Roman" w:hAnsi="Times New Roman"/>
      <w:b/>
      <w:sz w:val="52"/>
      <w:szCs w:val="40"/>
      <w:lang w:eastAsia="zh-Hans"/>
    </w:rPr>
  </w:style>
  <w:style w:type="paragraph" w:customStyle="1" w:styleId="101">
    <w:name w:val="附录标题"/>
    <w:basedOn w:val="1"/>
    <w:qFormat/>
    <w:uiPriority w:val="0"/>
    <w:pPr>
      <w:spacing w:after="157"/>
      <w:jc w:val="left"/>
      <w:outlineLvl w:val="0"/>
    </w:pPr>
    <w:rPr>
      <w:rFonts w:hint="eastAsia" w:ascii="Arial" w:hAnsi="Arial"/>
      <w:b/>
      <w:kern w:val="28"/>
      <w:sz w:val="36"/>
    </w:rPr>
  </w:style>
  <w:style w:type="paragraph" w:customStyle="1" w:styleId="102">
    <w:name w:val="章标题"/>
    <w:basedOn w:val="1"/>
    <w:qFormat/>
    <w:uiPriority w:val="0"/>
    <w:pPr>
      <w:spacing w:after="157"/>
      <w:jc w:val="center"/>
      <w:outlineLvl w:val="0"/>
    </w:pPr>
    <w:rPr>
      <w:rFonts w:hint="eastAsia" w:ascii="Arial" w:hAnsi="Arial"/>
      <w:b/>
      <w:kern w:val="28"/>
      <w:sz w:val="44"/>
    </w:rPr>
  </w:style>
  <w:style w:type="paragraph" w:customStyle="1" w:styleId="103">
    <w:name w:val="节标题"/>
    <w:basedOn w:val="1"/>
    <w:qFormat/>
    <w:uiPriority w:val="0"/>
    <w:pPr>
      <w:jc w:val="center"/>
      <w:outlineLvl w:val="0"/>
    </w:pPr>
    <w:rPr>
      <w:rFonts w:hint="eastAsia" w:ascii="Arial" w:hAnsi="Arial"/>
      <w:b/>
      <w:kern w:val="28"/>
      <w:sz w:val="32"/>
    </w:rPr>
  </w:style>
  <w:style w:type="character" w:customStyle="1" w:styleId="104">
    <w:name w:val="摘要"/>
    <w:basedOn w:val="90"/>
    <w:qFormat/>
    <w:uiPriority w:val="0"/>
    <w:rPr>
      <w:rFonts w:hint="eastAsia" w:ascii="Arial" w:hAnsi="Arial"/>
      <w:b/>
      <w:lang w:val="en-US" w:eastAsia="zh-CN"/>
    </w:rPr>
  </w:style>
  <w:style w:type="character" w:customStyle="1" w:styleId="105">
    <w:name w:val="关键词"/>
    <w:basedOn w:val="90"/>
    <w:qFormat/>
    <w:uiPriority w:val="0"/>
    <w:rPr>
      <w:rFonts w:hint="eastAsia" w:ascii="Arial" w:hAnsi="Arial"/>
      <w:b/>
      <w:lang w:val="en-US" w:eastAsia="zh-CN"/>
    </w:rPr>
  </w:style>
  <w:style w:type="paragraph" w:customStyle="1" w:styleId="106">
    <w:name w:val="题注1"/>
    <w:basedOn w:val="1"/>
    <w:qFormat/>
    <w:uiPriority w:val="0"/>
    <w:pPr>
      <w:jc w:val="center"/>
    </w:pPr>
    <w:rPr>
      <w:rFonts w:hint="eastAsia" w:ascii="Arial" w:hAnsi="Arial"/>
      <w:sz w:val="20"/>
    </w:rPr>
  </w:style>
  <w:style w:type="character" w:customStyle="1" w:styleId="107">
    <w:name w:val="HTML 地址 字符"/>
    <w:basedOn w:val="90"/>
    <w:link w:val="41"/>
    <w:qFormat/>
    <w:uiPriority w:val="0"/>
    <w:rPr>
      <w:i/>
      <w:iCs/>
    </w:rPr>
  </w:style>
  <w:style w:type="character" w:customStyle="1" w:styleId="108">
    <w:name w:val="HTML 预设格式 字符"/>
    <w:basedOn w:val="90"/>
    <w:link w:val="80"/>
    <w:qFormat/>
    <w:uiPriority w:val="0"/>
    <w:rPr>
      <w:rFonts w:ascii="Courier New" w:hAnsi="Courier New" w:cs="Courier New"/>
      <w:sz w:val="20"/>
      <w:szCs w:val="20"/>
    </w:rPr>
  </w:style>
  <w:style w:type="paragraph" w:customStyle="1" w:styleId="109">
    <w:name w:val="TOC 标题1"/>
    <w:basedOn w:val="3"/>
    <w:next w:val="1"/>
    <w:semiHidden/>
    <w:unhideWhenUsed/>
    <w:qFormat/>
    <w:uiPriority w:val="39"/>
    <w:pPr>
      <w:widowControl w:val="0"/>
      <w:numPr>
        <w:numId w:val="0"/>
      </w:numPr>
      <w:tabs>
        <w:tab w:val="clear" w:pos="-420"/>
        <w:tab w:val="clear" w:pos="0"/>
      </w:tabs>
      <w:spacing w:before="340" w:beforeLines="0" w:after="330" w:afterLines="0" w:line="578" w:lineRule="auto"/>
      <w:ind w:firstLine="440" w:firstLineChars="200"/>
      <w:jc w:val="both"/>
      <w:outlineLvl w:val="9"/>
    </w:pPr>
    <w:rPr>
      <w:color w:val="auto"/>
      <w:sz w:val="44"/>
      <w:szCs w:val="44"/>
    </w:rPr>
  </w:style>
  <w:style w:type="character" w:customStyle="1" w:styleId="110">
    <w:name w:val="称呼 字符"/>
    <w:basedOn w:val="90"/>
    <w:link w:val="30"/>
    <w:qFormat/>
    <w:uiPriority w:val="0"/>
  </w:style>
  <w:style w:type="character" w:customStyle="1" w:styleId="111">
    <w:name w:val="纯文本 字符"/>
    <w:basedOn w:val="90"/>
    <w:link w:val="45"/>
    <w:qFormat/>
    <w:uiPriority w:val="0"/>
    <w:rPr>
      <w:rFonts w:hAnsi="Courier New" w:cs="Courier New" w:asciiTheme="minorEastAsia" w:eastAsiaTheme="minorEastAsia"/>
    </w:rPr>
  </w:style>
  <w:style w:type="character" w:customStyle="1" w:styleId="112">
    <w:name w:val="电子邮件签名 字符"/>
    <w:basedOn w:val="90"/>
    <w:link w:val="19"/>
    <w:qFormat/>
    <w:uiPriority w:val="0"/>
  </w:style>
  <w:style w:type="character" w:customStyle="1" w:styleId="113">
    <w:name w:val="宏文本 字符"/>
    <w:basedOn w:val="90"/>
    <w:link w:val="2"/>
    <w:qFormat/>
    <w:uiPriority w:val="0"/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character" w:customStyle="1" w:styleId="114">
    <w:name w:val="结束语 字符"/>
    <w:basedOn w:val="90"/>
    <w:link w:val="32"/>
    <w:qFormat/>
    <w:uiPriority w:val="0"/>
  </w:style>
  <w:style w:type="paragraph" w:styleId="115">
    <w:name w:val="List Paragraph"/>
    <w:basedOn w:val="1"/>
    <w:qFormat/>
    <w:uiPriority w:val="99"/>
    <w:pPr>
      <w:ind w:firstLine="420"/>
    </w:pPr>
  </w:style>
  <w:style w:type="paragraph" w:styleId="116">
    <w:name w:val="Intense Quote"/>
    <w:basedOn w:val="1"/>
    <w:next w:val="1"/>
    <w:link w:val="117"/>
    <w:qFormat/>
    <w:uiPriority w:val="99"/>
    <w:pPr>
      <w:pBdr>
        <w:top w:val="single" w:color="5B9BD5" w:themeColor="accent1" w:sz="4" w:space="10"/>
        <w:bottom w:val="single" w:color="5B9BD5" w:themeColor="accent1" w:sz="4" w:space="10"/>
      </w:pBdr>
      <w:spacing w:before="360" w:after="360"/>
      <w:ind w:left="864" w:right="864"/>
      <w:jc w:val="center"/>
    </w:pPr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7">
    <w:name w:val="明显引用 字符"/>
    <w:basedOn w:val="90"/>
    <w:link w:val="116"/>
    <w:qFormat/>
    <w:uiPriority w:val="99"/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8">
    <w:name w:val="签名 字符"/>
    <w:basedOn w:val="90"/>
    <w:link w:val="58"/>
    <w:qFormat/>
    <w:uiPriority w:val="0"/>
  </w:style>
  <w:style w:type="character" w:customStyle="1" w:styleId="119">
    <w:name w:val="日期 字符"/>
    <w:basedOn w:val="90"/>
    <w:link w:val="50"/>
    <w:qFormat/>
    <w:uiPriority w:val="0"/>
  </w:style>
  <w:style w:type="paragraph" w:customStyle="1" w:styleId="120">
    <w:name w:val="书目1"/>
    <w:basedOn w:val="1"/>
    <w:next w:val="1"/>
    <w:semiHidden/>
    <w:unhideWhenUsed/>
    <w:qFormat/>
    <w:uiPriority w:val="37"/>
  </w:style>
  <w:style w:type="character" w:customStyle="1" w:styleId="121">
    <w:name w:val="文档结构图 字符"/>
    <w:basedOn w:val="90"/>
    <w:link w:val="26"/>
    <w:qFormat/>
    <w:uiPriority w:val="0"/>
    <w:rPr>
      <w:rFonts w:ascii="Microsoft YaHei UI" w:eastAsia="Microsoft YaHei UI"/>
      <w:sz w:val="18"/>
      <w:szCs w:val="18"/>
    </w:rPr>
  </w:style>
  <w:style w:type="paragraph" w:styleId="122">
    <w:name w:val="No Spacing"/>
    <w:qFormat/>
    <w:uiPriority w:val="99"/>
    <w:pPr>
      <w:widowControl w:val="0"/>
      <w:adjustRightInd w:val="0"/>
      <w:snapToGrid w:val="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character" w:customStyle="1" w:styleId="123">
    <w:name w:val="信息标题 字符"/>
    <w:basedOn w:val="90"/>
    <w:link w:val="79"/>
    <w:qFormat/>
    <w:uiPriority w:val="0"/>
    <w:rPr>
      <w:rFonts w:asciiTheme="majorHAnsi" w:hAnsiTheme="majorHAnsi" w:eastAsiaTheme="majorEastAsia" w:cstheme="majorBidi"/>
      <w:sz w:val="24"/>
      <w:szCs w:val="24"/>
    </w:rPr>
  </w:style>
  <w:style w:type="paragraph" w:styleId="124">
    <w:name w:val="Quote"/>
    <w:basedOn w:val="1"/>
    <w:next w:val="1"/>
    <w:link w:val="125"/>
    <w:qFormat/>
    <w:uiPriority w:val="99"/>
    <w:pPr>
      <w:spacing w:before="200" w:after="160"/>
      <w:ind w:left="864" w:right="864"/>
      <w:jc w:val="center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5">
    <w:name w:val="引用 字符"/>
    <w:basedOn w:val="90"/>
    <w:link w:val="124"/>
    <w:qFormat/>
    <w:uiPriority w:val="9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6">
    <w:name w:val="正文文本 2 字符"/>
    <w:basedOn w:val="90"/>
    <w:link w:val="76"/>
    <w:qFormat/>
    <w:uiPriority w:val="0"/>
  </w:style>
  <w:style w:type="character" w:customStyle="1" w:styleId="127">
    <w:name w:val="正文文本 3 字符"/>
    <w:basedOn w:val="90"/>
    <w:link w:val="31"/>
    <w:qFormat/>
    <w:uiPriority w:val="0"/>
    <w:rPr>
      <w:sz w:val="16"/>
      <w:szCs w:val="16"/>
    </w:rPr>
  </w:style>
  <w:style w:type="character" w:customStyle="1" w:styleId="128">
    <w:name w:val="正文文本 字符"/>
    <w:basedOn w:val="90"/>
    <w:link w:val="34"/>
    <w:qFormat/>
    <w:uiPriority w:val="0"/>
  </w:style>
  <w:style w:type="character" w:customStyle="1" w:styleId="129">
    <w:name w:val="正文文本首行缩进 字符"/>
    <w:basedOn w:val="128"/>
    <w:link w:val="86"/>
    <w:qFormat/>
    <w:uiPriority w:val="0"/>
  </w:style>
  <w:style w:type="character" w:customStyle="1" w:styleId="130">
    <w:name w:val="正文文本缩进 字符"/>
    <w:basedOn w:val="90"/>
    <w:link w:val="35"/>
    <w:qFormat/>
    <w:uiPriority w:val="0"/>
  </w:style>
  <w:style w:type="character" w:customStyle="1" w:styleId="131">
    <w:name w:val="正文文本首行缩进 2 字符"/>
    <w:basedOn w:val="130"/>
    <w:link w:val="87"/>
    <w:qFormat/>
    <w:uiPriority w:val="0"/>
  </w:style>
  <w:style w:type="character" w:customStyle="1" w:styleId="132">
    <w:name w:val="正文文本缩进 2 字符"/>
    <w:basedOn w:val="90"/>
    <w:link w:val="51"/>
    <w:qFormat/>
    <w:uiPriority w:val="0"/>
  </w:style>
  <w:style w:type="character" w:customStyle="1" w:styleId="133">
    <w:name w:val="正文文本缩进 3 字符"/>
    <w:basedOn w:val="90"/>
    <w:link w:val="70"/>
    <w:qFormat/>
    <w:uiPriority w:val="0"/>
    <w:rPr>
      <w:sz w:val="16"/>
      <w:szCs w:val="16"/>
    </w:rPr>
  </w:style>
  <w:style w:type="character" w:customStyle="1" w:styleId="134">
    <w:name w:val="注释标题 字符"/>
    <w:basedOn w:val="90"/>
    <w:link w:val="16"/>
    <w:qFormat/>
    <w:uiPriority w:val="0"/>
  </w:style>
  <w:style w:type="character" w:customStyle="1" w:styleId="135">
    <w:name w:val="页眉 字符"/>
    <w:link w:val="57"/>
    <w:qFormat/>
    <w:uiPriority w:val="0"/>
    <w:rPr>
      <w:sz w:val="18"/>
    </w:rPr>
  </w:style>
  <w:style w:type="character" w:customStyle="1" w:styleId="136">
    <w:name w:val="页脚 字符"/>
    <w:link w:val="55"/>
    <w:qFormat/>
    <w:uiPriority w:val="0"/>
    <w:rPr>
      <w:sz w:val="18"/>
    </w:rPr>
  </w:style>
  <w:style w:type="paragraph" w:customStyle="1" w:styleId="137">
    <w:name w:val="内容块-03-c"/>
    <w:basedOn w:val="1"/>
    <w:next w:val="1"/>
    <w:qFormat/>
    <w:uiPriority w:val="0"/>
    <w:pPr>
      <w:pBdr>
        <w:top w:val="dotted" w:color="65A1D7" w:themeColor="accent1" w:themeTint="EF" w:sz="18" w:space="10"/>
        <w:left w:val="dotted" w:color="65A1D7" w:themeColor="accent1" w:themeTint="EF" w:sz="18" w:space="14"/>
        <w:bottom w:val="dotted" w:color="65A1D7" w:themeColor="accent1" w:themeTint="EF" w:sz="18" w:space="10"/>
        <w:right w:val="dotted" w:color="65A1D7" w:themeColor="accent1" w:themeTint="EF" w:sz="18" w:space="14"/>
      </w:pBdr>
      <w:shd w:val="clear" w:color="auto" w:fill="F7FAFD" w:themeFill="accent1" w:themeFillTint="0C"/>
      <w:ind w:left="340" w:right="312"/>
      <w:textAlignment w:val="center"/>
    </w:pPr>
    <w:rPr>
      <w:szCs w:val="21"/>
    </w:rPr>
  </w:style>
  <w:style w:type="paragraph" w:customStyle="1" w:styleId="138">
    <w:name w:val="内容块-06-a"/>
    <w:basedOn w:val="1"/>
    <w:next w:val="1"/>
    <w:qFormat/>
    <w:uiPriority w:val="0"/>
    <w:pPr>
      <w:pBdr>
        <w:left w:val="single" w:color="5B9BD5" w:themeColor="accent1" w:sz="12" w:space="10"/>
      </w:pBdr>
      <w:ind w:left="227"/>
      <w:textAlignment w:val="center"/>
    </w:pPr>
    <w:rPr>
      <w:rFonts w:asciiTheme="minorEastAsia" w:hAnsiTheme="minorEastAsia"/>
      <w:color w:val="595959" w:themeColor="text1" w:themeTint="A6"/>
      <w:szCs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39">
    <w:name w:val="内容块-13-a"/>
    <w:basedOn w:val="1"/>
    <w:next w:val="1"/>
    <w:qFormat/>
    <w:uiPriority w:val="0"/>
    <w:pPr>
      <w:pBdr>
        <w:top w:val="single" w:color="F5BD97" w:themeColor="accent2" w:themeTint="80" w:sz="4" w:space="10"/>
        <w:left w:val="single" w:color="F5BD97" w:themeColor="accent2" w:themeTint="80" w:sz="4" w:space="17"/>
        <w:bottom w:val="single" w:color="F5BD97" w:themeColor="accent2" w:themeTint="80" w:sz="4" w:space="10"/>
        <w:right w:val="single" w:color="F5BD97" w:themeColor="accent2" w:themeTint="80" w:sz="4" w:space="17"/>
      </w:pBdr>
      <w:shd w:val="clear" w:color="auto" w:fill="FEF8F4" w:themeFill="accent2" w:themeFillTint="0D"/>
      <w:ind w:left="363" w:right="363"/>
      <w:textAlignment w:val="center"/>
    </w:pPr>
    <w:rPr>
      <w:szCs w:val="21"/>
    </w:rPr>
  </w:style>
  <w:style w:type="character" w:customStyle="1" w:styleId="140">
    <w:name w:val="font11"/>
    <w:basedOn w:val="90"/>
    <w:qFormat/>
    <w:uiPriority w:val="0"/>
    <w:rPr>
      <w:rFonts w:hint="eastAsia"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141">
    <w:name w:val="font01"/>
    <w:basedOn w:val="90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42">
    <w:name w:val="font21"/>
    <w:basedOn w:val="90"/>
    <w:qFormat/>
    <w:uiPriority w:val="0"/>
    <w:rPr>
      <w:rFonts w:hint="eastAsia" w:ascii="微软雅黑" w:hAnsi="微软雅黑" w:eastAsia="微软雅黑" w:cs="微软雅黑"/>
      <w:b/>
      <w:bCs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sv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2019">
  <a:themeElements>
    <a:clrScheme name="WPS2019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WPS2019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2019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  <s:tags>
    <s:tag s:spid="_x0000_s1026">
      <s:item s:name="docerheaderfootertag" s:val="header"/>
      <s:item s:name="docerheaderfootertag" s:val="pagenumfooter"/>
      <s:item s:name="docerheaderfootertag" s:val="footer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979</Words>
  <Characters>1504</Characters>
  <Lines>11</Lines>
  <Paragraphs>3</Paragraphs>
  <TotalTime>137</TotalTime>
  <ScaleCrop>false</ScaleCrop>
  <LinksUpToDate>false</LinksUpToDate>
  <CharactersWithSpaces>1634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2025-06-29T08:38:00Z</dcterms:created>
  <dc:creator>陈之然</dc:creator>
  <cp:lastModifiedBy>陈之然</cp:lastModifiedBy>
  <dcterms:modified xsi:type="dcterms:W3CDTF">2026-02-06T14:42:55Z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98F13B8F1BF9414D8AFEF4666EDC641D_13</vt:lpwstr>
  </property>
  <property fmtid="{D5CDD505-2E9C-101B-9397-08002B2CF9AE}" pid="4" name="KSOTemplateDocerSaveRecord">
    <vt:lpwstr>eyJoZGlkIjoiNDI1NGQ4MDY4NjMxYWVlMzc3ODM2NDE0MmU1ODUxYzYiLCJ1c2VySWQiOiI5MDA1NTA3NjIifQ==</vt:lpwstr>
  </property>
</Properties>
</file>