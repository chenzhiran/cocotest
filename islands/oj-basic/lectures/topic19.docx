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A6EC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三、初等数论（Elementary Number Theory）</w:t>
      </w:r>
    </w:p>
    <w:p w14:paraId="54E48E67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08A3D62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【3】整除、因数、倍数、指数、质(素)数、合数</w:t>
      </w:r>
    </w:p>
    <w:p w14:paraId="6D28ABF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【3】取整</w:t>
      </w:r>
    </w:p>
    <w:p w14:paraId="26F27F9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【3】模运算与取余</w:t>
      </w:r>
    </w:p>
    <w:p w14:paraId="2040914B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【3】整数唯一分解定理</w:t>
      </w:r>
    </w:p>
    <w:p w14:paraId="09D86D7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【3】辗转相除法(欧几里得算法)</w:t>
      </w:r>
    </w:p>
    <w:p w14:paraId="2C6D669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【4】素数筛法：埃氏筛法与线性筛法</w:t>
      </w:r>
    </w:p>
    <w:p w14:paraId="4FB37CB8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（十）辗转相除法（Euclidean Algorithm）</w:t>
      </w:r>
    </w:p>
    <w:p w14:paraId="279C6BDE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辗转相除法是一种用来求两个整数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最大公约数</w:t>
      </w:r>
      <w:r>
        <w:rPr>
          <w:rFonts w:hint="eastAsia" w:ascii="微软雅黑" w:hAnsi="微软雅黑" w:eastAsia="微软雅黑" w:cs="微软雅黑"/>
        </w:rPr>
        <w:t>（Greatest Common Divisor, GCD）的快速算法。</w:t>
      </w:r>
    </w:p>
    <w:p w14:paraId="709558B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最大公约数是能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同时整除两个数的最大整数</w:t>
      </w:r>
      <w:r>
        <w:rPr>
          <w:rFonts w:hint="eastAsia" w:ascii="微软雅黑" w:hAnsi="微软雅黑" w:eastAsia="微软雅黑" w:cs="微软雅黑"/>
        </w:rPr>
        <w:t>。</w:t>
      </w:r>
    </w:p>
    <w:p w14:paraId="59CAA61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辗转相除法通过不断用较大数除以较小数，再用除数和余数替换，直到余数为0。</w:t>
      </w:r>
    </w:p>
    <w:p w14:paraId="484554C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最后得到的除数就是最大公约数。</w:t>
      </w:r>
    </w:p>
    <w:p w14:paraId="7CB492B1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64D5C7D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想象你有两堆糖果，要找出最大的能同时分给两堆的“组数”，比如你有12和18颗糖，最大的共同分组数是6颗。</w:t>
      </w:r>
    </w:p>
    <w:p w14:paraId="4DC408F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2503170</wp:posOffset>
            </wp:positionH>
            <wp:positionV relativeFrom="paragraph">
              <wp:posOffset>308610</wp:posOffset>
            </wp:positionV>
            <wp:extent cx="2547620" cy="1672590"/>
            <wp:effectExtent l="0" t="0" r="3175" b="3175"/>
            <wp:wrapNone/>
            <wp:docPr id="14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672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算法像玩游戏，一直用除法把数字变小，直到不能再分了。</w:t>
      </w:r>
    </w:p>
    <w:p w14:paraId="240B63B2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>求12和18的最大公约数：</w:t>
      </w:r>
    </w:p>
    <w:p w14:paraId="1C5DED03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 ÷ 12 = 1 余 6</w:t>
      </w:r>
    </w:p>
    <w:p w14:paraId="61756C9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 ÷ 6 = 2 余 0</w:t>
      </w:r>
    </w:p>
    <w:p w14:paraId="1928BD0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余数为0，最大公约数是6。</w:t>
      </w:r>
    </w:p>
    <w:p w14:paraId="0584C46A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C++示例代码：计算最大公约数</w:t>
      </w:r>
    </w:p>
    <w:p w14:paraId="4E5119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2874010</wp:posOffset>
            </wp:positionH>
            <wp:positionV relativeFrom="paragraph">
              <wp:posOffset>-1482725</wp:posOffset>
            </wp:positionV>
            <wp:extent cx="2777490" cy="2280920"/>
            <wp:effectExtent l="0" t="0" r="4445" b="5715"/>
            <wp:wrapNone/>
            <wp:docPr id="14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280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&lt;iostream&gt;</w:t>
      </w:r>
    </w:p>
    <w:p w14:paraId="56B38B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1DDF8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gcd(int a, int b) {</w:t>
      </w:r>
    </w:p>
    <w:p w14:paraId="7A7BB38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 xml:space="preserve"> while (b != 0) {</w:t>
      </w:r>
    </w:p>
    <w:p w14:paraId="3CF2BB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 xml:space="preserve">int r = a % b;  </w:t>
      </w:r>
      <w:r>
        <w:rPr>
          <w:rFonts w:hint="eastAsia"/>
          <w:lang w:val="en-US" w:eastAsia="zh-CN"/>
        </w:rPr>
        <w:t>// 求余数</w:t>
      </w:r>
    </w:p>
    <w:p w14:paraId="663FDEEE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b/>
          <w:bCs/>
          <w:lang w:val="en-US" w:eastAsia="zh-CN"/>
        </w:rPr>
        <w:t xml:space="preserve">  a = b;</w:t>
      </w:r>
    </w:p>
    <w:p w14:paraId="0D10537C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    b = r;</w:t>
      </w:r>
    </w:p>
    <w:p w14:paraId="0EFA07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BA26D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a;</w:t>
      </w:r>
    </w:p>
    <w:p w14:paraId="48886C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2311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20734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x = 12, y = 18;</w:t>
      </w:r>
    </w:p>
    <w:p w14:paraId="65EF7C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x &lt;&lt; " 和 " &lt;&lt; y &lt;&lt; " 的最大公约数是：" &lt;&lt; gcd(x, y) &lt;&lt; endl;</w:t>
      </w:r>
    </w:p>
    <w:p w14:paraId="3BF6E3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608CA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C41459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6"/>
        <w:gridCol w:w="4934"/>
      </w:tblGrid>
      <w:tr w14:paraId="03A7A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691DE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8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495F0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03B0F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E7C27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余数为0时未及时停止</w:t>
            </w:r>
          </w:p>
        </w:tc>
        <w:tc>
          <w:tcPr>
            <w:tcW w:w="28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D4032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余数为0时，当前除数即最大公约数</w:t>
            </w:r>
          </w:p>
        </w:tc>
      </w:tr>
      <w:tr w14:paraId="7B9F5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366E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参数顺序写反</w:t>
            </w:r>
          </w:p>
        </w:tc>
        <w:tc>
          <w:tcPr>
            <w:tcW w:w="28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227DD4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调用时顺序无影响，算法内部会处理</w:t>
            </w:r>
          </w:p>
        </w:tc>
      </w:tr>
      <w:tr w14:paraId="24A76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104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FEDB0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误把最大公约数当最大公倍数</w:t>
            </w:r>
          </w:p>
        </w:tc>
        <w:tc>
          <w:tcPr>
            <w:tcW w:w="2895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F0C8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最大公约数是“共同的最大因数”，非倍数</w:t>
            </w:r>
          </w:p>
        </w:tc>
      </w:tr>
    </w:tbl>
    <w:p w14:paraId="1A9D45DC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（十一）素数筛法（Prime Sieve Methods）</w:t>
      </w:r>
    </w:p>
    <w:p w14:paraId="6573EC15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什么是素数筛法？（What is Prime Sieve?）</w:t>
      </w:r>
    </w:p>
    <w:p w14:paraId="354AD66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3432810</wp:posOffset>
            </wp:positionH>
            <wp:positionV relativeFrom="paragraph">
              <wp:posOffset>258445</wp:posOffset>
            </wp:positionV>
            <wp:extent cx="2040255" cy="2437765"/>
            <wp:effectExtent l="0" t="0" r="6985" b="5715"/>
            <wp:wrapNone/>
            <wp:docPr id="14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43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素数筛法是用来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快速找出某个范围内所有质数</w:t>
      </w:r>
      <w:r>
        <w:rPr>
          <w:rFonts w:hint="eastAsia" w:ascii="微软雅黑" w:hAnsi="微软雅黑" w:eastAsia="微软雅黑" w:cs="微软雅黑"/>
        </w:rPr>
        <w:t>的方法。</w:t>
      </w:r>
    </w:p>
    <w:p w14:paraId="38E42B98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1、埃氏筛法（Sieve of Eratosthenes）</w:t>
      </w:r>
    </w:p>
    <w:p w14:paraId="6E023A5D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埃氏筛法是一种古老且简单的找质数的方法：</w:t>
      </w:r>
    </w:p>
    <w:p w14:paraId="08D3F762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eastAsia" w:ascii="微软雅黑" w:hAnsi="微软雅黑" w:eastAsia="微软雅黑" w:cs="微软雅黑"/>
        </w:rPr>
        <w:t>开始，把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2的倍数</w:t>
      </w:r>
      <w:r>
        <w:rPr>
          <w:rFonts w:hint="eastAsia" w:ascii="微软雅黑" w:hAnsi="微软雅黑" w:eastAsia="微软雅黑" w:cs="微软雅黑"/>
        </w:rPr>
        <w:t>都标记为非质数。</w:t>
      </w:r>
    </w:p>
    <w:p w14:paraId="0D76DE2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再找到下一个没标记的数3，把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3的倍数</w:t>
      </w:r>
      <w:r>
        <w:rPr>
          <w:rFonts w:hint="eastAsia" w:ascii="微软雅黑" w:hAnsi="微软雅黑" w:eastAsia="微软雅黑" w:cs="微软雅黑"/>
        </w:rPr>
        <w:t>都标记。</w:t>
      </w:r>
    </w:p>
    <w:p w14:paraId="579C9DC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重复这个过程直到处理完范围内的数。</w:t>
      </w:r>
    </w:p>
    <w:p w14:paraId="58AF8FD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没标记的数就是质数。</w:t>
      </w:r>
    </w:p>
    <w:p w14:paraId="0F322262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1BD68096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想象有一大堆数字卡片，从2开始，先把所有2的倍数涂红（剔除），</w:t>
      </w:r>
    </w:p>
    <w:p w14:paraId="38BA87B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305435</wp:posOffset>
            </wp:positionV>
            <wp:extent cx="2237105" cy="2115820"/>
            <wp:effectExtent l="0" t="0" r="0" b="5715"/>
            <wp:wrapNone/>
            <wp:docPr id="15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2115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接着找到下一个没涂红的数字（3），把它的倍数也涂红，</w:t>
      </w:r>
    </w:p>
    <w:p w14:paraId="13D2EB1A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依次这样做，剩下的数字就是质数。</w:t>
      </w:r>
    </w:p>
    <w:p w14:paraId="19612093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C++示例代码（埃氏筛法）：</w:t>
      </w:r>
    </w:p>
    <w:p w14:paraId="7E1D496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246EC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&lt;vector&gt;</w:t>
      </w:r>
    </w:p>
    <w:p w14:paraId="6FBA34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C52F1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91B7F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30;</w:t>
      </w:r>
    </w:p>
    <w:p w14:paraId="22ECC15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vector&lt;bool&gt; isPrime(n + 1, true);</w:t>
      </w:r>
    </w:p>
    <w:p w14:paraId="53F61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isPrime[0] = isPrime[1] = false;</w:t>
      </w:r>
    </w:p>
    <w:p w14:paraId="2679902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for </w:t>
      </w:r>
      <w:r>
        <w:rPr>
          <w:rFonts w:hint="eastAsia"/>
          <w:b/>
          <w:bCs/>
          <w:lang w:val="en-US" w:eastAsia="zh-CN"/>
        </w:rPr>
        <w:t>(int i = 2; i * i &lt;= n; i++</w:t>
      </w:r>
      <w:r>
        <w:rPr>
          <w:rFonts w:hint="eastAsia"/>
          <w:lang w:val="en-US" w:eastAsia="zh-CN"/>
        </w:rPr>
        <w:t>) { //i&lt;=sqrt(n)</w:t>
      </w:r>
    </w:p>
    <w:p w14:paraId="0A841D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(isPrime[i]) {</w:t>
      </w:r>
    </w:p>
    <w:p w14:paraId="7AB531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</w:t>
      </w:r>
      <w:r>
        <w:rPr>
          <w:rFonts w:hint="eastAsia"/>
          <w:b/>
          <w:bCs/>
          <w:lang w:val="en-US" w:eastAsia="zh-CN"/>
        </w:rPr>
        <w:t>int j = i * i; j &lt;= n; j += i)</w:t>
      </w:r>
      <w:r>
        <w:rPr>
          <w:rFonts w:hint="eastAsia"/>
          <w:lang w:val="en-US" w:eastAsia="zh-CN"/>
        </w:rPr>
        <w:t xml:space="preserve"> {</w:t>
      </w:r>
    </w:p>
    <w:p w14:paraId="3C821CE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  <w:bCs/>
          <w:lang w:val="en-US" w:eastAsia="zh-CN"/>
        </w:rPr>
        <w:t>isPrime[j] = false;</w:t>
      </w:r>
    </w:p>
    <w:p w14:paraId="09EEDF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233714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912F2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D1C47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"2 到 " &lt;&lt; n &lt;&lt; " 之间的质数有：";</w:t>
      </w:r>
    </w:p>
    <w:p w14:paraId="7547D1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2; i &lt;= n; i++) {</w:t>
      </w:r>
    </w:p>
    <w:p w14:paraId="2B4758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(isPrime[i]) cout &lt;&lt; i &lt;&lt; " ";</w:t>
      </w:r>
    </w:p>
    <w:p w14:paraId="2D9EB0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78BBD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B2F77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FBC13B3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2、线性筛法（Linear Sieve）</w:t>
      </w:r>
    </w:p>
    <w:p w14:paraId="00FBE96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线性筛法是一种改进的筛法：</w:t>
      </w:r>
    </w:p>
    <w:p w14:paraId="52150C61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每个合数只会被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它的最小质因数筛一次</w:t>
      </w:r>
      <w:r>
        <w:rPr>
          <w:rFonts w:hint="eastAsia" w:ascii="微软雅黑" w:hAnsi="微软雅黑" w:eastAsia="微软雅黑" w:cs="微软雅黑"/>
        </w:rPr>
        <w:t>，保证算法时间更快（线性时间）。</w:t>
      </w:r>
    </w:p>
    <w:p w14:paraId="69145609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维护一个质数列表，同时标记合数的最小质因数。</w:t>
      </w:r>
    </w:p>
    <w:p w14:paraId="6EEE63A1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3618801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就像把每个合数只涂一次红，不像埃氏筛可能重复涂，节省时间更快找到质数。</w:t>
      </w:r>
    </w:p>
    <w:p w14:paraId="4FF58B11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C++示例代码（线性筛法）：</w:t>
      </w:r>
    </w:p>
    <w:p w14:paraId="0C3043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8C174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&lt;vector&gt;</w:t>
      </w:r>
    </w:p>
    <w:p w14:paraId="140772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-92710</wp:posOffset>
            </wp:positionV>
            <wp:extent cx="2313940" cy="2353310"/>
            <wp:effectExtent l="0" t="0" r="5715" b="7620"/>
            <wp:wrapNone/>
            <wp:docPr id="15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13332" t="11676" r="20772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353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using namespace std;</w:t>
      </w:r>
    </w:p>
    <w:p w14:paraId="3BE34C5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FE589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 = 30;</w:t>
      </w:r>
    </w:p>
    <w:p w14:paraId="79CFFEC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vector&lt;int&gt; primes;</w:t>
      </w:r>
    </w:p>
    <w:p w14:paraId="30CC6C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vector&lt;int&gt; minPrime(n + 1, 0);</w:t>
      </w:r>
    </w:p>
    <w:p w14:paraId="70429A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</w:t>
      </w:r>
      <w:r>
        <w:rPr>
          <w:rFonts w:hint="eastAsia"/>
          <w:b/>
          <w:bCs/>
          <w:lang w:val="en-US" w:eastAsia="zh-CN"/>
        </w:rPr>
        <w:t>(int i = 2; i &lt;= n; i++</w:t>
      </w:r>
      <w:r>
        <w:rPr>
          <w:rFonts w:hint="eastAsia"/>
          <w:lang w:val="en-US" w:eastAsia="zh-CN"/>
        </w:rPr>
        <w:t>) {</w:t>
      </w:r>
    </w:p>
    <w:p w14:paraId="031D2D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(minPrime[i] == 0) {</w:t>
      </w:r>
    </w:p>
    <w:p w14:paraId="694CB0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minPrime[i] = i;</w:t>
      </w:r>
    </w:p>
    <w:p w14:paraId="42E43D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primes.push_back(i);</w:t>
      </w:r>
    </w:p>
    <w:p w14:paraId="49D8E6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DA909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p : primes) {</w:t>
      </w:r>
    </w:p>
    <w:p w14:paraId="74B0D90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(p &gt; minPrime[i] || i * p &gt; n) break;</w:t>
      </w:r>
    </w:p>
    <w:p w14:paraId="389F5B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minPrime[i * p] = p;</w:t>
      </w:r>
    </w:p>
    <w:p w14:paraId="7A2C22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FB1CA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473F0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"2 到 " &lt;&lt; n &lt;&lt; " 之间的质数有：";</w:t>
      </w:r>
    </w:p>
    <w:p w14:paraId="139194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p : primes) cout &lt;&lt; p &lt;&lt; " ";</w:t>
      </w:r>
    </w:p>
    <w:p w14:paraId="77D9DA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99C6B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9C69C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5423"/>
      </w:tblGrid>
      <w:tr w14:paraId="300A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1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53727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31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08E4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612E9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1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29D3B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埃氏筛起始位置错误</w:t>
            </w:r>
          </w:p>
        </w:tc>
        <w:tc>
          <w:tcPr>
            <w:tcW w:w="31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8403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内层循环从 i*i 开始，非从 2*i</w:t>
            </w:r>
          </w:p>
        </w:tc>
      </w:tr>
      <w:tr w14:paraId="763D9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1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19B91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线性筛判断条件写错</w:t>
            </w:r>
          </w:p>
        </w:tc>
        <w:tc>
          <w:tcPr>
            <w:tcW w:w="31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195AEE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 &gt; minPrime[i] 是剪枝条件，不能漏写</w:t>
            </w:r>
          </w:p>
        </w:tc>
      </w:tr>
      <w:tr w14:paraId="5C33B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1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E110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标记数组初始化错误</w:t>
            </w:r>
          </w:p>
        </w:tc>
        <w:tc>
          <w:tcPr>
            <w:tcW w:w="31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41A164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素数数组或标记数组要初始化正确</w:t>
            </w:r>
          </w:p>
        </w:tc>
      </w:tr>
      <w:tr w14:paraId="6D38E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81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573432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数组越界</w:t>
            </w:r>
          </w:p>
        </w:tc>
        <w:tc>
          <w:tcPr>
            <w:tcW w:w="318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31F04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确保循环变量不超出数组范围</w:t>
            </w:r>
          </w:p>
        </w:tc>
      </w:tr>
    </w:tbl>
    <w:p w14:paraId="0D7AEC94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4771C64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516BD54B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F0C50A2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405CCF3B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78959ACF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F3B4BE3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2CB3F5BE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FADEF96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0C3E331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53A96978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25A339CD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390BA4DA">
      <w:pPr>
        <w:spacing w:after="156"/>
        <w:rPr>
          <w:rFonts w:hint="eastAsia" w:ascii="微软雅黑" w:hAnsi="微软雅黑" w:eastAsia="微软雅黑" w:cs="微软雅黑"/>
          <w:b/>
          <w:bCs/>
        </w:rPr>
      </w:pPr>
    </w:p>
    <w:p w14:paraId="1C6DF447">
      <w:pPr>
        <w:spacing w:after="156"/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9A76BE4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A2AAC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3122E3"/>
    <w:rsid w:val="79EF058C"/>
    <w:rsid w:val="7BB652C9"/>
    <w:rsid w:val="7BFA20A5"/>
    <w:rsid w:val="7C152BDC"/>
    <w:rsid w:val="7D214757"/>
    <w:rsid w:val="7D8D0C90"/>
    <w:rsid w:val="7E063AD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912</Words>
  <Characters>1293</Characters>
  <Lines>11</Lines>
  <Paragraphs>3</Paragraphs>
  <TotalTime>137</TotalTime>
  <ScaleCrop>false</ScaleCrop>
  <LinksUpToDate>false</LinksUpToDate>
  <CharactersWithSpaces>1542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2026-02-06T14:45:20Z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70D1EAE7A5AF4C7FA00462A829BD8D78_13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