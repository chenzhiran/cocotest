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40B9E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结构化程序设计</w:t>
      </w:r>
    </w:p>
    <w:p w14:paraId="41763343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C52253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【1】顺序结构、分支结构和循环结构</w:t>
      </w:r>
    </w:p>
    <w:p w14:paraId="2738796C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【2】自顶向下、逐步求精的模块化程序设计</w:t>
      </w:r>
    </w:p>
    <w:p w14:paraId="253C7583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【2】流程图的概念及流程图描述</w:t>
      </w:r>
    </w:p>
    <w:p w14:paraId="04ED529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（一）程序三大基本结构（Program Control Structures）</w:t>
      </w:r>
    </w:p>
    <w:p w14:paraId="3F90FFD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在编程中，我们经常会安排程序按照一定的“路线”执行任务，这些路线就叫程序结构（Program Structure）。</w:t>
      </w:r>
    </w:p>
    <w:p w14:paraId="59E1C3C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C++ 中有三种最基本的结构：</w:t>
      </w:r>
    </w:p>
    <w:p w14:paraId="2F1F9E8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1、顺序结构（Sequential Structure）</w:t>
      </w:r>
    </w:p>
    <w:p w14:paraId="1B9F47D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按照从上往下、一条一条语句顺序执行的方式。</w:t>
      </w:r>
    </w:p>
    <w:p w14:paraId="2CF6FF7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像你早上起床后，一步一步完成：洗脸 → 刷牙 → 吃早饭，不能跳过。</w:t>
      </w:r>
    </w:p>
    <w:p w14:paraId="485C16A6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26EF81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"打开书包" &lt;&lt; endl;</w:t>
      </w:r>
    </w:p>
    <w:p w14:paraId="3B30E1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"拿出作业本" &lt;&lt; endl;</w:t>
      </w:r>
    </w:p>
    <w:p w14:paraId="5D4405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"开始写作业" &lt;&lt; endl;</w:t>
      </w:r>
    </w:p>
    <w:p w14:paraId="7559836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2、分支结构（Selection / Conditional Structure）</w:t>
      </w:r>
    </w:p>
    <w:p w14:paraId="13005735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程序会根据某个条件，选择不同的路径。</w:t>
      </w:r>
    </w:p>
    <w:p w14:paraId="21E8146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如果今天下雨就打伞，不下雨就骑车。程序也会根据条件来判断。</w:t>
      </w:r>
    </w:p>
    <w:p w14:paraId="48B1C87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57B5CE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(isRaining) {</w:t>
      </w:r>
    </w:p>
    <w:p w14:paraId="6CD127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"带伞出门" &lt;&lt; endl;</w:t>
      </w:r>
    </w:p>
    <w:p w14:paraId="2B95F9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 w14:paraId="0CD719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"骑车出门" &lt;&lt; endl;</w:t>
      </w:r>
    </w:p>
    <w:p w14:paraId="3482B7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6C804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3、循环结构（Loop Structure）</w:t>
      </w:r>
    </w:p>
    <w:p w14:paraId="3F1AF0E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当需要重复做某件事情时，用循环结构。</w:t>
      </w:r>
    </w:p>
    <w:p w14:paraId="3184CF6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像做10道练习题，每道题都要写，就用循环。</w:t>
      </w:r>
    </w:p>
    <w:p w14:paraId="70AEA371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1B4240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(int i = 1; i &lt;= 5; i++) {</w:t>
      </w:r>
    </w:p>
    <w:p w14:paraId="78F7C0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"第" &lt;&lt; i &lt;&lt; "遍背课文" &lt;&lt; endl;</w:t>
      </w:r>
    </w:p>
    <w:p w14:paraId="23ED04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C96F6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5783"/>
      </w:tblGrid>
      <w:tr w14:paraId="4B4F1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44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错误类型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34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</w:t>
            </w:r>
          </w:p>
        </w:tc>
      </w:tr>
      <w:tr w14:paraId="0107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122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结构写反了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3C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顺序写在前，分支要判断，循环重复</w:t>
            </w:r>
          </w:p>
        </w:tc>
      </w:tr>
      <w:tr w14:paraId="5317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84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忘了加大括号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70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分支或循环中多个语句要加 {}</w:t>
            </w:r>
          </w:p>
        </w:tc>
      </w:tr>
      <w:tr w14:paraId="36375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A4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判断条件写错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E8D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== 是等于判断，别用成 =</w:t>
            </w:r>
          </w:p>
        </w:tc>
      </w:tr>
    </w:tbl>
    <w:p w14:paraId="582A1BE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（二）模块化程序设计：自顶向下，逐步求精（Top-down, Stepwise Refinement）</w:t>
      </w:r>
    </w:p>
    <w:p w14:paraId="4B5CDC1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模块化设计（Modular Design）是将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程序分成一个个功能小模块</w:t>
      </w:r>
      <w:r>
        <w:rPr>
          <w:rFonts w:hint="eastAsia" w:cs="微软雅黑"/>
          <w:b w:val="0"/>
          <w:bCs w:val="0"/>
          <w:lang w:val="en-US" w:eastAsia="zh-CN"/>
        </w:rPr>
        <w:t>，每个模块只管一件事。</w:t>
      </w:r>
    </w:p>
    <w:p w14:paraId="2C6F5C7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“自顶向下” 就是：先想总体框架 → 再分小任务 → 每个任务继续分小步骤。</w:t>
      </w:r>
    </w:p>
    <w:p w14:paraId="3CEA50C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“逐步求精” 就是：先写简单的外壳 → 一点点补充详细内容。</w:t>
      </w:r>
    </w:p>
    <w:p w14:paraId="5C47618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就像你写作文：</w:t>
      </w:r>
    </w:p>
    <w:p w14:paraId="2F7B2B3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先写题目和大纲（自顶向下）</w:t>
      </w:r>
    </w:p>
    <w:p w14:paraId="30A45D8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再一段一段慢慢补充内容（逐步求精）</w:t>
      </w:r>
    </w:p>
    <w:p w14:paraId="6C0D6C3F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或者像拼乐高：</w:t>
      </w:r>
    </w:p>
    <w:p w14:paraId="5A4581D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先搭底座 → 再搭墙 → 再搭窗户 → 最后装饰</w:t>
      </w:r>
    </w:p>
    <w:p w14:paraId="6CFD342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72E3F7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openBook() {</w:t>
      </w:r>
    </w:p>
    <w:p w14:paraId="12AB317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"打开书本" &lt;&lt; endl;</w:t>
      </w:r>
    </w:p>
    <w:p w14:paraId="05C2FC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B4733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doHomework() {</w:t>
      </w:r>
    </w:p>
    <w:p w14:paraId="7CFD8B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"开始写作业" &lt;&lt; endl;</w:t>
      </w:r>
    </w:p>
    <w:p w14:paraId="52B1FE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CDFDB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C6E78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openBook();    // 主程序先调用小模块</w:t>
      </w:r>
    </w:p>
    <w:p w14:paraId="0B4AA7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doHomework();  // 每个模块负责一件事</w:t>
      </w:r>
    </w:p>
    <w:p w14:paraId="73DBBC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701E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77C5A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1D063AA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7"/>
        <w:gridCol w:w="4933"/>
      </w:tblGrid>
      <w:tr w14:paraId="6D54C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6FE2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2894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45B1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正确方法</w:t>
            </w:r>
          </w:p>
        </w:tc>
      </w:tr>
      <w:tr w14:paraId="5601F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51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把所有代码都写在一起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47B9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要把功能拆成多个小模块（函数）</w:t>
            </w:r>
          </w:p>
        </w:tc>
      </w:tr>
      <w:tr w14:paraId="2692D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6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模块顺序乱了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454C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先总后细，先写框架再写内容</w:t>
            </w:r>
          </w:p>
        </w:tc>
      </w:tr>
      <w:tr w14:paraId="55C9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2872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函数没加 () 或 return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63F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每个函数都要完整定义与调用</w:t>
            </w:r>
          </w:p>
        </w:tc>
      </w:tr>
    </w:tbl>
    <w:p w14:paraId="4ACD1CD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4EB5E61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（三）流程图的概念及描述（Flowchart）</w:t>
      </w:r>
    </w:p>
    <w:p w14:paraId="6A6B9E9A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流程图（Flowchart）是用图形符号画出的程序执行路线图，用来清楚地表示程序的步骤和判断。</w:t>
      </w:r>
    </w:p>
    <w:p w14:paraId="03DD594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常见流程图符号：</w:t>
      </w:r>
    </w:p>
    <w:p w14:paraId="01A0823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BEB2659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-48895</wp:posOffset>
            </wp:positionV>
            <wp:extent cx="5462270" cy="3007995"/>
            <wp:effectExtent l="0" t="0" r="508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80BA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213ADD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02BEB8E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240DC50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BA8D9B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E98C65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0038255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43BAB3A7">
      <w:pPr>
        <w:spacing w:after="156"/>
        <w:jc w:val="left"/>
        <w:rPr>
          <w:rFonts w:hint="eastAsia" w:cs="微软雅黑"/>
          <w:b/>
          <w:bCs/>
          <w:lang w:val="en-US" w:eastAsia="zh-CN"/>
        </w:rPr>
      </w:pPr>
    </w:p>
    <w:p w14:paraId="53F4434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示例流程图：判断奇偶数</w:t>
      </w:r>
    </w:p>
    <w:p w14:paraId="2C39DC4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文字描述：</w:t>
      </w:r>
    </w:p>
    <w:p w14:paraId="6F251FC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开始：初始化两个变量 i = 0 和 sum = 0。</w:t>
      </w:r>
    </w:p>
    <w:p w14:paraId="4872840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输入与计算：</w:t>
      </w:r>
    </w:p>
    <w:p w14:paraId="61B121E9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进入一个 while 循环，条件是 i &gt; 0。如果不满足条件，退出循环并计算平均值。</w:t>
      </w:r>
    </w:p>
    <w:p w14:paraId="4F2F29AC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如果 i &gt; 0，则执行以下操作：</w:t>
      </w:r>
    </w:p>
    <w:p w14:paraId="26EE9F94">
      <w:pPr>
        <w:numPr>
          <w:ilvl w:val="2"/>
          <w:numId w:val="13"/>
        </w:numPr>
        <w:spacing w:after="156"/>
        <w:ind w:left="126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输入一个数字 X。</w:t>
      </w:r>
    </w:p>
    <w:p w14:paraId="4095F724">
      <w:pPr>
        <w:numPr>
          <w:ilvl w:val="2"/>
          <w:numId w:val="13"/>
        </w:numPr>
        <w:spacing w:after="156"/>
        <w:ind w:left="126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将 X 加到 sum 上，并使 i 增加 1。</w:t>
      </w:r>
    </w:p>
    <w:p w14:paraId="3877B8D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结束：</w:t>
      </w:r>
    </w:p>
    <w:p w14:paraId="1B05BEA0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计算并打印出平均值 avg = sum / i。</w:t>
      </w:r>
    </w:p>
    <w:p w14:paraId="3934C5A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流程图</w:t>
      </w:r>
    </w:p>
    <w:p w14:paraId="795B95A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644E2D7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FBF4262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E18F04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A293D5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5FB0DEB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bookmarkStart w:id="0" w:name="_GoBack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859155</wp:posOffset>
            </wp:positionH>
            <wp:positionV relativeFrom="paragraph">
              <wp:posOffset>63500</wp:posOffset>
            </wp:positionV>
            <wp:extent cx="2946400" cy="2842895"/>
            <wp:effectExtent l="0" t="0" r="635" b="5080"/>
            <wp:wrapNone/>
            <wp:docPr id="2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/>
                  </pic:nvPicPr>
                  <pic:blipFill>
                    <a:blip r:embed="rId9"/>
                    <a:srcRect l="7219" t="4319" r="6621" b="9153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BE9F1D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74F3299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39BA93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792969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44E5AE2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130D193A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117C05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7C74FF5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5E9FE48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对应代码：</w:t>
      </w:r>
    </w:p>
    <w:p w14:paraId="657797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8A513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AABBF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8FAD7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0, sum = 0, x;</w:t>
      </w:r>
    </w:p>
    <w:p w14:paraId="7C9AA0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(i &gt; 0) {  </w:t>
      </w:r>
    </w:p>
    <w:p w14:paraId="31ECEB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cin &gt;&gt; x;</w:t>
      </w:r>
    </w:p>
    <w:p w14:paraId="20DD62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sum += x;</w:t>
      </w:r>
    </w:p>
    <w:p w14:paraId="25C783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 w14:paraId="66F953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987EB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计算并打印平均值</w:t>
      </w:r>
    </w:p>
    <w:p w14:paraId="4E6D7B2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avg = (i == 0) ? 0 : static_cast&lt;double&gt;(sum) / i;</w:t>
      </w:r>
    </w:p>
    <w:p w14:paraId="5AE8FC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"Average: " &lt;&lt; avg &lt;&lt; endl;</w:t>
      </w:r>
    </w:p>
    <w:p w14:paraId="64CE58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</w:p>
    <w:p w14:paraId="2DC8D6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490143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E7A3D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考试易错点：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5682"/>
      </w:tblGrid>
      <w:tr w14:paraId="7854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7E5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83D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</w:t>
            </w:r>
          </w:p>
        </w:tc>
      </w:tr>
      <w:tr w14:paraId="289F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E0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流程图不封闭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3DB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要有“开始”和“结束”节点</w:t>
            </w:r>
          </w:p>
        </w:tc>
      </w:tr>
      <w:tr w14:paraId="5EC8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F44F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判断不清楚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677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菱形出口要标明“是 / 否”</w:t>
            </w:r>
          </w:p>
        </w:tc>
      </w:tr>
      <w:tr w14:paraId="7934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1D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箭头混乱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A49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每一步都必须</w:t>
            </w:r>
            <w:r>
              <w:rPr>
                <w:rStyle w:val="142"/>
                <w:lang w:val="en-US" w:eastAsia="zh-CN" w:bidi="ar"/>
              </w:rPr>
              <w:t>有清晰箭头指向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7759699"/>
    <w:multiLevelType w:val="multilevel"/>
    <w:tmpl w:val="677596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1991</Words>
  <Characters>3517</Characters>
  <Lines>11</Lines>
  <Paragraphs>3</Paragraphs>
  <TotalTime>119</TotalTime>
  <ScaleCrop>false</ScaleCrop>
  <LinksUpToDate>false</LinksUpToDate>
  <CharactersWithSpaces>4172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2026-02-06T14:17:28Z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9A5B396872664F9AAE003BE8B95986F7_13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