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47489">
      <w:pPr>
        <w:pStyle w:val="3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一、数及其运算</w:t>
      </w:r>
    </w:p>
    <w:p w14:paraId="550FFF60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55E36919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【1】自然数、整数、有理数、实数及其算术运算(加、减、乘、除)</w:t>
      </w:r>
    </w:p>
    <w:p w14:paraId="6679A492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3492500</wp:posOffset>
            </wp:positionH>
            <wp:positionV relativeFrom="paragraph">
              <wp:posOffset>471170</wp:posOffset>
            </wp:positionV>
            <wp:extent cx="1080135" cy="1080135"/>
            <wp:effectExtent l="0" t="0" r="1270" b="1270"/>
            <wp:wrapNone/>
            <wp:docPr id="11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微软雅黑"/>
          <w:b/>
          <w:bCs/>
          <w:lang w:eastAsia="zh-CN"/>
        </w:rPr>
        <w:t>【1】进制与进制转换：二进制、八进制、十进制、十六进制</w:t>
      </w:r>
    </w:p>
    <w:p w14:paraId="5EE70068">
      <w:pPr>
        <w:spacing w:after="156"/>
        <w:rPr>
          <w:rFonts w:hint="eastAsia" w:ascii="微软雅黑" w:hAnsi="微软雅黑" w:eastAsia="微软雅黑" w:cs="微软雅黑"/>
        </w:rPr>
      </w:pPr>
    </w:p>
    <w:p w14:paraId="12425BDB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（一）数的分类（Types of Numbers）</w:t>
      </w:r>
    </w:p>
    <w:p w14:paraId="33B3A3A4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1. 自然数（Natural Numbers）</w:t>
      </w:r>
    </w:p>
    <w:p w14:paraId="1091C4D2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自然数是我们用来数东西的正整数，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从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开始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cs="微软雅黑"/>
          <w:lang w:val="en-US" w:eastAsia="zh-CN"/>
        </w:rPr>
        <w:t>0，</w:t>
      </w:r>
      <w:r>
        <w:rPr>
          <w:rFonts w:hint="eastAsia" w:ascii="微软雅黑" w:hAnsi="微软雅黑" w:eastAsia="微软雅黑" w:cs="微软雅黑"/>
        </w:rPr>
        <w:t>1，2，3，4……</w:t>
      </w:r>
    </w:p>
    <w:p w14:paraId="73F0EC9F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包含所有正整数</w:t>
      </w:r>
      <w:r>
        <w:rPr>
          <w:rFonts w:hint="eastAsia" w:cs="微软雅黑"/>
          <w:lang w:val="en-US" w:eastAsia="zh-CN"/>
        </w:rPr>
        <w:t>和</w:t>
      </w:r>
      <w:r>
        <w:rPr>
          <w:rFonts w:hint="eastAsia" w:ascii="微软雅黑" w:hAnsi="微软雅黑" w:eastAsia="微软雅黑" w:cs="微软雅黑"/>
        </w:rPr>
        <w:t>零，不包括负数。</w:t>
      </w:r>
    </w:p>
    <w:p w14:paraId="0C8A9F1C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用来计数，比如苹果有几个。</w:t>
      </w:r>
    </w:p>
    <w:p w14:paraId="7C14ADB9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2176145</wp:posOffset>
            </wp:positionH>
            <wp:positionV relativeFrom="paragraph">
              <wp:posOffset>221615</wp:posOffset>
            </wp:positionV>
            <wp:extent cx="1852295" cy="478790"/>
            <wp:effectExtent l="0" t="0" r="5080" b="0"/>
            <wp:wrapNone/>
            <wp:docPr id="114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l="26236" t="34544" r="26453" b="47108"/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478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就是你每天用来数玩具、数糖果的数字，</w:t>
      </w:r>
      <w:r>
        <w:rPr>
          <w:rFonts w:hint="eastAsia" w:cs="微软雅黑"/>
          <w:lang w:val="en-US" w:eastAsia="zh-CN"/>
        </w:rPr>
        <w:t>0、</w:t>
      </w:r>
      <w:r>
        <w:rPr>
          <w:rFonts w:hint="eastAsia" w:ascii="微软雅黑" w:hAnsi="微软雅黑" w:eastAsia="微软雅黑" w:cs="微软雅黑"/>
        </w:rPr>
        <w:t>1、2、3，数到你有多少。</w:t>
      </w:r>
    </w:p>
    <w:p w14:paraId="1B6793F1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2. 整数（Integers）</w:t>
      </w:r>
    </w:p>
    <w:p w14:paraId="370CE46F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整数包括所有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正整数、零和负整数</w:t>
      </w:r>
      <w:r>
        <w:rPr>
          <w:rFonts w:hint="eastAsia" w:ascii="微软雅黑" w:hAnsi="微软雅黑" w:eastAsia="微软雅黑" w:cs="微软雅黑"/>
        </w:rPr>
        <w:t>：...，-3，-2，-1，0，1，2，3，...</w:t>
      </w:r>
    </w:p>
    <w:p w14:paraId="0C35313A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除了数东西用的正数，还包括表示“少了”的负数，比如欠朋友3颗糖就是 -3。</w:t>
      </w:r>
    </w:p>
    <w:p w14:paraId="496BA3D6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3. 有理数（Rational Numbers）</w:t>
      </w:r>
    </w:p>
    <w:p w14:paraId="4EB5C4FA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有理数是可以表示为两个整数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分数（Fraction）形式</w:t>
      </w:r>
      <w:r>
        <w:rPr>
          <w:rFonts w:hint="eastAsia" w:ascii="微软雅黑" w:hAnsi="微软雅黑" w:eastAsia="微软雅黑" w:cs="微软雅黑"/>
        </w:rPr>
        <w:t>的数，例如：1/2，-3/4，5，0（5/1, 0/1）</w:t>
      </w:r>
    </w:p>
    <w:p w14:paraId="04CD8486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就像把蛋糕切成几块，吃了几块，数字表示“几分之几”。</w:t>
      </w:r>
    </w:p>
    <w:p w14:paraId="1479B794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4. 实数（Real Numbers）</w:t>
      </w:r>
    </w:p>
    <w:p w14:paraId="1BBCF95F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实数包括所有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有理数和无限不循环小数</w:t>
      </w:r>
      <w:r>
        <w:rPr>
          <w:rFonts w:hint="eastAsia" w:ascii="微软雅黑" w:hAnsi="微软雅黑" w:eastAsia="微软雅黑" w:cs="微软雅黑"/>
        </w:rPr>
        <w:t>，比如：</w:t>
      </w:r>
    </w:p>
    <w:p w14:paraId="004F3819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π（3.14159…），√2（约1.414）</w:t>
      </w:r>
    </w:p>
    <w:p w14:paraId="2B1D8B58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不仅有整数和分数，还有圆周率这样的特别数字。</w:t>
      </w:r>
    </w:p>
    <w:p w14:paraId="71023EC7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both"/>
        <w:rPr>
          <w:rFonts w:hint="eastAsia" w:ascii="微软雅黑" w:hAnsi="微软雅黑" w:eastAsia="微软雅黑" w:cs="微软雅黑"/>
        </w:rPr>
      </w:pPr>
    </w:p>
    <w:p w14:paraId="72478B51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both"/>
        <w:rPr>
          <w:rFonts w:hint="eastAsia" w:ascii="微软雅黑" w:hAnsi="微软雅黑" w:eastAsia="微软雅黑" w:cs="微软雅黑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215265</wp:posOffset>
            </wp:positionH>
            <wp:positionV relativeFrom="paragraph">
              <wp:posOffset>123825</wp:posOffset>
            </wp:positionV>
            <wp:extent cx="4704080" cy="2465070"/>
            <wp:effectExtent l="0" t="0" r="1270" b="1905"/>
            <wp:wrapNone/>
            <wp:docPr id="1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DFBD09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both"/>
        <w:rPr>
          <w:rFonts w:hint="eastAsia" w:ascii="微软雅黑" w:hAnsi="微软雅黑" w:eastAsia="微软雅黑" w:cs="微软雅黑"/>
        </w:rPr>
      </w:pPr>
    </w:p>
    <w:p w14:paraId="457FED1F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both"/>
        <w:rPr>
          <w:rFonts w:hint="eastAsia" w:ascii="微软雅黑" w:hAnsi="微软雅黑" w:eastAsia="微软雅黑" w:cs="微软雅黑"/>
        </w:rPr>
      </w:pPr>
    </w:p>
    <w:p w14:paraId="600ACFF8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both"/>
        <w:rPr>
          <w:rFonts w:hint="eastAsia" w:ascii="微软雅黑" w:hAnsi="微软雅黑" w:eastAsia="微软雅黑" w:cs="微软雅黑"/>
        </w:rPr>
      </w:pPr>
    </w:p>
    <w:p w14:paraId="5CA6BC6C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both"/>
        <w:rPr>
          <w:rFonts w:hint="eastAsia" w:ascii="微软雅黑" w:hAnsi="微软雅黑" w:eastAsia="微软雅黑" w:cs="微软雅黑"/>
        </w:rPr>
      </w:pPr>
    </w:p>
    <w:p w14:paraId="2044E9CF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both"/>
        <w:rPr>
          <w:rFonts w:hint="eastAsia" w:ascii="微软雅黑" w:hAnsi="微软雅黑" w:eastAsia="微软雅黑" w:cs="微软雅黑"/>
        </w:rPr>
      </w:pPr>
    </w:p>
    <w:p w14:paraId="4BF396FC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both"/>
        <w:rPr>
          <w:rFonts w:hint="eastAsia" w:ascii="微软雅黑" w:hAnsi="微软雅黑" w:eastAsia="微软雅黑" w:cs="微软雅黑"/>
        </w:rPr>
      </w:pPr>
    </w:p>
    <w:p w14:paraId="6936920F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both"/>
        <w:rPr>
          <w:rFonts w:hint="eastAsia" w:ascii="微软雅黑" w:hAnsi="微软雅黑" w:eastAsia="微软雅黑" w:cs="微软雅黑"/>
        </w:rPr>
      </w:pPr>
    </w:p>
    <w:p w14:paraId="207936CF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（二）四则运算（Arithmetic Operations）</w:t>
      </w:r>
    </w:p>
    <w:p w14:paraId="58AD1A9B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加法（Addition，+）</w:t>
      </w:r>
    </w:p>
    <w:p w14:paraId="45EAE231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定义：把两个数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合并</w:t>
      </w:r>
      <w:r>
        <w:rPr>
          <w:rFonts w:hint="eastAsia" w:ascii="微软雅黑" w:hAnsi="微软雅黑" w:eastAsia="微软雅黑" w:cs="微软雅黑"/>
        </w:rPr>
        <w:t>起来，求总数。</w:t>
      </w:r>
    </w:p>
    <w:p w14:paraId="54409266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例子：3 + 2 = 5</w:t>
      </w:r>
    </w:p>
    <w:p w14:paraId="43A46B8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减法（Subtraction，-）</w:t>
      </w:r>
    </w:p>
    <w:p w14:paraId="66D615E7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定义：求一个数比另一个数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少多少</w:t>
      </w:r>
      <w:r>
        <w:rPr>
          <w:rFonts w:hint="eastAsia" w:ascii="微软雅黑" w:hAnsi="微软雅黑" w:eastAsia="微软雅黑" w:cs="微软雅黑"/>
        </w:rPr>
        <w:t>。</w:t>
      </w:r>
    </w:p>
    <w:p w14:paraId="40E235DF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例子：5 - 2 = 3</w:t>
      </w:r>
    </w:p>
    <w:p w14:paraId="7CCFC43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乘法（Multiplication，×）</w:t>
      </w:r>
    </w:p>
    <w:p w14:paraId="666ED324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定义：把一个数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重复相加</w:t>
      </w:r>
      <w:r>
        <w:rPr>
          <w:rFonts w:hint="eastAsia" w:ascii="微软雅黑" w:hAnsi="微软雅黑" w:eastAsia="微软雅黑" w:cs="微软雅黑"/>
        </w:rPr>
        <w:t>几次。</w:t>
      </w:r>
    </w:p>
    <w:p w14:paraId="7561550C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例子：3 × 4 = 12（3加4次，或4加3次）</w:t>
      </w:r>
    </w:p>
    <w:p w14:paraId="13672B6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除法（Division，÷）</w:t>
      </w:r>
    </w:p>
    <w:p w14:paraId="235FAB11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定义：把一个数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平均分成几份</w:t>
      </w:r>
      <w:r>
        <w:rPr>
          <w:rFonts w:hint="eastAsia" w:ascii="微软雅黑" w:hAnsi="微软雅黑" w:eastAsia="微软雅黑" w:cs="微软雅黑"/>
        </w:rPr>
        <w:t>。</w:t>
      </w:r>
    </w:p>
    <w:p w14:paraId="34896A8A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例子：12 ÷ 3 = 4</w:t>
      </w:r>
    </w:p>
    <w:p w14:paraId="76111134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5、简单C++示例（演示基本算术运算）</w:t>
      </w:r>
    </w:p>
    <w:p w14:paraId="442CAB3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6D12DA1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BE7F2D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063D95B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 = 10; // 整数</w:t>
      </w:r>
    </w:p>
    <w:p w14:paraId="410725F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b = 3;</w:t>
      </w:r>
    </w:p>
    <w:p w14:paraId="015CC7C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"加法：" &lt;&lt; a &lt;&lt; " + " &lt;&lt; b &lt;&lt; " = " &lt;&lt; a + b &lt;&lt; endl;</w:t>
      </w:r>
    </w:p>
    <w:p w14:paraId="7612F12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"减法：" &lt;&lt; a &lt;&lt; " - " &lt;&lt; b &lt;&lt; " = " &lt;&lt; a - b &lt;&lt; endl;</w:t>
      </w:r>
    </w:p>
    <w:p w14:paraId="25ABE29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"乘法：" &lt;&lt; a &lt;&lt; " * " &lt;&lt; b &lt;&lt; " = " &lt;&lt; a * b &lt;&lt; endl;</w:t>
      </w:r>
    </w:p>
    <w:p w14:paraId="4905AD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"除法：" &lt;&lt; a &lt;&lt; " / " &lt;&lt; b &lt;&lt; " = " &lt;&lt; a / b &lt;&lt; endl;</w:t>
      </w:r>
    </w:p>
    <w:p w14:paraId="0214C27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"余数：" &lt;&lt; a &lt;&lt; " % " &lt;&lt; b &lt;&lt; " = " &lt;&lt; a % b &lt;&lt; endl;</w:t>
      </w:r>
    </w:p>
    <w:p w14:paraId="797F11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162F71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273897A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（三）进制与进制转换（Number Bases and Base Conversion）</w:t>
      </w:r>
    </w:p>
    <w:p w14:paraId="38EEFEE7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1、什么是进制？（What is Number Base?）</w:t>
      </w:r>
    </w:p>
    <w:p w14:paraId="27236258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进制是表示数字的方式，不同进制用不同的“基数”（base）表示数字。</w:t>
      </w:r>
    </w:p>
    <w:p w14:paraId="14CF5D27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十进制（Decimal，Base 10）</w:t>
      </w:r>
      <w:r>
        <w:rPr>
          <w:rFonts w:hint="eastAsia" w:ascii="微软雅黑" w:hAnsi="微软雅黑" w:eastAsia="微软雅黑" w:cs="微软雅黑"/>
        </w:rPr>
        <w:t>是我们日常生活最常用的，用0~9共10个数字表示。</w:t>
      </w:r>
    </w:p>
    <w:p w14:paraId="086DD173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二进制（Binary，Base 2）</w:t>
      </w:r>
      <w:r>
        <w:rPr>
          <w:rFonts w:hint="eastAsia" w:ascii="微软雅黑" w:hAnsi="微软雅黑" w:eastAsia="微软雅黑" w:cs="微软雅黑"/>
        </w:rPr>
        <w:t>只用0和1两个数字，计算机的语言。</w:t>
      </w:r>
    </w:p>
    <w:p w14:paraId="6F57AF39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八进制（Octal，Base 8）</w:t>
      </w:r>
      <w:r>
        <w:rPr>
          <w:rFonts w:hint="eastAsia" w:ascii="微软雅黑" w:hAnsi="微软雅黑" w:eastAsia="微软雅黑" w:cs="微软雅黑"/>
        </w:rPr>
        <w:t>用0~7共8个数字。</w:t>
      </w:r>
    </w:p>
    <w:p w14:paraId="299E78E8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十六进制（Hexadecimal，Base 16）</w:t>
      </w:r>
      <w:r>
        <w:rPr>
          <w:rFonts w:hint="eastAsia" w:ascii="微软雅黑" w:hAnsi="微软雅黑" w:eastAsia="微软雅黑" w:cs="微软雅黑"/>
        </w:rPr>
        <w:t>用0</w:t>
      </w:r>
      <w:r>
        <w:rPr>
          <w:rFonts w:hint="eastAsia" w:cs="微软雅黑"/>
          <w:lang w:val="en-US" w:eastAsia="zh-CN"/>
        </w:rPr>
        <w:t>......</w:t>
      </w:r>
      <w:r>
        <w:rPr>
          <w:rFonts w:hint="eastAsia" w:ascii="微软雅黑" w:hAnsi="微软雅黑" w:eastAsia="微软雅黑" w:cs="微软雅黑"/>
        </w:rPr>
        <w:t>9和A</w:t>
      </w:r>
      <w:r>
        <w:rPr>
          <w:rFonts w:hint="eastAsia" w:cs="微软雅黑"/>
          <w:lang w:val="en-US" w:eastAsia="zh-CN"/>
        </w:rPr>
        <w:t>......</w:t>
      </w:r>
      <w:r>
        <w:rPr>
          <w:rFonts w:hint="eastAsia" w:ascii="微软雅黑" w:hAnsi="微软雅黑" w:eastAsia="微软雅黑" w:cs="微软雅黑"/>
        </w:rPr>
        <w:t>F（10~15）共16个数字。</w:t>
      </w:r>
    </w:p>
    <w:p w14:paraId="24A83FAD">
      <w:pPr>
        <w:spacing w:after="156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举例说明</w:t>
      </w:r>
    </w:p>
    <w:p w14:paraId="7C6A1A69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进制就像不同的数字语言，十进制是我们平时用的数字，二进制是电脑用的语言。</w:t>
      </w:r>
    </w:p>
    <w:p w14:paraId="11B26549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就像不同国家用不同的字母或符号，数字也有不同的表达方法。</w:t>
      </w:r>
    </w:p>
    <w:p w14:paraId="1BF5671B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2、四种常见进制介绍（Common Number Bases）</w:t>
      </w:r>
    </w:p>
    <w:p w14:paraId="4BB866E8">
      <w:pPr>
        <w:pStyle w:val="7"/>
        <w:numPr>
          <w:ilvl w:val="4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（1）十进制（Decimal）</w:t>
      </w:r>
    </w:p>
    <w:p w14:paraId="3D29E1FF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基数是10</w:t>
      </w:r>
      <w:r>
        <w:rPr>
          <w:rFonts w:hint="eastAsia" w:ascii="微软雅黑" w:hAnsi="微软雅黑" w:eastAsia="微软雅黑" w:cs="微软雅黑"/>
        </w:rPr>
        <w:t>，数字用0~9。</w:t>
      </w:r>
    </w:p>
    <w:p w14:paraId="667C4207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2873375</wp:posOffset>
            </wp:positionH>
            <wp:positionV relativeFrom="paragraph">
              <wp:posOffset>222885</wp:posOffset>
            </wp:positionV>
            <wp:extent cx="1718310" cy="1149350"/>
            <wp:effectExtent l="0" t="0" r="6985" b="6350"/>
            <wp:wrapNone/>
            <wp:docPr id="116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149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比如：数字“234”表示 2×10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>2+3×10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>1+4×10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>0=200+30+4</w:t>
      </w:r>
    </w:p>
    <w:p w14:paraId="7BC85D15">
      <w:pPr>
        <w:pStyle w:val="7"/>
        <w:numPr>
          <w:ilvl w:val="4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（2）二进制（Binary）</w:t>
      </w:r>
    </w:p>
    <w:p w14:paraId="3876311C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基数是2</w:t>
      </w:r>
      <w:r>
        <w:rPr>
          <w:rFonts w:hint="eastAsia" w:ascii="微软雅黑" w:hAnsi="微软雅黑" w:eastAsia="微软雅黑" w:cs="微软雅黑"/>
        </w:rPr>
        <w:t>，数字只有0和1。</w:t>
      </w:r>
    </w:p>
    <w:p w14:paraId="5CA8A2CB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计算机内部数据全用二进制。</w:t>
      </w:r>
    </w:p>
    <w:p w14:paraId="64B5CE35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例子：二进制101表示 1×2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>2+0×2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>1+1×2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>0=4+0+1=5。</w:t>
      </w:r>
    </w:p>
    <w:p w14:paraId="3EDC20B5">
      <w:pPr>
        <w:pStyle w:val="7"/>
        <w:numPr>
          <w:ilvl w:val="4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（3）八进制（Octal）</w:t>
      </w:r>
    </w:p>
    <w:p w14:paraId="7D07C837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基数是8</w:t>
      </w:r>
      <w:r>
        <w:rPr>
          <w:rFonts w:hint="eastAsia" w:ascii="微软雅黑" w:hAnsi="微软雅黑" w:eastAsia="微软雅黑" w:cs="微软雅黑"/>
        </w:rPr>
        <w:t>，数字用0~7。</w:t>
      </w:r>
    </w:p>
    <w:p w14:paraId="7686565E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例子：八进制27表示 2×8 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 xml:space="preserve">1+7×8 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>0=16+7=23。</w:t>
      </w:r>
    </w:p>
    <w:p w14:paraId="79911A5C">
      <w:pPr>
        <w:pStyle w:val="7"/>
        <w:numPr>
          <w:ilvl w:val="4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（4）十六进制（Hexadecimal）</w:t>
      </w:r>
    </w:p>
    <w:p w14:paraId="58FF6BDE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基数是16</w:t>
      </w:r>
      <w:r>
        <w:rPr>
          <w:rFonts w:hint="eastAsia" w:ascii="微软雅黑" w:hAnsi="微软雅黑" w:eastAsia="微软雅黑" w:cs="微软雅黑"/>
        </w:rPr>
        <w:t>，数字用0</w:t>
      </w:r>
      <w:r>
        <w:rPr>
          <w:rFonts w:hint="eastAsia" w:cs="微软雅黑"/>
          <w:lang w:val="en-US" w:eastAsia="zh-CN"/>
        </w:rPr>
        <w:t>......</w:t>
      </w:r>
      <w:r>
        <w:rPr>
          <w:rFonts w:hint="eastAsia" w:ascii="微软雅黑" w:hAnsi="微软雅黑" w:eastAsia="微软雅黑" w:cs="微软雅黑"/>
        </w:rPr>
        <w:t>9和A</w:t>
      </w:r>
      <w:r>
        <w:rPr>
          <w:rFonts w:hint="eastAsia" w:cs="微软雅黑"/>
          <w:lang w:val="en-US" w:eastAsia="zh-CN"/>
        </w:rPr>
        <w:t>......</w:t>
      </w:r>
      <w:r>
        <w:rPr>
          <w:rFonts w:hint="eastAsia" w:ascii="微软雅黑" w:hAnsi="微软雅黑" w:eastAsia="微软雅黑" w:cs="微软雅黑"/>
        </w:rPr>
        <w:t>F（A=10, B=11,...F=15）。</w:t>
      </w:r>
    </w:p>
    <w:p w14:paraId="27CD8427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例子：十六进制1A表示 1×16 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 xml:space="preserve">1 +10×16 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>0 =16+10=26。</w:t>
      </w:r>
    </w:p>
    <w:p w14:paraId="64460411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3、进制转换方法（How to Convert Between Bases）</w:t>
      </w:r>
    </w:p>
    <w:p w14:paraId="0A66A2F9">
      <w:pPr>
        <w:pStyle w:val="7"/>
        <w:numPr>
          <w:ilvl w:val="4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（1）十进制转其他进制（Decimal to Other Base）</w:t>
      </w:r>
    </w:p>
    <w:p w14:paraId="7612E8A8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3714115</wp:posOffset>
            </wp:positionH>
            <wp:positionV relativeFrom="paragraph">
              <wp:posOffset>289560</wp:posOffset>
            </wp:positionV>
            <wp:extent cx="1685925" cy="1948815"/>
            <wp:effectExtent l="0" t="0" r="6350" b="7620"/>
            <wp:wrapNone/>
            <wp:docPr id="133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948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用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除基数取余法</w:t>
      </w:r>
      <w:r>
        <w:rPr>
          <w:rFonts w:hint="eastAsia" w:ascii="微软雅黑" w:hAnsi="微软雅黑" w:eastAsia="微软雅黑" w:cs="微软雅黑"/>
        </w:rPr>
        <w:t>：不断除以目标进制的基数，把余数倒着写。</w:t>
      </w:r>
    </w:p>
    <w:p w14:paraId="17C93D1E">
      <w:pPr>
        <w:pStyle w:val="7"/>
        <w:numPr>
          <w:ilvl w:val="4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（2）其他进制转十进制（Other Base to Decimal）</w:t>
      </w:r>
    </w:p>
    <w:p w14:paraId="45EEEEE8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按位乘以基数的幂次相加。</w:t>
      </w:r>
    </w:p>
    <w:p w14:paraId="3F6C0A14">
      <w:pPr>
        <w:pStyle w:val="7"/>
        <w:numPr>
          <w:ilvl w:val="4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（3）二进制与八进制、十六进制转换</w:t>
      </w:r>
    </w:p>
    <w:p w14:paraId="57DD2AA4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二进制转八进制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每3位</w:t>
      </w:r>
      <w:r>
        <w:rPr>
          <w:rFonts w:hint="eastAsia" w:ascii="微软雅黑" w:hAnsi="微软雅黑" w:eastAsia="微软雅黑" w:cs="微软雅黑"/>
        </w:rPr>
        <w:t>二进制转成1位八进制。</w:t>
      </w:r>
    </w:p>
    <w:p w14:paraId="7EAA831D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二进制转十六进制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每4位</w:t>
      </w:r>
      <w:r>
        <w:rPr>
          <w:rFonts w:hint="eastAsia" w:ascii="微软雅黑" w:hAnsi="微软雅黑" w:eastAsia="微软雅黑" w:cs="微软雅黑"/>
        </w:rPr>
        <w:t>二进制转成1位十六进制。</w:t>
      </w:r>
    </w:p>
    <w:p w14:paraId="6122650D">
      <w:pPr>
        <w:pStyle w:val="7"/>
        <w:numPr>
          <w:ilvl w:val="4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330200</wp:posOffset>
            </wp:positionV>
            <wp:extent cx="2846705" cy="1933575"/>
            <wp:effectExtent l="0" t="0" r="0" b="0"/>
            <wp:wrapNone/>
            <wp:docPr id="117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（4）C++代码示例：十进制转二进制</w:t>
      </w:r>
    </w:p>
    <w:p w14:paraId="338DDD1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0FB7807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&lt;string&gt;</w:t>
      </w:r>
    </w:p>
    <w:p w14:paraId="61829B5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EA1816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decimalToBinary(int n) {</w:t>
      </w:r>
    </w:p>
    <w:p w14:paraId="0CCFCD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binary = "";</w:t>
      </w:r>
    </w:p>
    <w:p w14:paraId="037C7C0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(n == 0) return "0";</w:t>
      </w:r>
    </w:p>
    <w:p w14:paraId="283191E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(n &gt; 0) {</w:t>
      </w:r>
    </w:p>
    <w:p w14:paraId="1F172C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binary = char((</w:t>
      </w:r>
      <w:r>
        <w:rPr>
          <w:rFonts w:hint="eastAsia"/>
          <w:b/>
          <w:bCs/>
          <w:lang w:val="en-US" w:eastAsia="zh-CN"/>
        </w:rPr>
        <w:t>n % 2)</w:t>
      </w:r>
      <w:r>
        <w:rPr>
          <w:rFonts w:hint="eastAsia"/>
          <w:lang w:val="en-US" w:eastAsia="zh-CN"/>
        </w:rPr>
        <w:t xml:space="preserve"> + '0') + binary;</w:t>
      </w:r>
    </w:p>
    <w:p w14:paraId="448DF20D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b/>
          <w:bCs/>
          <w:lang w:val="en-US" w:eastAsia="zh-CN"/>
        </w:rPr>
        <w:t>n /= 2;</w:t>
      </w:r>
    </w:p>
    <w:p w14:paraId="3294DF5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201772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binary;</w:t>
      </w:r>
    </w:p>
    <w:p w14:paraId="3E1BB0A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53224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0E53D3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num = 13;</w:t>
      </w:r>
    </w:p>
    <w:p w14:paraId="330F936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"十进制 " &lt;&lt; num &lt;&lt; " 转二进制是 " &lt;&lt; decimalToBinary(num) &lt;&lt; endl;</w:t>
      </w:r>
    </w:p>
    <w:p w14:paraId="2B06487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47DC6E6">
      <w:pPr>
        <w:pStyle w:val="7"/>
        <w:numPr>
          <w:ilvl w:val="4"/>
          <w:numId w:val="0"/>
        </w:numPr>
        <w:bidi w:val="0"/>
        <w:ind w:leftChars="0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3308350</wp:posOffset>
            </wp:positionH>
            <wp:positionV relativeFrom="paragraph">
              <wp:posOffset>333375</wp:posOffset>
            </wp:positionV>
            <wp:extent cx="1982470" cy="2359025"/>
            <wp:effectExtent l="0" t="0" r="6985" b="1905"/>
            <wp:wrapNone/>
            <wp:docPr id="134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235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（5）C++代码示例：二进制转十进制</w:t>
      </w:r>
    </w:p>
    <w:p w14:paraId="285E15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1D187D8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&lt;string&gt;</w:t>
      </w:r>
    </w:p>
    <w:p w14:paraId="7C9616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3DF1ED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binaryToDecimal(string binary) {</w:t>
      </w:r>
    </w:p>
    <w:p w14:paraId="548EF12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decimal = 0;</w:t>
      </w:r>
    </w:p>
    <w:p w14:paraId="5D958B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(char bit : binary) {</w:t>
      </w:r>
    </w:p>
    <w:p w14:paraId="3BACED0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decimal = </w:t>
      </w:r>
      <w:r>
        <w:rPr>
          <w:rFonts w:hint="eastAsia"/>
          <w:b/>
          <w:bCs/>
          <w:lang w:val="en-US" w:eastAsia="zh-CN"/>
        </w:rPr>
        <w:t>decimal * 2</w:t>
      </w:r>
      <w:r>
        <w:rPr>
          <w:rFonts w:hint="eastAsia"/>
          <w:lang w:val="en-US" w:eastAsia="zh-CN"/>
        </w:rPr>
        <w:t xml:space="preserve"> + (bit - '0');</w:t>
      </w:r>
    </w:p>
    <w:p w14:paraId="64E4FC3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9B604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decimal;</w:t>
      </w:r>
    </w:p>
    <w:p w14:paraId="27336D2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092604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1F2C2A6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binary = "1101";</w:t>
      </w:r>
    </w:p>
    <w:p w14:paraId="62C317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"二进制 " &lt;&lt; binary &lt;&lt; " 转十进制是 " &lt;&lt; binaryToDecimal(binary) &lt;&lt; endl;</w:t>
      </w:r>
    </w:p>
    <w:p w14:paraId="1C6DF447">
      <w:pPr>
        <w:pStyle w:val="139"/>
        <w:shd w:val="clear" w:color="auto" w:fill="FEF8F4" w:themeFill="accent2" w:themeFillTint="0D"/>
        <w:bidi w:val="0"/>
        <w:rPr>
          <w:rFonts w:hint="eastAsia" w:ascii="微软雅黑" w:hAnsi="微软雅黑" w:eastAsia="微软雅黑" w:cs="微软雅黑"/>
        </w:rPr>
      </w:pPr>
      <w:r>
        <w:rPr>
          <w:rFonts w:hint="eastAsia"/>
          <w:lang w:val="en-US" w:eastAsia="zh-CN"/>
        </w:rPr>
        <w:t>}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1AF93"/>
    <w:multiLevelType w:val="multilevel"/>
    <w:tmpl w:val="8701AF9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3B668E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9A6901"/>
    <w:rsid w:val="35D07CD5"/>
    <w:rsid w:val="378A4ABB"/>
    <w:rsid w:val="3A773A3E"/>
    <w:rsid w:val="3B1A41EB"/>
    <w:rsid w:val="3D382B4C"/>
    <w:rsid w:val="3EE14075"/>
    <w:rsid w:val="40677DD3"/>
    <w:rsid w:val="40A73721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E2C69CB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4822F34"/>
    <w:rsid w:val="769A666E"/>
    <w:rsid w:val="77571D33"/>
    <w:rsid w:val="78F13798"/>
    <w:rsid w:val="79EF058C"/>
    <w:rsid w:val="7BB652C9"/>
    <w:rsid w:val="7BFA20A5"/>
    <w:rsid w:val="7C152BDC"/>
    <w:rsid w:val="7D214757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1838</Words>
  <Characters>4025</Characters>
  <Lines>11</Lines>
  <Paragraphs>3</Paragraphs>
  <TotalTime>131</TotalTime>
  <ScaleCrop>false</ScaleCrop>
  <LinksUpToDate>false</LinksUpToDate>
  <CharactersWithSpaces>4627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2026-02-06T14:35:51Z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E22F43F03F9C4B4E8814583170A4F004_13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