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4B0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E73AF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76FE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B4DAE2">
      <w:pPr>
        <w:pStyle w:val="3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二维数组</w:t>
      </w:r>
    </w:p>
    <w:p w14:paraId="548D7168">
      <w:pPr>
        <w:pStyle w:val="5"/>
        <w:numPr>
          <w:ilvl w:val="0"/>
          <w:numId w:val="12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考点分析 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3572"/>
        <w:gridCol w:w="1619"/>
        <w:gridCol w:w="1382"/>
      </w:tblGrid>
      <w:tr w14:paraId="64EBA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doub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  <w:tl2br w:val="nil"/>
            </w:tcBorders>
            <w:shd w:val="clear" w:color="auto" w:fill="9CC4E6"/>
            <w:vAlign w:val="center"/>
          </w:tcPr>
          <w:p w14:paraId="53CE75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结构类型</w:t>
            </w:r>
          </w:p>
        </w:tc>
        <w:tc>
          <w:tcPr>
            <w:tcW w:w="2096" w:type="pct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077A21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重点考点</w:t>
            </w:r>
          </w:p>
        </w:tc>
        <w:tc>
          <w:tcPr>
            <w:tcW w:w="950" w:type="pct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02C051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考察频率</w:t>
            </w:r>
          </w:p>
        </w:tc>
        <w:tc>
          <w:tcPr>
            <w:tcW w:w="811" w:type="pct"/>
            <w:tcBorders>
              <w:top w:val="doub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6DA286D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难度</w:t>
            </w:r>
          </w:p>
        </w:tc>
      </w:tr>
      <w:tr w14:paraId="32727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0725B1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存储与遍历</w:t>
            </w: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FE376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行列下标范围计算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35FA0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4DE7C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6D1A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46654B27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75762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内存连续性与缓存机制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D8A51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D29752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56A15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7D7A57FD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92FDE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边界越界风险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69C6A9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129A5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25017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5853BE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子矩阵操作</w:t>
            </w: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D4D0EE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子矩阵匹配算法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BA352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974E3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7443D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2E6112B9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970A7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最大子矩阵和优化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0367A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46983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6F2AE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3879B084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CFF46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子矩阵位置映射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DC15E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F9675A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168A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25A0968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数学优化</w:t>
            </w: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3F793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二维前缀和应用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5C74C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E9F2C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2185C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73A24B18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EDD4B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差分矩阵扩展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740BC4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FF799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★★★★</w:t>
            </w:r>
          </w:p>
        </w:tc>
      </w:tr>
      <w:tr w14:paraId="1A66C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396AB442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CCB5A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递推关系识别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B2E01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B0C4A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33118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2EFCF3B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特殊矩阵</w:t>
            </w: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04FD41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稀疏矩阵处理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F1EEC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29997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5D98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78B89BC3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A3F2C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蛇形矩阵填充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1E07B30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4BB4CCA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38CB9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113FAC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调试与优化</w:t>
            </w: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8E0C22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小数据模拟验证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FDE0B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1EDEFC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19256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5B1E5123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8078A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时间复杂度分析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5C591E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7D1C4A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5CEC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42" w:type="pct"/>
            <w:tcBorders>
              <w:top w:val="single" w:color="5B9BD5" w:sz="4" w:space="0"/>
              <w:left w:val="doub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9CC4E6"/>
            <w:vAlign w:val="center"/>
          </w:tcPr>
          <w:p w14:paraId="298FCF36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96" w:type="pct"/>
            <w:tcBorders>
              <w:top w:val="single" w:color="5B9BD5" w:sz="4" w:space="0"/>
              <w:left w:val="sing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29BD4D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空间预分配优化</w:t>
            </w:r>
          </w:p>
        </w:tc>
        <w:tc>
          <w:tcPr>
            <w:tcW w:w="950" w:type="pct"/>
            <w:tcBorders>
              <w:top w:val="single" w:color="5B9BD5" w:sz="4" w:space="0"/>
              <w:left w:val="sing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6A247B9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11" w:type="pct"/>
            <w:tcBorders>
              <w:top w:val="single" w:color="5B9BD5" w:sz="4" w:space="0"/>
              <w:left w:val="single" w:color="5B9BD5" w:sz="4" w:space="0"/>
              <w:bottom w:val="double" w:color="5B9BD5" w:sz="4" w:space="0"/>
              <w:right w:val="single" w:color="5B9BD5" w:sz="4" w:space="0"/>
            </w:tcBorders>
            <w:shd w:val="clear" w:color="auto" w:fill="FFFFFF"/>
            <w:vAlign w:val="center"/>
          </w:tcPr>
          <w:p w14:paraId="3465B6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</w:tbl>
    <w:p w14:paraId="6270A6D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5899A2">
      <w:pPr>
        <w:pStyle w:val="5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</w:t>
      </w:r>
    </w:p>
    <w:p w14:paraId="4CB092D9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存储与遍历</w:t>
      </w:r>
    </w:p>
    <w:p w14:paraId="591ED3F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核心知识点：</w:t>
      </w:r>
    </w:p>
    <w:p w14:paraId="6873108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行优先存储：内存中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按行连续存储</w:t>
      </w:r>
      <w:r>
        <w:rPr>
          <w:rFonts w:hint="default"/>
          <w:lang w:val="en-US" w:eastAsia="zh-CN"/>
        </w:rPr>
        <w:t>（a[0][0] → a[0][1] → a[1][0]）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31"/>
        <w:gridCol w:w="831"/>
        <w:gridCol w:w="831"/>
      </w:tblGrid>
      <w:tr w14:paraId="69F8F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31" w:type="dxa"/>
          </w:tcPr>
          <w:p w14:paraId="51B0E40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[0][0]</w:t>
            </w:r>
          </w:p>
        </w:tc>
        <w:tc>
          <w:tcPr>
            <w:tcW w:w="831" w:type="dxa"/>
          </w:tcPr>
          <w:p w14:paraId="415259DD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[0][1]</w:t>
            </w:r>
          </w:p>
        </w:tc>
        <w:tc>
          <w:tcPr>
            <w:tcW w:w="831" w:type="dxa"/>
          </w:tcPr>
          <w:p w14:paraId="5CA73A5D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[0][2]</w:t>
            </w:r>
          </w:p>
        </w:tc>
        <w:tc>
          <w:tcPr>
            <w:tcW w:w="831" w:type="dxa"/>
          </w:tcPr>
          <w:p w14:paraId="5463810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[0][3]</w:t>
            </w:r>
          </w:p>
        </w:tc>
      </w:tr>
      <w:tr w14:paraId="5FC8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31" w:type="dxa"/>
          </w:tcPr>
          <w:p w14:paraId="781F8F68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[1][0]</w:t>
            </w:r>
          </w:p>
        </w:tc>
        <w:tc>
          <w:tcPr>
            <w:tcW w:w="831" w:type="dxa"/>
          </w:tcPr>
          <w:p w14:paraId="75F32B52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[1][1]</w:t>
            </w:r>
          </w:p>
        </w:tc>
        <w:tc>
          <w:tcPr>
            <w:tcW w:w="831" w:type="dxa"/>
          </w:tcPr>
          <w:p w14:paraId="1BD1E594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[1][2]</w:t>
            </w:r>
          </w:p>
        </w:tc>
        <w:tc>
          <w:tcPr>
            <w:tcW w:w="831" w:type="dxa"/>
          </w:tcPr>
          <w:p w14:paraId="44D2298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[1][3]</w:t>
            </w:r>
          </w:p>
        </w:tc>
      </w:tr>
      <w:tr w14:paraId="156C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31" w:type="dxa"/>
          </w:tcPr>
          <w:p w14:paraId="0DE05DE0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[2][0]</w:t>
            </w:r>
          </w:p>
        </w:tc>
        <w:tc>
          <w:tcPr>
            <w:tcW w:w="831" w:type="dxa"/>
          </w:tcPr>
          <w:p w14:paraId="58348E9E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[2][1]</w:t>
            </w:r>
          </w:p>
        </w:tc>
        <w:tc>
          <w:tcPr>
            <w:tcW w:w="831" w:type="dxa"/>
          </w:tcPr>
          <w:p w14:paraId="2713E8E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[2][2]</w:t>
            </w:r>
          </w:p>
        </w:tc>
        <w:tc>
          <w:tcPr>
            <w:tcW w:w="831" w:type="dxa"/>
          </w:tcPr>
          <w:p w14:paraId="48D38C3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[2][3]</w:t>
            </w:r>
          </w:p>
        </w:tc>
      </w:tr>
    </w:tbl>
    <w:p w14:paraId="4B0B689A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5139BBA9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按行存储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1"/>
        <w:gridCol w:w="711"/>
      </w:tblGrid>
      <w:tr w14:paraId="7821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shd w:val="clear" w:color="auto" w:fill="auto"/>
            <w:vAlign w:val="top"/>
          </w:tcPr>
          <w:p w14:paraId="5D031CC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[0][0]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3A7EE0C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[0][1]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7488A6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[0][2]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71A8D9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 w:val="0"/>
                <w:bCs w:val="0"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[0][3]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125BCE2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[1][0]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7DE51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[1][1]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ADE441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[1][2]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505292C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[1][3]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4F07721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[2][0]</w:t>
            </w:r>
          </w:p>
        </w:tc>
        <w:tc>
          <w:tcPr>
            <w:tcW w:w="710" w:type="dxa"/>
            <w:shd w:val="clear" w:color="auto" w:fill="auto"/>
            <w:vAlign w:val="top"/>
          </w:tcPr>
          <w:p w14:paraId="30F636D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[2][1]</w:t>
            </w:r>
          </w:p>
        </w:tc>
        <w:tc>
          <w:tcPr>
            <w:tcW w:w="711" w:type="dxa"/>
            <w:shd w:val="clear" w:color="auto" w:fill="auto"/>
            <w:vAlign w:val="top"/>
          </w:tcPr>
          <w:p w14:paraId="67A178D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[2][2]</w:t>
            </w:r>
          </w:p>
        </w:tc>
        <w:tc>
          <w:tcPr>
            <w:tcW w:w="711" w:type="dxa"/>
            <w:shd w:val="clear" w:color="auto" w:fill="auto"/>
            <w:vAlign w:val="top"/>
          </w:tcPr>
          <w:p w14:paraId="6B4CE2B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Times New Roman"/>
                <w:b/>
                <w:bCs/>
                <w:kern w:val="2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16"/>
                <w:szCs w:val="16"/>
                <w:vertAlign w:val="baseline"/>
                <w:lang w:val="en-US" w:eastAsia="zh-CN"/>
              </w:rPr>
              <w:t>[2][3]</w:t>
            </w:r>
          </w:p>
        </w:tc>
      </w:tr>
    </w:tbl>
    <w:p w14:paraId="63490E84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边界计算：子矩阵范围 [1, n1-n2+1]（行），[1, m1-m2+1]（列）</w:t>
      </w:r>
    </w:p>
    <w:p w14:paraId="4812238C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缓存优化：按行遍历比按列遍历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快 2-3 倍</w:t>
      </w:r>
    </w:p>
    <w:p w14:paraId="4CAC873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黄金法则：</w:t>
      </w:r>
    </w:p>
    <w:p w14:paraId="5710632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3392170</wp:posOffset>
            </wp:positionH>
            <wp:positionV relativeFrom="paragraph">
              <wp:posOffset>-61595</wp:posOffset>
            </wp:positionV>
            <wp:extent cx="1852295" cy="1078865"/>
            <wp:effectExtent l="0" t="0" r="5080" b="6985"/>
            <wp:wrapNone/>
            <wp:docPr id="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// 正确遍历模板</w:t>
      </w:r>
    </w:p>
    <w:p w14:paraId="006359F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</w:t>
      </w:r>
      <w:r>
        <w:rPr>
          <w:rFonts w:hint="default"/>
          <w:b/>
          <w:bCs/>
          <w:lang w:val="en-US" w:eastAsia="zh-CN"/>
        </w:rPr>
        <w:t xml:space="preserve"> i=1; i&lt;=n1-n2+1</w:t>
      </w:r>
      <w:r>
        <w:rPr>
          <w:rFonts w:hint="default"/>
          <w:lang w:val="en-US" w:eastAsia="zh-CN"/>
        </w:rPr>
        <w:t>; i++)  // 行范围</w:t>
      </w:r>
    </w:p>
    <w:p w14:paraId="7E506F5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for(int</w:t>
      </w:r>
      <w:r>
        <w:rPr>
          <w:rFonts w:hint="default"/>
          <w:b/>
          <w:bCs/>
          <w:lang w:val="en-US" w:eastAsia="zh-CN"/>
        </w:rPr>
        <w:t xml:space="preserve"> j=1; j&lt;=m1-m2+1</w:t>
      </w:r>
      <w:r>
        <w:rPr>
          <w:rFonts w:hint="default"/>
          <w:lang w:val="en-US" w:eastAsia="zh-CN"/>
        </w:rPr>
        <w:t>; j++) // 列范围</w:t>
      </w:r>
    </w:p>
    <w:p w14:paraId="119BFB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高频公式：</w:t>
      </w:r>
    </w:p>
    <w:p w14:paraId="3B1824A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子矩阵元素映射</w:t>
      </w:r>
    </w:p>
    <w:p w14:paraId="47878D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a[i+k1-1][j+k2-1] == b[k1][k2]  // 2011年27题核心</w:t>
      </w:r>
    </w:p>
    <w:p w14:paraId="3724181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易错点：</w:t>
      </w:r>
    </w:p>
    <w:p w14:paraId="49580002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漏掉 +1：写成 j&lt;=m1-m2 导致漏掉最后一列</w:t>
      </w:r>
    </w:p>
    <w:p w14:paraId="48A78EC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行列颠倒：a[j][i] 写成 a[i][j]</w:t>
      </w:r>
    </w:p>
    <w:p w14:paraId="79157E0C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下标越界：未检查 i+k1 &gt; n1</w:t>
      </w:r>
    </w:p>
    <w:p w14:paraId="0223C7E2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子矩阵操作</w:t>
      </w:r>
    </w:p>
    <w:p w14:paraId="4DBF323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核心知识点：</w:t>
      </w:r>
    </w:p>
    <w:p w14:paraId="424FD039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四重循环结构：外层定位（i,j）+ 内层验证（k1,k2）</w:t>
      </w:r>
    </w:p>
    <w:p w14:paraId="6B2E1E17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匹配标记机制：good 变量初始化为 true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每个位置重新初始化</w:t>
      </w:r>
    </w:p>
    <w:p w14:paraId="348F4E86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及时终止：发现不匹配立即 break</w:t>
      </w:r>
    </w:p>
    <w:p w14:paraId="3B4E53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黄金法则：</w:t>
      </w:r>
    </w:p>
    <w:p w14:paraId="42A556B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good = true;  // 必须每个位置重新初始化</w:t>
      </w:r>
    </w:p>
    <w:p w14:paraId="4560D2F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for(k1=1; k1&lt;=n2; k1++){</w:t>
      </w:r>
    </w:p>
    <w:p w14:paraId="3738A1B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3072130</wp:posOffset>
            </wp:positionH>
            <wp:positionV relativeFrom="paragraph">
              <wp:posOffset>158115</wp:posOffset>
            </wp:positionV>
            <wp:extent cx="1793240" cy="1590675"/>
            <wp:effectExtent l="0" t="0" r="6985" b="0"/>
            <wp:wrapNone/>
            <wp:docPr id="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for(k2=1; k2&lt;=m2; k2++){</w:t>
      </w:r>
    </w:p>
    <w:p w14:paraId="2420276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if(a[i+k1-1][j+k2-1] != b[k1][k2]){</w:t>
      </w:r>
    </w:p>
    <w:p w14:paraId="13D9C2C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good = false;</w:t>
      </w:r>
    </w:p>
    <w:p w14:paraId="208806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break;  // 及时退出提升效率</w:t>
      </w:r>
    </w:p>
    <w:p w14:paraId="53929D7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2DD60F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5C175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if(!good) break; // 双break优化</w:t>
      </w:r>
    </w:p>
    <w:p w14:paraId="45794FE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BF77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高频公式：</w:t>
      </w:r>
    </w:p>
    <w:p w14:paraId="14D632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子矩阵存在标记</w:t>
      </w:r>
    </w:p>
    <w:p w14:paraId="4B5EC17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haveAns = true;  // 找到至少一个匹配</w:t>
      </w:r>
    </w:p>
    <w:p w14:paraId="44B4ADBA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易错点：</w:t>
      </w:r>
    </w:p>
    <w:p w14:paraId="5236575C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忘记重置 good：导致前次结果影响当前判断</w:t>
      </w:r>
    </w:p>
    <w:p w14:paraId="49E9C2E9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冗余比较：未使用 break 继续无效比较</w:t>
      </w:r>
    </w:p>
    <w:p w14:paraId="43A6459F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输出遗漏：忘记设置 haveAns 标记</w:t>
      </w:r>
    </w:p>
    <w:p w14:paraId="0FBE1E28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3605530</wp:posOffset>
            </wp:positionH>
            <wp:positionV relativeFrom="paragraph">
              <wp:posOffset>306705</wp:posOffset>
            </wp:positionV>
            <wp:extent cx="1628775" cy="1323975"/>
            <wp:effectExtent l="0" t="0" r="0" b="0"/>
            <wp:wrapNone/>
            <wp:docPr id="1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3. 数学优化</w:t>
      </w:r>
    </w:p>
    <w:p w14:paraId="12029C8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核心知识点：</w:t>
      </w:r>
    </w:p>
    <w:p w14:paraId="0338C36E">
      <w:pPr>
        <w:numPr>
          <w:ilvl w:val="0"/>
          <w:numId w:val="13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二维前缀和：</w:t>
      </w:r>
      <w:r>
        <w:rPr>
          <w:rFonts w:hint="default"/>
          <w:b/>
          <w:bCs/>
          <w:lang w:val="en-US" w:eastAsia="zh-CN"/>
        </w:rPr>
        <w:t>rowsum[i][j] = Σmatrix[i][1..j]</w:t>
      </w:r>
    </w:p>
    <w:p w14:paraId="3446E02C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降维打击：二维问题 → 一维最大子段和</w:t>
      </w:r>
    </w:p>
    <w:p w14:paraId="01C4298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3176905</wp:posOffset>
            </wp:positionH>
            <wp:positionV relativeFrom="paragraph">
              <wp:posOffset>189865</wp:posOffset>
            </wp:positionV>
            <wp:extent cx="2105025" cy="1352550"/>
            <wp:effectExtent l="0" t="0" r="0" b="0"/>
            <wp:wrapNone/>
            <wp:docPr id="1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Kadane 算法：动态维护当前和</w:t>
      </w:r>
    </w:p>
    <w:p w14:paraId="289DFCF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70485</wp:posOffset>
            </wp:positionV>
            <wp:extent cx="581025" cy="923925"/>
            <wp:effectExtent l="0" t="0" r="0" b="0"/>
            <wp:wrapNone/>
            <wp:docPr id="1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黄金法则：</w:t>
      </w:r>
    </w:p>
    <w:p w14:paraId="6D7FB02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前缀和初始化</w:t>
      </w:r>
    </w:p>
    <w:p w14:paraId="31A7E1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 i=1; i&lt;=m; i++)</w:t>
      </w:r>
    </w:p>
    <w:p w14:paraId="0DC732C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rowsum[i][0] = 0;  // 关键！保证边界正确</w:t>
      </w:r>
    </w:p>
    <w:p w14:paraId="314CCE1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前缀和构建</w:t>
      </w:r>
    </w:p>
    <w:p w14:paraId="473D755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3531870</wp:posOffset>
            </wp:positionH>
            <wp:positionV relativeFrom="paragraph">
              <wp:posOffset>111125</wp:posOffset>
            </wp:positionV>
            <wp:extent cx="1628775" cy="1323975"/>
            <wp:effectExtent l="0" t="0" r="0" b="0"/>
            <wp:wrapNone/>
            <wp:docPr id="1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2735580</wp:posOffset>
            </wp:positionH>
            <wp:positionV relativeFrom="paragraph">
              <wp:posOffset>374015</wp:posOffset>
            </wp:positionV>
            <wp:extent cx="581025" cy="923925"/>
            <wp:effectExtent l="0" t="0" r="0" b="0"/>
            <wp:wrapNone/>
            <wp:docPr id="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rowsum[i][j] = rowsum[i][j-1] + matrix[i][j];</w:t>
      </w:r>
    </w:p>
    <w:p w14:paraId="6D90DD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高频公式：</w:t>
      </w:r>
    </w:p>
    <w:p w14:paraId="368594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列区间和计算</w:t>
      </w:r>
    </w:p>
    <w:p w14:paraId="516D033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99695</wp:posOffset>
            </wp:positionV>
            <wp:extent cx="2105025" cy="1352550"/>
            <wp:effectExtent l="0" t="0" r="0" b="0"/>
            <wp:wrapNone/>
            <wp:docPr id="1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area += rowsum[i][last] - rowsum[i][first-1]; </w:t>
      </w:r>
    </w:p>
    <w:p w14:paraId="2676046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Kadane算法核心</w:t>
      </w:r>
    </w:p>
    <w:p w14:paraId="282B5C3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if(area &gt; ans) ans = area;</w:t>
      </w:r>
    </w:p>
    <w:p w14:paraId="27A93B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if(area &lt; 0) area = 0;  // 重置负区和</w:t>
      </w:r>
    </w:p>
    <w:p w14:paraId="2274AB2A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3872865</wp:posOffset>
            </wp:positionH>
            <wp:positionV relativeFrom="paragraph">
              <wp:posOffset>5715</wp:posOffset>
            </wp:positionV>
            <wp:extent cx="1513840" cy="1513840"/>
            <wp:effectExtent l="0" t="0" r="635" b="635"/>
            <wp:wrapNone/>
            <wp:docPr id="134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2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513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易错点：</w:t>
      </w:r>
    </w:p>
    <w:p w14:paraId="41E5806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前缀和索引错位：first-1 写成 first</w:t>
      </w:r>
    </w:p>
    <w:p w14:paraId="4C55A47B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初始化不全：漏掉 rowsum[i][0]=0</w:t>
      </w:r>
    </w:p>
    <w:p w14:paraId="4440DBA1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负值处理：未考虑全负矩阵，ans 初始值错误</w:t>
      </w:r>
    </w:p>
    <w:p w14:paraId="2BF5B1ED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3357880</wp:posOffset>
            </wp:positionH>
            <wp:positionV relativeFrom="paragraph">
              <wp:posOffset>124460</wp:posOffset>
            </wp:positionV>
            <wp:extent cx="2143125" cy="1148080"/>
            <wp:effectExtent l="0" t="0" r="0" b="4445"/>
            <wp:wrapNone/>
            <wp:docPr id="135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4. 特殊矩阵处理</w:t>
      </w:r>
    </w:p>
    <w:p w14:paraId="30F5781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核心知识点：</w:t>
      </w:r>
    </w:p>
    <w:p w14:paraId="7E84F53E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环形矩阵：取模运算 (i+1)%n</w:t>
      </w:r>
    </w:p>
    <w:p w14:paraId="61E23F3F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2699385</wp:posOffset>
            </wp:positionH>
            <wp:positionV relativeFrom="paragraph">
              <wp:posOffset>252095</wp:posOffset>
            </wp:positionV>
            <wp:extent cx="2737485" cy="844550"/>
            <wp:effectExtent l="0" t="0" r="5715" b="3175"/>
            <wp:wrapNone/>
            <wp:docPr id="136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2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4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蛇形矩阵：方向向量 dx={0,1,0,-1}, dy={1,0,-1,0}</w:t>
      </w:r>
    </w:p>
    <w:p w14:paraId="50D77E69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稀疏矩阵：三元组存储 (row,col,value)</w:t>
      </w:r>
    </w:p>
    <w:p w14:paraId="38A815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高频公式：</w:t>
      </w:r>
    </w:p>
    <w:p w14:paraId="380874E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蛇形矩阵方向控制</w:t>
      </w:r>
    </w:p>
    <w:p w14:paraId="38DDB08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dx[4] = {0,1,0,-1}, dy[4] = {1,0,-1,0};</w:t>
      </w:r>
    </w:p>
    <w:p w14:paraId="56F2E8A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dir = 0;</w:t>
      </w:r>
    </w:p>
    <w:p w14:paraId="2CB076C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+= dx[dir]; y += dy[dir];</w:t>
      </w:r>
    </w:p>
    <w:p w14:paraId="51A14C3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if(越界) dir = (dir+1)%4;  // 转向</w:t>
      </w:r>
    </w:p>
    <w:p w14:paraId="0A0BBAEE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易错点：</w:t>
      </w:r>
    </w:p>
    <w:p w14:paraId="6DD89652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环形边界：忘记取模导致越界</w:t>
      </w:r>
    </w:p>
    <w:p w14:paraId="00949007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方向切换：未检测已填充位置</w:t>
      </w:r>
    </w:p>
    <w:p w14:paraId="6F4F32F7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稀疏矩阵：用二维数组存储浪费空间</w:t>
      </w:r>
    </w:p>
    <w:p w14:paraId="3C8CD327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调试与优化</w:t>
      </w:r>
    </w:p>
    <w:p w14:paraId="78C6644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核心知识点：</w:t>
      </w:r>
    </w:p>
    <w:p w14:paraId="1D76DD43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小数据模拟：3x3 矩阵验证</w:t>
      </w:r>
    </w:p>
    <w:p w14:paraId="5F2E892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复杂度分析：避免 O(n⁴) 算法</w:t>
      </w:r>
    </w:p>
    <w:p w14:paraId="5DB35CA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边界测试：n=0, n=1 特殊情况</w:t>
      </w:r>
    </w:p>
    <w:p w14:paraId="5F7A4E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黄金法则：</w:t>
      </w:r>
    </w:p>
    <w:p w14:paraId="231F6E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最大子矩阵和初始化</w:t>
      </w:r>
    </w:p>
    <w:p w14:paraId="490B578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 = matrix[1][1];  // 不能初始化为0！</w:t>
      </w:r>
    </w:p>
    <w:p w14:paraId="29C845F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for(i=1; i&lt;=m; i++)</w:t>
      </w:r>
    </w:p>
    <w:p w14:paraId="7D68A5F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for(j=1; j&lt;=n; j++)</w:t>
      </w:r>
    </w:p>
    <w:p w14:paraId="34C229A7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ans = max(ans, matrix[i][j]); // 防全负数</w:t>
      </w:r>
    </w:p>
    <w:p w14:paraId="70D8CF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高频公式：</w:t>
      </w:r>
    </w:p>
    <w:p w14:paraId="2BB8A4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时间复杂度估算</w:t>
      </w:r>
    </w:p>
    <w:p w14:paraId="7F7171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子矩阵匹配：O(n1*m1*n2*m2) → 避免 n&gt;50</w:t>
      </w:r>
    </w:p>
    <w:p w14:paraId="034FD6D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最大子矩阵和：O(n²*m) → 可处理 n,m≤100</w:t>
      </w:r>
    </w:p>
    <w:p w14:paraId="6CEEC0B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易错点：</w:t>
      </w:r>
    </w:p>
    <w:p w14:paraId="7F340E86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未测试全负矩阵：ans 初始为0出错</w:t>
      </w:r>
    </w:p>
    <w:p w14:paraId="45ADD8DB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越界访问：a[SIZE][SIZE] 但访问 [SIZE+1]</w:t>
      </w:r>
    </w:p>
    <w:p w14:paraId="4F39173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忽略空矩阵：未处理 n=0 的情况</w:t>
      </w:r>
    </w:p>
    <w:p w14:paraId="7A72E08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核心程序模板</w:t>
      </w:r>
    </w:p>
    <w:p w14:paraId="46A0A82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default"/>
          <w:b/>
          <w:bCs/>
          <w:lang w:val="en-US" w:eastAsia="zh-CN"/>
        </w:rPr>
        <w:t>子矩阵匹配模板</w:t>
      </w:r>
    </w:p>
    <w:p w14:paraId="2263B03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2011年27题完整实现</w:t>
      </w:r>
    </w:p>
    <w:p w14:paraId="3AA6EAA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haveAns = false;</w:t>
      </w:r>
    </w:p>
    <w:p w14:paraId="3735592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for(i=1; i&lt;=n1-n2+1; i++) {</w:t>
      </w:r>
    </w:p>
    <w:p w14:paraId="371D3BE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for(j=1; j&lt;=m1-m2+1; j++) {</w:t>
      </w:r>
    </w:p>
    <w:p w14:paraId="152573D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 good = true;  // 关键初始化</w:t>
      </w:r>
    </w:p>
    <w:p w14:paraId="691142B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for(k1=1; k1&lt;=n2; k1++) {</w:t>
      </w:r>
    </w:p>
    <w:p w14:paraId="69C9212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for(k2=1; k2&lt;=m2; k2++) {</w:t>
      </w:r>
    </w:p>
    <w:p w14:paraId="1BDB830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255905</wp:posOffset>
            </wp:positionV>
            <wp:extent cx="2292350" cy="1335405"/>
            <wp:effectExtent l="0" t="0" r="3175" b="7620"/>
            <wp:wrapNone/>
            <wp:docPr id="1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    if(a[i+k1-1][j+k2-1] != b[k1][k2]) {</w:t>
      </w:r>
    </w:p>
    <w:p w14:paraId="743A693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good = false;</w:t>
      </w:r>
    </w:p>
    <w:p w14:paraId="78BD362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break;  // 优化点</w:t>
      </w:r>
    </w:p>
    <w:p w14:paraId="09E293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E7FB29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6372F19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if(!good) break;  // 双break优化</w:t>
      </w:r>
    </w:p>
    <w:p w14:paraId="3408DA5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D3F063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if(good) {</w:t>
      </w:r>
    </w:p>
    <w:p w14:paraId="09D1454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cout &lt;&lt; i &lt;&lt; " " &lt;&lt; j &lt;&lt; endl;</w:t>
      </w:r>
    </w:p>
    <w:p w14:paraId="426247E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haveAns = true;</w:t>
      </w:r>
    </w:p>
    <w:p w14:paraId="57198F7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3FDF7E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75B9417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CE1559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if(!haveAns) cout &lt;&lt; "There is no answer";</w:t>
      </w:r>
    </w:p>
    <w:p w14:paraId="43687A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default"/>
          <w:b/>
          <w:bCs/>
          <w:lang w:val="en-US" w:eastAsia="zh-CN"/>
        </w:rPr>
        <w:t>最大子矩阵和模板</w:t>
      </w:r>
    </w:p>
    <w:p w14:paraId="2F43CD9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2014年28题优化版</w:t>
      </w:r>
    </w:p>
    <w:p w14:paraId="22F1C5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ans = matrix[1][1];  // 防全负数</w:t>
      </w:r>
    </w:p>
    <w:p w14:paraId="07DE1F0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计算行前缀和</w:t>
      </w:r>
    </w:p>
    <w:p w14:paraId="43B759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 i=1; i&lt;=m; i++) {</w:t>
      </w:r>
    </w:p>
    <w:p w14:paraId="1CA211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rowsum[i][0] = 0;  // 边界初始化</w:t>
      </w:r>
    </w:p>
    <w:p w14:paraId="6A241B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for(int j=1; j&lt;=n; j++) {</w:t>
      </w:r>
    </w:p>
    <w:p w14:paraId="0413E6B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rowsum[i][j] = rowsum[i][j-1] + matrix[i][j];</w:t>
      </w:r>
    </w:p>
    <w:p w14:paraId="623A4F6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3159125</wp:posOffset>
            </wp:positionH>
            <wp:positionV relativeFrom="paragraph">
              <wp:posOffset>209550</wp:posOffset>
            </wp:positionV>
            <wp:extent cx="1628775" cy="1323975"/>
            <wp:effectExtent l="0" t="0" r="0" b="0"/>
            <wp:wrapNone/>
            <wp:docPr id="1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2440940</wp:posOffset>
            </wp:positionH>
            <wp:positionV relativeFrom="paragraph">
              <wp:posOffset>306070</wp:posOffset>
            </wp:positionV>
            <wp:extent cx="581025" cy="923925"/>
            <wp:effectExtent l="0" t="0" r="0" b="0"/>
            <wp:wrapNone/>
            <wp:docPr id="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    ans = max(ans, matrix[i][j]);  // 单元素最大值</w:t>
      </w:r>
    </w:p>
    <w:p w14:paraId="5C4C8B6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F3E943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04B7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枚举列区间</w:t>
      </w:r>
    </w:p>
    <w:p w14:paraId="28910DF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2892425</wp:posOffset>
            </wp:positionH>
            <wp:positionV relativeFrom="paragraph">
              <wp:posOffset>27940</wp:posOffset>
            </wp:positionV>
            <wp:extent cx="2105025" cy="1352550"/>
            <wp:effectExtent l="0" t="0" r="0" b="0"/>
            <wp:wrapNone/>
            <wp:docPr id="1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for(int L=1; L&lt;=n; L++) {</w:t>
      </w:r>
    </w:p>
    <w:p w14:paraId="194E561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for(int R=L; R&lt;=n; R++) {</w:t>
      </w:r>
    </w:p>
    <w:p w14:paraId="154A672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area = 0;</w:t>
      </w:r>
    </w:p>
    <w:p w14:paraId="0B31C19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i=1; i&lt;=m; i++) {</w:t>
      </w:r>
    </w:p>
    <w:p w14:paraId="19605E1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int rowVal = rowsum[i][R] - rowsum[i][L-1];</w:t>
      </w:r>
    </w:p>
    <w:p w14:paraId="6283D3B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area = max(rowVal, area + rowVal); // Kadane算法</w:t>
      </w:r>
    </w:p>
    <w:p w14:paraId="084209D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ans = max(ans, area);</w:t>
      </w:r>
    </w:p>
    <w:p w14:paraId="717F7C3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if(area &lt; 0) area = 0;  // 重置负区和</w:t>
      </w:r>
    </w:p>
    <w:p w14:paraId="05CD2EE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B34E7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C0117D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57CD6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ans;</w:t>
      </w:r>
    </w:p>
    <w:p w14:paraId="38C185E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终极技巧：对于二维数组题，必做三件事</w:t>
      </w:r>
    </w:p>
    <w:p w14:paraId="0FEC1680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纸上画 3x3 矩阵模拟流程</w:t>
      </w:r>
    </w:p>
    <w:p w14:paraId="5061B23D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检查四重循环边界（特别是 ±1）</w:t>
      </w:r>
    </w:p>
    <w:p w14:paraId="1B9B5E43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测试全负/全零/单行单列极端情况</w:t>
      </w:r>
    </w:p>
    <w:p w14:paraId="6F4BF7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DCCAD4">
      <w:pPr>
        <w:pStyle w:val="5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真题强化</w:t>
      </w:r>
    </w:p>
    <w:p w14:paraId="65E2C2C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2011 年第 27 题（二维数组）</w:t>
      </w:r>
    </w:p>
    <w:p w14:paraId="66F796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完善程序：</w:t>
      </w:r>
    </w:p>
    <w:p w14:paraId="654E10EB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3874135</wp:posOffset>
            </wp:positionH>
            <wp:positionV relativeFrom="paragraph">
              <wp:posOffset>558165</wp:posOffset>
            </wp:positionV>
            <wp:extent cx="923925" cy="1785620"/>
            <wp:effectExtent l="0" t="0" r="0" b="5080"/>
            <wp:wrapNone/>
            <wp:docPr id="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（子矩阵）给输入一个 n1m1 的矩阵 a，和 n2m2 的矩阵 b，问 a 中是否存在子矩阵和 b 相等。若存在，输出所有子矩阵左上角的坐标：若不存在输出 "There is no answer"。</w:t>
      </w:r>
    </w:p>
    <w:p w14:paraId="4C6A855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#include&lt;iostream&gt;</w:t>
      </w:r>
    </w:p>
    <w:p w14:paraId="1C6646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A3D46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SIZE = 50;</w:t>
      </w:r>
    </w:p>
    <w:p w14:paraId="1AE22AA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n1,m1,n2,m2,a[SIZE][SIZE],b[SIZE][SIZE];</w:t>
      </w:r>
    </w:p>
    <w:p w14:paraId="06918E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2432685</wp:posOffset>
            </wp:positionH>
            <wp:positionV relativeFrom="paragraph">
              <wp:posOffset>86995</wp:posOffset>
            </wp:positionV>
            <wp:extent cx="2752725" cy="1602740"/>
            <wp:effectExtent l="0" t="0" r="0" b="6985"/>
            <wp:wrapNone/>
            <wp:docPr id="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main()</w:t>
      </w:r>
    </w:p>
    <w:p w14:paraId="5ECFAF0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440E5F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i,j,k1,k2;</w:t>
      </w:r>
    </w:p>
    <w:p w14:paraId="5419C1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bool good ,haveAns;</w:t>
      </w:r>
    </w:p>
    <w:p w14:paraId="4CCAD9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cin&gt;&gt;n1&gt;&gt;m1;</w:t>
      </w:r>
    </w:p>
    <w:p w14:paraId="442643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for(i=1;i&lt;=n1;i++)</w:t>
      </w:r>
    </w:p>
    <w:p w14:paraId="4EFD6F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for(j=1;j&lt;=m1;j++)</w:t>
      </w:r>
    </w:p>
    <w:p w14:paraId="746346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cin&gt;&gt;a[i][j];</w:t>
      </w:r>
    </w:p>
    <w:p w14:paraId="3CDCDC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428784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cin&gt;&gt;n2&gt;&gt;m2;</w:t>
      </w:r>
    </w:p>
    <w:p w14:paraId="33C2EB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for(i=1;i&lt;=n2;i++)</w:t>
      </w:r>
    </w:p>
    <w:p w14:paraId="5E899C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for(j=1;j&lt;=m2;j++)</w:t>
      </w:r>
    </w:p>
    <w:p w14:paraId="1EDAEB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[1] ;  // ①</w:t>
      </w:r>
    </w:p>
    <w:p w14:paraId="7420EE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7B30A5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haveAns=false;</w:t>
      </w:r>
    </w:p>
    <w:p w14:paraId="66F668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for(i=1;i&lt;=n1-n2+1;i++)</w:t>
      </w:r>
    </w:p>
    <w:p w14:paraId="05D8AD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for(j=1;j&lt;= [2] ;j++){  // ②</w:t>
      </w:r>
    </w:p>
    <w:p w14:paraId="499BE2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[3] ;  // ③</w:t>
      </w:r>
    </w:p>
    <w:p w14:paraId="1DBB19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for(k1=1;k1&lt;=n2;k1++)</w:t>
      </w:r>
    </w:p>
    <w:p w14:paraId="371B0D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for(k2=1;k2&lt;= [4] ;k2++){  // ④</w:t>
      </w:r>
    </w:p>
    <w:p w14:paraId="43705B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3117215</wp:posOffset>
            </wp:positionH>
            <wp:positionV relativeFrom="paragraph">
              <wp:posOffset>302260</wp:posOffset>
            </wp:positionV>
            <wp:extent cx="2150110" cy="1252220"/>
            <wp:effectExtent l="0" t="0" r="2540" b="5080"/>
            <wp:wrapNone/>
            <wp:docPr id="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   if(a[i+k1-1][j+k2-1]!=b[k1][k2])</w:t>
      </w:r>
    </w:p>
    <w:p w14:paraId="550A47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good=false;</w:t>
      </w:r>
    </w:p>
    <w:p w14:paraId="057BF0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}</w:t>
      </w:r>
    </w:p>
    <w:p w14:paraId="386658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if(good){</w:t>
      </w:r>
    </w:p>
    <w:p w14:paraId="1B71EA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cout&lt;&lt;i&lt;&lt;' '&lt;&lt;j&lt;&lt;endl;</w:t>
      </w:r>
    </w:p>
    <w:p w14:paraId="4EC83E6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[5] ;  // ⑤</w:t>
      </w:r>
    </w:p>
    <w:p w14:paraId="340065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}</w:t>
      </w:r>
    </w:p>
    <w:p w14:paraId="435D6A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}</w:t>
      </w:r>
    </w:p>
    <w:p w14:paraId="61947E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if(!haveAns)</w:t>
      </w:r>
    </w:p>
    <w:p w14:paraId="1C234F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cout&lt;&lt;"There is no answer"&lt;&lt;endl;</w:t>
      </w:r>
    </w:p>
    <w:p w14:paraId="12C04E7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B1B8AC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16C60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答案与解析</w:t>
      </w:r>
    </w:p>
    <w:p w14:paraId="70E4CB0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 答案：cin &gt;&gt; b[i][j]</w:t>
      </w:r>
    </w:p>
    <w:p w14:paraId="4A2BD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解析：此处需要读取矩阵 b 的元素。程序通过双重循环遍历矩阵 b 的每个位置，因此需要填入输入语句 cin &gt;&gt; b[i][j]。</w:t>
      </w:r>
    </w:p>
    <w:p w14:paraId="6B0A0E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 答案：m1 - m2 + 1</w:t>
      </w:r>
    </w:p>
    <w:p w14:paraId="0DF0A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解析：子矩阵的列遍历范围由大矩阵列数 m1 和小矩阵列数 m2 决定。最大起始列下标为 m1 - m2 + 1（如 m1=5, m2=2 时，j 范围是 1 到 4）。</w:t>
      </w:r>
    </w:p>
    <w:p w14:paraId="4CFADA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 答案：good = true</w:t>
      </w:r>
    </w:p>
    <w:p w14:paraId="01803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解析：在检查每个子矩阵前，需初始化标记变量 good 为 true。若后续发现元素不匹配，则将其设为 false。</w:t>
      </w:r>
    </w:p>
    <w:p w14:paraId="2BBE3C9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 答案：m2</w:t>
      </w:r>
    </w:p>
    <w:p w14:paraId="02A1C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解析：内层循环需遍历子矩阵的列（小矩阵 b 的列），因此循环上限为小矩阵列数 m2。</w:t>
      </w:r>
    </w:p>
    <w:p w14:paraId="271B59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⑤ 答案：haveAns = true</w:t>
      </w:r>
    </w:p>
    <w:p w14:paraId="52725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解析：当找到匹配的子矩阵时，需将存在答案的标志 haveAns 设为 true，防止输出 "There is no answer"。</w:t>
      </w:r>
    </w:p>
    <w:p w14:paraId="1EAAB2E9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2014 年第 28 题（二维数组）</w:t>
      </w:r>
    </w:p>
    <w:p w14:paraId="624F6EB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（最大子矩阵和</w:t>
      </w:r>
      <w:r>
        <w:rPr>
          <w:rFonts w:hint="eastAsia"/>
          <w:lang w:val="en-US" w:eastAsia="zh-CN"/>
        </w:rPr>
        <w:t>）给出 m 行 n 列的整数矩阵，求最大的子矩阵和（子矩阵不能为空）。</w:t>
      </w:r>
    </w:p>
    <w:p w14:paraId="008A5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输入第一行包含两个整数 m 和 n，即矩阵的行数和列数。之后 m 行，每行 n 个整数，描述整个矩阵。程序最终输出最大的子矩阵和。</w:t>
      </w:r>
    </w:p>
    <w:p w14:paraId="16BDA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（最后一空 4 分，其余 3 分，共 16 分）</w:t>
      </w:r>
    </w:p>
    <w:p w14:paraId="19BF75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2625725</wp:posOffset>
            </wp:positionH>
            <wp:positionV relativeFrom="paragraph">
              <wp:posOffset>59055</wp:posOffset>
            </wp:positionV>
            <wp:extent cx="581025" cy="923925"/>
            <wp:effectExtent l="0" t="0" r="0" b="0"/>
            <wp:wrapNone/>
            <wp:docPr id="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3338195</wp:posOffset>
            </wp:positionH>
            <wp:positionV relativeFrom="paragraph">
              <wp:posOffset>-13335</wp:posOffset>
            </wp:positionV>
            <wp:extent cx="1628775" cy="1323975"/>
            <wp:effectExtent l="0" t="0" r="0" b="0"/>
            <wp:wrapNone/>
            <wp:docPr id="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7E9D3E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7C423F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SIZE = 100;</w:t>
      </w:r>
    </w:p>
    <w:p w14:paraId="5461B8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matrix[SIZE + 1][SIZE + 1];</w:t>
      </w:r>
    </w:p>
    <w:p w14:paraId="0803EA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3136900</wp:posOffset>
            </wp:positionH>
            <wp:positionV relativeFrom="paragraph">
              <wp:posOffset>316230</wp:posOffset>
            </wp:positionV>
            <wp:extent cx="2105025" cy="1352550"/>
            <wp:effectExtent l="0" t="0" r="0" b="0"/>
            <wp:wrapNone/>
            <wp:docPr id="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rowsum[SIZE + 1][SIZE + 1]; /* rowsum[i][j]记录第i行前j个数的和 */</w:t>
      </w:r>
    </w:p>
    <w:p w14:paraId="2412E2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m, n, i, j, first, last, area, ans;</w:t>
      </w:r>
    </w:p>
    <w:p w14:paraId="44D923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4EA0F9E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5D2D8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m &gt;&gt; n;</w:t>
      </w:r>
    </w:p>
    <w:p w14:paraId="18349B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1; i &lt;= m; i++ )</w:t>
      </w:r>
    </w:p>
    <w:p w14:paraId="5F0FE10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j = 1; j &lt;= n; j++ )</w:t>
      </w:r>
    </w:p>
    <w:p w14:paraId="776DDC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matrix[i][j];</w:t>
      </w:r>
    </w:p>
    <w:p w14:paraId="5965C2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ans = [1] ;  // ①</w:t>
      </w:r>
    </w:p>
    <w:p w14:paraId="62FF95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1; i &lt;= m; i++ )</w:t>
      </w:r>
    </w:p>
    <w:p w14:paraId="1927702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[2] ;  // ②</w:t>
      </w:r>
    </w:p>
    <w:p w14:paraId="526C88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1; i &lt;= m; i++ )</w:t>
      </w:r>
    </w:p>
    <w:p w14:paraId="4D6A51E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j = 1; j &lt;= n; j++ )</w:t>
      </w:r>
    </w:p>
    <w:p w14:paraId="4934579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rowsum[i][j] = [3] ;  // ③ </w:t>
      </w:r>
    </w:p>
    <w:p w14:paraId="726EBD4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first = 1; first &lt;= n; first++ )</w:t>
      </w:r>
    </w:p>
    <w:p w14:paraId="06C348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last = first; last &lt;= n; last++ )</w:t>
      </w:r>
    </w:p>
    <w:p w14:paraId="6F9332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 w14:paraId="5B08EF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[4] ;  // ④</w:t>
      </w:r>
    </w:p>
    <w:p w14:paraId="13C687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2948305</wp:posOffset>
            </wp:positionH>
            <wp:positionV relativeFrom="paragraph">
              <wp:posOffset>80645</wp:posOffset>
            </wp:positionV>
            <wp:extent cx="1856105" cy="1604010"/>
            <wp:effectExtent l="0" t="0" r="1270" b="5715"/>
            <wp:wrapNone/>
            <wp:docPr id="1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 i = 1; i &lt;= m; i++ )</w:t>
      </w:r>
    </w:p>
    <w:p w14:paraId="15B669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 w14:paraId="428316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area += [5] ;  // ⑤</w:t>
      </w:r>
    </w:p>
    <w:p w14:paraId="70CCE6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 area &gt; ans )</w:t>
      </w:r>
    </w:p>
    <w:p w14:paraId="5363C0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ans = area;</w:t>
      </w:r>
    </w:p>
    <w:p w14:paraId="733757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 area &lt; 0 )</w:t>
      </w:r>
    </w:p>
    <w:p w14:paraId="4CE5CF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area = 0;</w:t>
      </w:r>
    </w:p>
    <w:p w14:paraId="5F0E9F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AA82C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600EC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ans &lt;&lt; endl;</w:t>
      </w:r>
    </w:p>
    <w:p w14:paraId="7B8997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return(0);</w:t>
      </w:r>
    </w:p>
    <w:p w14:paraId="0FEB0B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48C09E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答案与解析</w:t>
      </w:r>
    </w:p>
    <w:p w14:paraId="285748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 答案：matrix[1][1]</w:t>
      </w:r>
    </w:p>
    <w:p w14:paraId="07357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解析：初始化最大和 ans 为矩阵第一个元素的值，确保后续比较时 ans 有初始值。</w:t>
      </w:r>
    </w:p>
    <w:p w14:paraId="15DBA6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 答案：rowsum[i][0] = 0</w:t>
      </w:r>
    </w:p>
    <w:p w14:paraId="77E41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解析：初始化前缀和数组的第 0 列为 0，使得计算 rowsum[i][j] 时 j=1 的情况成立（如 rowsum[1][1] = rowsum[1][0] + matrix[1][1]）。</w:t>
      </w:r>
    </w:p>
    <w:p w14:paraId="3264AEB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 答案：rowsum[i][j - 1] + matrix[i][j]</w:t>
      </w:r>
    </w:p>
    <w:p w14:paraId="66FBC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解析：计算第 i 行前 j 个元素的和，当前值 = 前 (j-1) 个元素的和 + 当前元素值。</w:t>
      </w:r>
    </w:p>
    <w:p w14:paraId="0A13BBC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④ 答案：area = 0</w:t>
      </w:r>
    </w:p>
    <w:p w14:paraId="31978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解析：在计算新的列范围（first 到 last）的子矩阵和之前，需将临时累加变量 area 归零。</w:t>
      </w:r>
    </w:p>
    <w:p w14:paraId="110C93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⑤ 答案：rowsum[i][last] - rowsum[i][first - 1]</w:t>
      </w:r>
    </w:p>
    <w:p w14:paraId="0D9FD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解析：计算第 i 行从 first 列到 last 列的和，利用前缀和数组可直接用 rowsum[i][last] - rowsum[i][first - 1] 高效求得（如 first=2, last=3 时：rowsum[i][3] - rowsum[i][1]）。</w:t>
      </w:r>
    </w:p>
    <w:p w14:paraId="65D046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17484CC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3284855</wp:posOffset>
            </wp:positionH>
            <wp:positionV relativeFrom="paragraph">
              <wp:posOffset>-5080</wp:posOffset>
            </wp:positionV>
            <wp:extent cx="1628775" cy="1323975"/>
            <wp:effectExtent l="0" t="0" r="0" b="0"/>
            <wp:wrapNone/>
            <wp:docPr id="1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2572385</wp:posOffset>
            </wp:positionH>
            <wp:positionV relativeFrom="paragraph">
              <wp:posOffset>67310</wp:posOffset>
            </wp:positionV>
            <wp:extent cx="581025" cy="923925"/>
            <wp:effectExtent l="0" t="0" r="0" b="0"/>
            <wp:wrapNone/>
            <wp:docPr id="1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#include &lt;iostream&gt;</w:t>
      </w:r>
    </w:p>
    <w:p w14:paraId="6EF95C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4F8D47A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SIZE = 100;</w:t>
      </w:r>
    </w:p>
    <w:p w14:paraId="120355A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matrix[SIZE + 1][SIZE + 1];</w:t>
      </w:r>
    </w:p>
    <w:p w14:paraId="4C87DF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3083560</wp:posOffset>
            </wp:positionH>
            <wp:positionV relativeFrom="paragraph">
              <wp:posOffset>324485</wp:posOffset>
            </wp:positionV>
            <wp:extent cx="2105025" cy="1352550"/>
            <wp:effectExtent l="0" t="0" r="0" b="0"/>
            <wp:wrapNone/>
            <wp:docPr id="1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rowsum[SIZE + 1][SIZE + 1]; /* rowsum[i][j]记录第i行前j个数的和 */</w:t>
      </w:r>
    </w:p>
    <w:p w14:paraId="030E945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m, n, i, j, first, last, area, ans;</w:t>
      </w:r>
    </w:p>
    <w:p w14:paraId="760F66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41E9213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8564A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cin &gt;&gt; m &gt;&gt; n;</w:t>
      </w:r>
    </w:p>
    <w:p w14:paraId="4268C56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i = 1; i &lt;= m; i++ )</w:t>
      </w:r>
    </w:p>
    <w:p w14:paraId="5E85CB0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j = 1; j &lt;= n; j++ )</w:t>
      </w:r>
    </w:p>
    <w:p w14:paraId="2B7798D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cin &gt;&gt; matrix[i][j];</w:t>
      </w:r>
    </w:p>
    <w:p w14:paraId="04F374B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ans = matrix[1][1] ;  // ①</w:t>
      </w:r>
    </w:p>
    <w:p w14:paraId="17DD683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i = 1; i &lt;= m; i++ )</w:t>
      </w:r>
    </w:p>
    <w:p w14:paraId="71B1067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rowsum[i][0] = 0 ;  // ②</w:t>
      </w:r>
    </w:p>
    <w:p w14:paraId="45086D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i = 1; i &lt;= m; i++ )</w:t>
      </w:r>
    </w:p>
    <w:p w14:paraId="34ABA87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j = 1; j &lt;= n; j++ )</w:t>
      </w:r>
    </w:p>
    <w:p w14:paraId="4FF1A6D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rowsum[i][j] =</w:t>
      </w:r>
      <w:r>
        <w:rPr>
          <w:rFonts w:hint="default"/>
          <w:b/>
          <w:bCs/>
          <w:lang w:val="en-US" w:eastAsia="zh-CN"/>
        </w:rPr>
        <w:t xml:space="preserve"> rowsum[i][j - 1] + matrix[i][j] </w:t>
      </w:r>
      <w:r>
        <w:rPr>
          <w:rFonts w:hint="default"/>
          <w:lang w:val="en-US" w:eastAsia="zh-CN"/>
        </w:rPr>
        <w:t>;  // ③</w:t>
      </w:r>
    </w:p>
    <w:p w14:paraId="7E69F3B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first = 1; first &lt;= n; first++ )</w:t>
      </w:r>
    </w:p>
    <w:p w14:paraId="05A695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last = first; last &lt;= n; last++ 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18EADC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area = 0;  // ④</w:t>
      </w:r>
    </w:p>
    <w:p w14:paraId="73AFF01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 i = 1; i &lt;= m; i++ ){</w:t>
      </w:r>
    </w:p>
    <w:p w14:paraId="1D86FB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area += </w:t>
      </w:r>
      <w:r>
        <w:rPr>
          <w:rFonts w:hint="default"/>
          <w:b/>
          <w:bCs/>
          <w:lang w:val="en-US" w:eastAsia="zh-CN"/>
        </w:rPr>
        <w:t>rowsum[i][last] - rowsum[i][first - 1]</w:t>
      </w:r>
      <w:r>
        <w:rPr>
          <w:rFonts w:hint="default"/>
          <w:lang w:val="en-US" w:eastAsia="zh-CN"/>
        </w:rPr>
        <w:t xml:space="preserve"> ;  // ⑤</w:t>
      </w:r>
    </w:p>
    <w:p w14:paraId="0C6A1F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2440305</wp:posOffset>
            </wp:positionH>
            <wp:positionV relativeFrom="paragraph">
              <wp:posOffset>148590</wp:posOffset>
            </wp:positionV>
            <wp:extent cx="1856105" cy="1604010"/>
            <wp:effectExtent l="0" t="0" r="1270" b="5715"/>
            <wp:wrapNone/>
            <wp:docPr id="1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 area &gt; ans )</w:t>
      </w:r>
    </w:p>
    <w:p w14:paraId="4AB51EA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ans = area;</w:t>
      </w:r>
    </w:p>
    <w:p w14:paraId="1B89876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 area &lt; 0 )</w:t>
      </w:r>
    </w:p>
    <w:p w14:paraId="03B61B5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area = 0;</w:t>
      </w:r>
    </w:p>
    <w:p w14:paraId="0CE1523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29F4EC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B04498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cout &lt;&lt; ans &lt;&lt; endl;</w:t>
      </w:r>
    </w:p>
    <w:p w14:paraId="1277BE3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return(0);</w:t>
      </w:r>
    </w:p>
    <w:p w14:paraId="4502C68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9127F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程序的目标是计算该矩阵的最大子矩阵和（即所有可能的连续子矩阵中，元素和的最大值）。程序使用了一种优化方法：通过计算每行的前缀和（prefix sum），然后枚举所有可能的列范围（从列first到列last），并在这些列范围内应用Kadane算法（一种高效计算最大子数组和的算法）来求取最大子矩阵和。</w:t>
      </w:r>
    </w:p>
    <w:p w14:paraId="1E2F609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程序执行步骤</w:t>
      </w:r>
    </w:p>
    <w:p w14:paraId="3719F2C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假设输入为 m = 3（行数）和 n = 2（列数），矩阵元素按行输入：1 3 5 7 -2 -9。以下是逐步执行过程：</w:t>
      </w:r>
    </w:p>
    <w:p w14:paraId="6C86162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输入读取和初始化</w:t>
      </w:r>
    </w:p>
    <w:p w14:paraId="093E319C">
      <w:pPr>
        <w:widowControl w:val="0"/>
        <w:numPr>
          <w:ilvl w:val="0"/>
          <w:numId w:val="14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 &gt;&gt; m &gt;&gt; n; 读取行数 m = 3 和列数 n = 2。</w:t>
      </w:r>
    </w:p>
    <w:p w14:paraId="41B952B8">
      <w:pPr>
        <w:widowControl w:val="0"/>
        <w:numPr>
          <w:ilvl w:val="0"/>
          <w:numId w:val="14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嵌套循环读取矩阵元素到 matrix[i][j] 数组中（索引从1开始）：</w:t>
      </w:r>
    </w:p>
    <w:p w14:paraId="774D154B">
      <w:pPr>
        <w:widowControl w:val="0"/>
        <w:numPr>
          <w:ilvl w:val="1"/>
          <w:numId w:val="1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matrix[1][1] = 1, matrix[1][2] = 3</w:t>
      </w:r>
    </w:p>
    <w:p w14:paraId="250EBE10">
      <w:pPr>
        <w:widowControl w:val="0"/>
        <w:numPr>
          <w:ilvl w:val="1"/>
          <w:numId w:val="1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matrix[2][1] = 5, matrix[2][2] = 7</w:t>
      </w:r>
    </w:p>
    <w:p w14:paraId="26E1E873">
      <w:pPr>
        <w:widowControl w:val="0"/>
        <w:numPr>
          <w:ilvl w:val="1"/>
          <w:numId w:val="14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matrix[3][1] = -2, matrix[3][2] = -9</w:t>
      </w:r>
    </w:p>
    <w:p w14:paraId="032F2C26">
      <w:pPr>
        <w:widowControl w:val="0"/>
        <w:numPr>
          <w:ilvl w:val="0"/>
          <w:numId w:val="14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 = matrix[1][1]; 初始化 ans（存储最大子矩阵和）为 matrix[1][1] = 1。这是为了确保 ans 至少包含矩阵中的一个元素（作为初始候选最大值）。</w:t>
      </w:r>
    </w:p>
    <w:p w14:paraId="236EBA1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计算行前缀和（rowsum数组）</w:t>
      </w:r>
    </w:p>
    <w:p w14:paraId="232B9D28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rowsum[i][j] 表示第 i 行前 j 个元素的和（即前缀和）。这用于快速计算任意行在列范围 [first, last] 的和。</w:t>
      </w:r>
    </w:p>
    <w:p w14:paraId="2F36EEBF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初始化：rowsum[i][0] = 0（每行的前缀和基准，索引0为0）。</w:t>
      </w:r>
    </w:p>
    <w:p w14:paraId="0D611DCC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计算前缀和（嵌套循环）：</w:t>
      </w:r>
    </w:p>
    <w:p w14:paraId="71A86E63">
      <w:pPr>
        <w:widowControl w:val="0"/>
        <w:numPr>
          <w:ilvl w:val="1"/>
          <w:numId w:val="1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公式：rowsum[i][j] = rowsum[i][j-1] + matrix[i][j]</w:t>
      </w:r>
    </w:p>
    <w:p w14:paraId="74202597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针对当前矩阵的计算结果：</w:t>
      </w:r>
    </w:p>
    <w:p w14:paraId="0001D7E9">
      <w:pPr>
        <w:widowControl w:val="0"/>
        <w:numPr>
          <w:ilvl w:val="1"/>
          <w:numId w:val="1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行1（i=1）：</w:t>
      </w:r>
    </w:p>
    <w:p w14:paraId="455EC63D">
      <w:pPr>
        <w:widowControl w:val="0"/>
        <w:numPr>
          <w:ilvl w:val="2"/>
          <w:numId w:val="15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j=1: rowsum[1][1] = rowsum[1][0] + matrix[1][1] = 0 + 1 = 1</w:t>
      </w:r>
    </w:p>
    <w:p w14:paraId="158231C9">
      <w:pPr>
        <w:widowControl w:val="0"/>
        <w:numPr>
          <w:ilvl w:val="2"/>
          <w:numId w:val="15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j=2: rowsum[1][2] = rowsum[1][1] + matrix[1][2] = 1 + 3 = 4</w:t>
      </w:r>
    </w:p>
    <w:p w14:paraId="4B2176FA">
      <w:pPr>
        <w:widowControl w:val="0"/>
        <w:numPr>
          <w:ilvl w:val="1"/>
          <w:numId w:val="1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行2（i=2）：</w:t>
      </w:r>
    </w:p>
    <w:p w14:paraId="506A56D2">
      <w:pPr>
        <w:widowControl w:val="0"/>
        <w:numPr>
          <w:ilvl w:val="2"/>
          <w:numId w:val="15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j=1: rowsum[2][1] = 0 + 5 = 5</w:t>
      </w:r>
    </w:p>
    <w:p w14:paraId="5647B0E7">
      <w:pPr>
        <w:widowControl w:val="0"/>
        <w:numPr>
          <w:ilvl w:val="2"/>
          <w:numId w:val="15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j=2: rowsum[2][2] = 5 + 7 = 12</w:t>
      </w:r>
    </w:p>
    <w:p w14:paraId="715954BF">
      <w:pPr>
        <w:widowControl w:val="0"/>
        <w:numPr>
          <w:ilvl w:val="1"/>
          <w:numId w:val="15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行3（i=3）：</w:t>
      </w:r>
    </w:p>
    <w:p w14:paraId="6C979FF7">
      <w:pPr>
        <w:widowControl w:val="0"/>
        <w:numPr>
          <w:ilvl w:val="2"/>
          <w:numId w:val="15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j=1: rowsum[3][1] = 0 + (-2) = -2</w:t>
      </w:r>
    </w:p>
    <w:p w14:paraId="0A051E2B">
      <w:pPr>
        <w:widowControl w:val="0"/>
        <w:numPr>
          <w:ilvl w:val="2"/>
          <w:numId w:val="15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j=2: rowsum[3][2] = -2 + (-9) = -11</w:t>
      </w:r>
    </w:p>
    <w:p w14:paraId="453A1B09">
      <w:pPr>
        <w:widowControl w:val="0"/>
        <w:numPr>
          <w:ilvl w:val="0"/>
          <w:numId w:val="15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 rowsum 数组为：</w:t>
      </w:r>
    </w:p>
    <w:p w14:paraId="04E83E3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133600" cy="1304925"/>
            <wp:effectExtent l="0" t="0" r="0" b="0"/>
            <wp:docPr id="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A9E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枚举列范围并计算最大子矩阵和</w:t>
      </w:r>
    </w:p>
    <w:p w14:paraId="3821070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程序通过两个外层循环枚举所有可能的列范围 [first, last]（first 是起始列，last 是结束列）。对于每个列范围，它计算一个“压缩数组”，其中每个元素是第 i 行在列 [first, last] 的和（通过 rowsum[i][last] - rowsum[i][first-1] 快速得到）。然后，对这个压缩数组应用Kadane算法（在行方向上遍历），计算最大子数组和，并更新 ans。</w:t>
      </w:r>
    </w:p>
    <w:p w14:paraId="11AFD1C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 n=2，可能的列范围有三种情况：</w:t>
      </w:r>
    </w:p>
    <w:p w14:paraId="55C7C93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Case 1: first = 1, last = 1（只包含第1列）</w:t>
      </w:r>
    </w:p>
    <w:p w14:paraId="5063D8FA">
      <w:pPr>
        <w:widowControl w:val="0"/>
        <w:numPr>
          <w:ilvl w:val="0"/>
          <w:numId w:val="1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压缩数组：每行在第1列的和，即 [matrix[1][1], matrix[2][1], matrix[3][1]] = [1, 5, -2]。</w:t>
      </w:r>
    </w:p>
    <w:p w14:paraId="1A451CB7">
      <w:pPr>
        <w:widowControl w:val="0"/>
        <w:numPr>
          <w:ilvl w:val="0"/>
          <w:numId w:val="1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计算过程（初始化 area = 0，用于Kadane算法）：</w:t>
      </w:r>
    </w:p>
    <w:p w14:paraId="52320DAD">
      <w:pPr>
        <w:widowControl w:val="0"/>
        <w:numPr>
          <w:ilvl w:val="1"/>
          <w:numId w:val="1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i=1: area += (rowsum[1][1] - rowsum[1][0]) = 1 - 0 = 1 → area = 1</w:t>
      </w:r>
    </w:p>
    <w:p w14:paraId="089D96C0">
      <w:pPr>
        <w:widowControl w:val="0"/>
        <w:numPr>
          <w:ilvl w:val="2"/>
          <w:numId w:val="16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(1) &gt; ans (1)？否（相等），ans 不变（仍为1）。</w:t>
      </w:r>
    </w:p>
    <w:p w14:paraId="3F95E16F">
      <w:pPr>
        <w:widowControl w:val="0"/>
        <w:numPr>
          <w:ilvl w:val="2"/>
          <w:numId w:val="16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(1) &gt;= 0，不重置。</w:t>
      </w:r>
    </w:p>
    <w:p w14:paraId="6A4B4087">
      <w:pPr>
        <w:widowControl w:val="0"/>
        <w:numPr>
          <w:ilvl w:val="1"/>
          <w:numId w:val="1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i=2: area += (rowsum[2][1] - rowsum[2][0]) = 5 - 0 = 5 → area = 1 + 5 = 6</w:t>
      </w:r>
    </w:p>
    <w:p w14:paraId="411EA9FA">
      <w:pPr>
        <w:widowControl w:val="0"/>
        <w:numPr>
          <w:ilvl w:val="2"/>
          <w:numId w:val="16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(6) &gt; ans (1)？是，ans = 6。</w:t>
      </w:r>
    </w:p>
    <w:p w14:paraId="7BA264E5">
      <w:pPr>
        <w:widowControl w:val="0"/>
        <w:numPr>
          <w:ilvl w:val="2"/>
          <w:numId w:val="16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(6) &gt;= 0，不重置。</w:t>
      </w:r>
    </w:p>
    <w:p w14:paraId="16CD670E">
      <w:pPr>
        <w:widowControl w:val="0"/>
        <w:numPr>
          <w:ilvl w:val="1"/>
          <w:numId w:val="16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i=3: area += (rowsum[3][1] - rowsum[3][0]) = -2 - 0 = -2 → area = 6 + (-2) = 4</w:t>
      </w:r>
    </w:p>
    <w:p w14:paraId="0DF93629">
      <w:pPr>
        <w:widowControl w:val="0"/>
        <w:numPr>
          <w:ilvl w:val="2"/>
          <w:numId w:val="16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(4) &gt; ans (6)？否。</w:t>
      </w:r>
    </w:p>
    <w:p w14:paraId="429306DF">
      <w:pPr>
        <w:widowControl w:val="0"/>
        <w:numPr>
          <w:ilvl w:val="2"/>
          <w:numId w:val="16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(4) &gt;= 0，不重置。</w:t>
      </w:r>
    </w:p>
    <w:p w14:paraId="410230EA">
      <w:pPr>
        <w:widowControl w:val="0"/>
        <w:numPr>
          <w:ilvl w:val="0"/>
          <w:numId w:val="16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此列范围的最大子数组和（对应子矩阵：行1-2、列1）为6。</w:t>
      </w:r>
    </w:p>
    <w:p w14:paraId="0F91CF8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Case 2: first = 1, last = 2（包含所有列）</w:t>
      </w:r>
    </w:p>
    <w:p w14:paraId="01584AC5">
      <w:pPr>
        <w:widowControl w:val="0"/>
        <w:numPr>
          <w:ilvl w:val="0"/>
          <w:numId w:val="1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压缩数组：每行所有列的和，即 [1+3, 5+7, (-2)+(-9)] = [4, 12, -11]。</w:t>
      </w:r>
    </w:p>
    <w:p w14:paraId="39777F39">
      <w:pPr>
        <w:widowControl w:val="0"/>
        <w:numPr>
          <w:ilvl w:val="0"/>
          <w:numId w:val="1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计算过程（初始化 area = 0）：</w:t>
      </w:r>
    </w:p>
    <w:p w14:paraId="05AE3B81">
      <w:pPr>
        <w:widowControl w:val="0"/>
        <w:numPr>
          <w:ilvl w:val="1"/>
          <w:numId w:val="17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i=1: area += (rowsum[1][2] - rowsum[1][0]) = 4 - 0 = 4 → area = 4</w:t>
      </w:r>
    </w:p>
    <w:p w14:paraId="3B893E02">
      <w:pPr>
        <w:widowControl w:val="0"/>
        <w:numPr>
          <w:ilvl w:val="2"/>
          <w:numId w:val="17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(4) &gt; ans (6)？否，ans 不变（仍为6）。</w:t>
      </w:r>
    </w:p>
    <w:p w14:paraId="4A0F6BCE">
      <w:pPr>
        <w:widowControl w:val="0"/>
        <w:numPr>
          <w:ilvl w:val="2"/>
          <w:numId w:val="17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(4) &gt;= 0，不重置。</w:t>
      </w:r>
    </w:p>
    <w:p w14:paraId="095C17DD">
      <w:pPr>
        <w:widowControl w:val="0"/>
        <w:numPr>
          <w:ilvl w:val="1"/>
          <w:numId w:val="17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i=2: area += (rowsum[2][2] - rowsum[2][0]) = 12 - 0 = 12 → area = 4 + 12 = 16</w:t>
      </w:r>
    </w:p>
    <w:p w14:paraId="715CA4A8">
      <w:pPr>
        <w:widowControl w:val="0"/>
        <w:numPr>
          <w:ilvl w:val="2"/>
          <w:numId w:val="17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(16) &gt; ans (6)？是，ans = 16。</w:t>
      </w:r>
    </w:p>
    <w:p w14:paraId="4F6352B6">
      <w:pPr>
        <w:widowControl w:val="0"/>
        <w:numPr>
          <w:ilvl w:val="2"/>
          <w:numId w:val="17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(16) &gt;= 0，不重置。</w:t>
      </w:r>
    </w:p>
    <w:p w14:paraId="766E4B7E">
      <w:pPr>
        <w:widowControl w:val="0"/>
        <w:numPr>
          <w:ilvl w:val="1"/>
          <w:numId w:val="17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i=3: area += (rowsum[3][2] - rowsum[3][0]) = -11 - 0 = -11 → area = 16 + (-11) = 5</w:t>
      </w:r>
    </w:p>
    <w:p w14:paraId="73965322">
      <w:pPr>
        <w:widowControl w:val="0"/>
        <w:numPr>
          <w:ilvl w:val="2"/>
          <w:numId w:val="17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(5) &gt; ans (16)？否。</w:t>
      </w:r>
    </w:p>
    <w:p w14:paraId="5666562B">
      <w:pPr>
        <w:widowControl w:val="0"/>
        <w:numPr>
          <w:ilvl w:val="2"/>
          <w:numId w:val="17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(5) &gt;= 0，不重置。</w:t>
      </w:r>
    </w:p>
    <w:p w14:paraId="111062FD">
      <w:pPr>
        <w:widowControl w:val="0"/>
        <w:numPr>
          <w:ilvl w:val="0"/>
          <w:numId w:val="17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此列范围的最大子数组和（对应子矩阵：行1-2、所有列）为16。</w:t>
      </w:r>
    </w:p>
    <w:p w14:paraId="54CFA50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Case 3: first = 2, last = 2（只包含第2列）</w:t>
      </w:r>
    </w:p>
    <w:p w14:paraId="5C27AFCE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压缩数组：每行在第2列的和，即 [matrix[1][2], matrix[2][2], matrix[3][2]] = [3, 7, -9]。</w:t>
      </w:r>
    </w:p>
    <w:p w14:paraId="2ABB2884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计算过程（初始化 area = 0）：</w:t>
      </w:r>
    </w:p>
    <w:p w14:paraId="53CE0689">
      <w:pPr>
        <w:widowControl w:val="0"/>
        <w:numPr>
          <w:ilvl w:val="1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i=1: area += (rowsum[1][2] - rowsum[1][1]) = 4 - 1 = 3 → area = 3</w:t>
      </w:r>
    </w:p>
    <w:p w14:paraId="235120B1">
      <w:pPr>
        <w:widowControl w:val="0"/>
        <w:numPr>
          <w:ilvl w:val="2"/>
          <w:numId w:val="18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(3) &gt; ans (16)？否。</w:t>
      </w:r>
    </w:p>
    <w:p w14:paraId="153F2A7C">
      <w:pPr>
        <w:widowControl w:val="0"/>
        <w:numPr>
          <w:ilvl w:val="2"/>
          <w:numId w:val="18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(3) &gt;= 0，不重置。</w:t>
      </w:r>
    </w:p>
    <w:p w14:paraId="049A4836">
      <w:pPr>
        <w:widowControl w:val="0"/>
        <w:numPr>
          <w:ilvl w:val="1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i=2: area += (rowsum[2][2] - rowsum[2][1]) = 12 - 5 = 7 → area = 3 + 7 = 10</w:t>
      </w:r>
    </w:p>
    <w:p w14:paraId="6708EA2F">
      <w:pPr>
        <w:widowControl w:val="0"/>
        <w:numPr>
          <w:ilvl w:val="2"/>
          <w:numId w:val="18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(10) &gt; ans (16)？否。</w:t>
      </w:r>
    </w:p>
    <w:p w14:paraId="5D2FB834">
      <w:pPr>
        <w:widowControl w:val="0"/>
        <w:numPr>
          <w:ilvl w:val="2"/>
          <w:numId w:val="18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(10) &gt;= 0，不重置。</w:t>
      </w:r>
    </w:p>
    <w:p w14:paraId="221B43F6">
      <w:pPr>
        <w:widowControl w:val="0"/>
        <w:numPr>
          <w:ilvl w:val="1"/>
          <w:numId w:val="18"/>
        </w:numPr>
        <w:adjustRightInd w:val="0"/>
        <w:snapToGrid w:val="0"/>
        <w:spacing w:after="50" w:afterLines="50"/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i=3: area += (rowsum[3][2] - rowsum[3][1]) = -11 - (-2) = -9 → area = 10 + (-9) = 1</w:t>
      </w:r>
    </w:p>
    <w:p w14:paraId="0A7ED1B7">
      <w:pPr>
        <w:widowControl w:val="0"/>
        <w:numPr>
          <w:ilvl w:val="2"/>
          <w:numId w:val="18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(1) &gt; ans (16)？否。</w:t>
      </w:r>
    </w:p>
    <w:p w14:paraId="0F613AD4">
      <w:pPr>
        <w:widowControl w:val="0"/>
        <w:numPr>
          <w:ilvl w:val="2"/>
          <w:numId w:val="18"/>
        </w:numPr>
        <w:adjustRightInd w:val="0"/>
        <w:snapToGrid w:val="0"/>
        <w:spacing w:after="50" w:afterLines="50"/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 (1) &gt;= 0，不重置。</w:t>
      </w:r>
    </w:p>
    <w:p w14:paraId="7A26D907">
      <w:pPr>
        <w:widowControl w:val="0"/>
        <w:numPr>
          <w:ilvl w:val="0"/>
          <w:numId w:val="18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此列范围的最大子数组和（对应子矩阵：行1-2、列2）为10。</w:t>
      </w:r>
    </w:p>
    <w:p w14:paraId="5CB5504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输出结果</w:t>
      </w:r>
    </w:p>
    <w:p w14:paraId="1D77EDCC">
      <w:pPr>
        <w:widowControl w:val="0"/>
        <w:numPr>
          <w:ilvl w:val="0"/>
          <w:numId w:val="19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在所有列范围处理完毕后，ans 存储了最大子矩阵和。</w:t>
      </w:r>
    </w:p>
    <w:p w14:paraId="57D6D3DF">
      <w:pPr>
        <w:widowControl w:val="0"/>
        <w:numPr>
          <w:ilvl w:val="0"/>
          <w:numId w:val="19"/>
        </w:numPr>
        <w:adjustRightInd w:val="0"/>
        <w:snapToGrid w:val="0"/>
        <w:spacing w:after="50" w:afterLines="50"/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ans &lt;&lt; endl; 输出 ans = 16。</w:t>
      </w:r>
    </w:p>
    <w:p w14:paraId="3CBCB28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307BF8E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902811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1AF16C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DDC6BB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3919E778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6AC4309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42E0FC73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C4BE79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C99D06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E4EA547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E8D130E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299D54EC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AC58630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5BA18BFF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7A506946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6C1DB5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0D98AB64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A764291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1C5F5B6B">
      <w:pPr>
        <w:widowControl w:val="0"/>
        <w:numPr>
          <w:ilvl w:val="0"/>
          <w:numId w:val="0"/>
        </w:numPr>
        <w:adjustRightInd w:val="0"/>
        <w:snapToGrid w:val="0"/>
        <w:spacing w:after="50" w:afterLines="50"/>
        <w:jc w:val="both"/>
        <w:rPr>
          <w:rFonts w:hint="eastAsia"/>
          <w:lang w:val="en-US" w:eastAsia="zh-CN"/>
        </w:rPr>
      </w:pPr>
    </w:p>
    <w:p w14:paraId="690BB276">
      <w:pPr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DA982E90"/>
    <w:multiLevelType w:val="multilevel"/>
    <w:tmpl w:val="DA982E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049959C6"/>
    <w:multiLevelType w:val="singleLevel"/>
    <w:tmpl w:val="049959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05F5E021"/>
    <w:multiLevelType w:val="multilevel"/>
    <w:tmpl w:val="05F5E0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321F1CAB"/>
    <w:multiLevelType w:val="multilevel"/>
    <w:tmpl w:val="321F1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33E38222"/>
    <w:multiLevelType w:val="singleLevel"/>
    <w:tmpl w:val="33E3822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4D01DAD6"/>
    <w:multiLevelType w:val="multilevel"/>
    <w:tmpl w:val="4D01DA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6CB3FC18"/>
    <w:multiLevelType w:val="multilevel"/>
    <w:tmpl w:val="6CB3FC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8">
    <w:nsid w:val="7679C5AE"/>
    <w:multiLevelType w:val="singleLevel"/>
    <w:tmpl w:val="7679C5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5"/>
  </w:num>
  <w:num w:numId="13">
    <w:abstractNumId w:val="12"/>
  </w:num>
  <w:num w:numId="14">
    <w:abstractNumId w:val="17"/>
  </w:num>
  <w:num w:numId="15">
    <w:abstractNumId w:val="14"/>
  </w:num>
  <w:num w:numId="16">
    <w:abstractNumId w:val="13"/>
  </w:num>
  <w:num w:numId="17">
    <w:abstractNumId w:val="1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416146"/>
    <w:rsid w:val="00652249"/>
    <w:rsid w:val="00891237"/>
    <w:rsid w:val="00DE17F4"/>
    <w:rsid w:val="01366850"/>
    <w:rsid w:val="01384610"/>
    <w:rsid w:val="036F2FCB"/>
    <w:rsid w:val="037E7BF8"/>
    <w:rsid w:val="03E60DF3"/>
    <w:rsid w:val="03FC0C17"/>
    <w:rsid w:val="04282322"/>
    <w:rsid w:val="0432384E"/>
    <w:rsid w:val="059B10DE"/>
    <w:rsid w:val="063533F0"/>
    <w:rsid w:val="069C5ADC"/>
    <w:rsid w:val="069F3BC7"/>
    <w:rsid w:val="06E36C4C"/>
    <w:rsid w:val="070551FA"/>
    <w:rsid w:val="078815BB"/>
    <w:rsid w:val="07B73F0B"/>
    <w:rsid w:val="082156D3"/>
    <w:rsid w:val="082A3964"/>
    <w:rsid w:val="08645315"/>
    <w:rsid w:val="08C425B0"/>
    <w:rsid w:val="0A1914A2"/>
    <w:rsid w:val="0BEB62B4"/>
    <w:rsid w:val="0C1D39FE"/>
    <w:rsid w:val="0C2F0D84"/>
    <w:rsid w:val="0CC00454"/>
    <w:rsid w:val="0DBA4F1C"/>
    <w:rsid w:val="0FA91766"/>
    <w:rsid w:val="106F460A"/>
    <w:rsid w:val="11567578"/>
    <w:rsid w:val="124F4E89"/>
    <w:rsid w:val="129E5DA4"/>
    <w:rsid w:val="13C734FA"/>
    <w:rsid w:val="14022FE1"/>
    <w:rsid w:val="14097A67"/>
    <w:rsid w:val="156404B5"/>
    <w:rsid w:val="15836462"/>
    <w:rsid w:val="16AE750E"/>
    <w:rsid w:val="17136D58"/>
    <w:rsid w:val="1761434E"/>
    <w:rsid w:val="187F6C09"/>
    <w:rsid w:val="18E92A80"/>
    <w:rsid w:val="19E13E11"/>
    <w:rsid w:val="1A9B1BB6"/>
    <w:rsid w:val="1B2A3853"/>
    <w:rsid w:val="1C342E22"/>
    <w:rsid w:val="1C3770CF"/>
    <w:rsid w:val="1CC731FB"/>
    <w:rsid w:val="1D0F4673"/>
    <w:rsid w:val="1D6628F1"/>
    <w:rsid w:val="1D6F3F15"/>
    <w:rsid w:val="1D836658"/>
    <w:rsid w:val="1DAA6C81"/>
    <w:rsid w:val="1E4D3858"/>
    <w:rsid w:val="1E7B7701"/>
    <w:rsid w:val="1E863E28"/>
    <w:rsid w:val="1EDA4309"/>
    <w:rsid w:val="1F272182"/>
    <w:rsid w:val="20454617"/>
    <w:rsid w:val="206B20E3"/>
    <w:rsid w:val="212C6AA0"/>
    <w:rsid w:val="21A8375B"/>
    <w:rsid w:val="21EA7F94"/>
    <w:rsid w:val="2216229A"/>
    <w:rsid w:val="227F5C03"/>
    <w:rsid w:val="249C06AD"/>
    <w:rsid w:val="24EE2E09"/>
    <w:rsid w:val="252272FA"/>
    <w:rsid w:val="25733DFD"/>
    <w:rsid w:val="2579662C"/>
    <w:rsid w:val="25CC68E6"/>
    <w:rsid w:val="261D6829"/>
    <w:rsid w:val="274428CC"/>
    <w:rsid w:val="27AB12E4"/>
    <w:rsid w:val="2818529E"/>
    <w:rsid w:val="2A5E2D0A"/>
    <w:rsid w:val="2ACD2201"/>
    <w:rsid w:val="2B5E542C"/>
    <w:rsid w:val="2BF973AC"/>
    <w:rsid w:val="2C6A114E"/>
    <w:rsid w:val="2DC70F0F"/>
    <w:rsid w:val="2E060B81"/>
    <w:rsid w:val="2F5569E7"/>
    <w:rsid w:val="30277D4D"/>
    <w:rsid w:val="3064576C"/>
    <w:rsid w:val="3092632A"/>
    <w:rsid w:val="32095524"/>
    <w:rsid w:val="32A26E1B"/>
    <w:rsid w:val="32B15366"/>
    <w:rsid w:val="32DC7485"/>
    <w:rsid w:val="34CE0210"/>
    <w:rsid w:val="35D07CD5"/>
    <w:rsid w:val="37214515"/>
    <w:rsid w:val="3783455C"/>
    <w:rsid w:val="378A4ABB"/>
    <w:rsid w:val="386A39EE"/>
    <w:rsid w:val="387E0FDF"/>
    <w:rsid w:val="3A1E049C"/>
    <w:rsid w:val="3A4C0E2A"/>
    <w:rsid w:val="3AAE2F3D"/>
    <w:rsid w:val="3B1A41EB"/>
    <w:rsid w:val="3D382B4C"/>
    <w:rsid w:val="3E0179CF"/>
    <w:rsid w:val="3EE14075"/>
    <w:rsid w:val="3F710B1E"/>
    <w:rsid w:val="3FA1207E"/>
    <w:rsid w:val="411C3143"/>
    <w:rsid w:val="41457D7D"/>
    <w:rsid w:val="419741A5"/>
    <w:rsid w:val="42A11040"/>
    <w:rsid w:val="42FE5483"/>
    <w:rsid w:val="43F64334"/>
    <w:rsid w:val="450E5498"/>
    <w:rsid w:val="452A3B80"/>
    <w:rsid w:val="45930114"/>
    <w:rsid w:val="45DC388D"/>
    <w:rsid w:val="45E97311"/>
    <w:rsid w:val="49156DF5"/>
    <w:rsid w:val="49354B22"/>
    <w:rsid w:val="495C2442"/>
    <w:rsid w:val="4AF4268F"/>
    <w:rsid w:val="4BBA3C43"/>
    <w:rsid w:val="4C5E6628"/>
    <w:rsid w:val="4D9C1015"/>
    <w:rsid w:val="4F451432"/>
    <w:rsid w:val="4FA46BD3"/>
    <w:rsid w:val="50517773"/>
    <w:rsid w:val="51057641"/>
    <w:rsid w:val="518F7399"/>
    <w:rsid w:val="52FD3D0F"/>
    <w:rsid w:val="54B75204"/>
    <w:rsid w:val="55E94EE0"/>
    <w:rsid w:val="560531B2"/>
    <w:rsid w:val="56A06343"/>
    <w:rsid w:val="56C1236A"/>
    <w:rsid w:val="56CF5752"/>
    <w:rsid w:val="56F17635"/>
    <w:rsid w:val="56FB2042"/>
    <w:rsid w:val="57250B4B"/>
    <w:rsid w:val="5788321E"/>
    <w:rsid w:val="579F72BA"/>
    <w:rsid w:val="57EC7962"/>
    <w:rsid w:val="57EF0F49"/>
    <w:rsid w:val="582A2EE0"/>
    <w:rsid w:val="58563096"/>
    <w:rsid w:val="58C11A93"/>
    <w:rsid w:val="58CD7685"/>
    <w:rsid w:val="58D2023C"/>
    <w:rsid w:val="58E26D66"/>
    <w:rsid w:val="594714FF"/>
    <w:rsid w:val="598F3F74"/>
    <w:rsid w:val="5C221AFD"/>
    <w:rsid w:val="5C852F23"/>
    <w:rsid w:val="5D781707"/>
    <w:rsid w:val="5D80721C"/>
    <w:rsid w:val="5E892837"/>
    <w:rsid w:val="60734FC6"/>
    <w:rsid w:val="61BC3E9C"/>
    <w:rsid w:val="624F2970"/>
    <w:rsid w:val="630F0A79"/>
    <w:rsid w:val="63A116D7"/>
    <w:rsid w:val="63B432BC"/>
    <w:rsid w:val="63DF40B8"/>
    <w:rsid w:val="640A20C5"/>
    <w:rsid w:val="647E35B4"/>
    <w:rsid w:val="657019F8"/>
    <w:rsid w:val="65751E5B"/>
    <w:rsid w:val="66077EDA"/>
    <w:rsid w:val="66291CDA"/>
    <w:rsid w:val="662A4E23"/>
    <w:rsid w:val="681E6C63"/>
    <w:rsid w:val="685D5E1B"/>
    <w:rsid w:val="68C252E5"/>
    <w:rsid w:val="698142BA"/>
    <w:rsid w:val="6B6E5F1B"/>
    <w:rsid w:val="6C250316"/>
    <w:rsid w:val="6C5F30A6"/>
    <w:rsid w:val="6D625BD1"/>
    <w:rsid w:val="6D7D233F"/>
    <w:rsid w:val="6DE074B8"/>
    <w:rsid w:val="6E2B60A1"/>
    <w:rsid w:val="70883AC5"/>
    <w:rsid w:val="70C35E7E"/>
    <w:rsid w:val="71DE7E1D"/>
    <w:rsid w:val="727F518A"/>
    <w:rsid w:val="72AF1FB5"/>
    <w:rsid w:val="72D2682B"/>
    <w:rsid w:val="74E9016C"/>
    <w:rsid w:val="75143736"/>
    <w:rsid w:val="75566971"/>
    <w:rsid w:val="755E374E"/>
    <w:rsid w:val="757E62D9"/>
    <w:rsid w:val="761227F8"/>
    <w:rsid w:val="7620100C"/>
    <w:rsid w:val="76C5129D"/>
    <w:rsid w:val="772B3574"/>
    <w:rsid w:val="77571D33"/>
    <w:rsid w:val="776E3CEC"/>
    <w:rsid w:val="78663AFA"/>
    <w:rsid w:val="78B25122"/>
    <w:rsid w:val="79B07E25"/>
    <w:rsid w:val="7A167AEC"/>
    <w:rsid w:val="7B69417D"/>
    <w:rsid w:val="7B6C0643"/>
    <w:rsid w:val="7C605FFE"/>
    <w:rsid w:val="7D8F0964"/>
    <w:rsid w:val="7DD27C69"/>
    <w:rsid w:val="7DE92004"/>
    <w:rsid w:val="7E0B01EB"/>
    <w:rsid w:val="7EE61477"/>
    <w:rsid w:val="7F1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43">
    <w:name w:val="font31"/>
    <w:basedOn w:val="90"/>
    <w:qFormat/>
    <w:uiPriority w:val="0"/>
    <w:rPr>
      <w:rFonts w:hint="eastAsia" w:ascii="微软雅黑" w:hAnsi="微软雅黑" w:eastAsia="微软雅黑" w:cs="微软雅黑"/>
      <w:color w:val="40404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9590</Words>
  <Characters>15720</Characters>
  <Lines>11</Lines>
  <Paragraphs>3</Paragraphs>
  <TotalTime>65</TotalTime>
  <ScaleCrop>false</ScaleCrop>
  <LinksUpToDate>false</LinksUpToDate>
  <CharactersWithSpaces>22577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2026-02-06T15:15:17Z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B18FDEFF53A249138761CBF47B7EDFF6_13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