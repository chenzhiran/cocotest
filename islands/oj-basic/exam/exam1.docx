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65D5E">
      <w:pPr>
        <w:pStyle w:val="3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三大结构（顺序/选择/循环）</w:t>
      </w:r>
    </w:p>
    <w:p w14:paraId="091EA2E6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（一）考点分析</w:t>
      </w:r>
    </w:p>
    <w:tbl>
      <w:tblPr>
        <w:tblStyle w:val="8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3503"/>
        <w:gridCol w:w="1805"/>
        <w:gridCol w:w="1406"/>
      </w:tblGrid>
      <w:tr w14:paraId="2E95A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tcBorders>
              <w:tl2br w:val="nil"/>
            </w:tcBorders>
            <w:shd w:val="clear" w:color="auto" w:fill="9CC4E6"/>
            <w:vAlign w:val="center"/>
          </w:tcPr>
          <w:p w14:paraId="518AC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结构类型</w:t>
            </w:r>
          </w:p>
        </w:tc>
        <w:tc>
          <w:tcPr>
            <w:tcW w:w="2055" w:type="pct"/>
            <w:shd w:val="clear" w:color="auto" w:fill="9CC4E6"/>
            <w:vAlign w:val="center"/>
          </w:tcPr>
          <w:p w14:paraId="5FEBB7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重点考点</w:t>
            </w:r>
          </w:p>
        </w:tc>
        <w:tc>
          <w:tcPr>
            <w:tcW w:w="1059" w:type="pct"/>
            <w:shd w:val="clear" w:color="auto" w:fill="9CC4E6"/>
            <w:vAlign w:val="center"/>
          </w:tcPr>
          <w:p w14:paraId="70ECE06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考察频率</w:t>
            </w:r>
          </w:p>
        </w:tc>
        <w:tc>
          <w:tcPr>
            <w:tcW w:w="825" w:type="pct"/>
            <w:shd w:val="clear" w:color="auto" w:fill="9CC4E6"/>
            <w:vAlign w:val="center"/>
          </w:tcPr>
          <w:p w14:paraId="1EA155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难度</w:t>
            </w:r>
          </w:p>
        </w:tc>
      </w:tr>
      <w:tr w14:paraId="4117A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restart"/>
            <w:shd w:val="clear" w:color="auto" w:fill="9CC4E6"/>
            <w:vAlign w:val="center"/>
          </w:tcPr>
          <w:p w14:paraId="3ABDA7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顺序结构</w:t>
            </w:r>
          </w:p>
        </w:tc>
        <w:tc>
          <w:tcPr>
            <w:tcW w:w="2055" w:type="pct"/>
            <w:shd w:val="clear" w:color="auto" w:fill="FFFFFF"/>
            <w:vAlign w:val="center"/>
          </w:tcPr>
          <w:p w14:paraId="2A2F1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变量覆盖陷阱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243B74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18298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</w:t>
            </w:r>
          </w:p>
        </w:tc>
      </w:tr>
      <w:tr w14:paraId="2C99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4B9F032C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04820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整数除法截断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764D6E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003AC0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AFD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6793936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713751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复合表达式求值顺序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1D3F2A2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738A7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F39A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6FCFEAA1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7EE628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输入输出格式控制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BB82D2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4BE8BB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</w:t>
            </w:r>
          </w:p>
        </w:tc>
      </w:tr>
      <w:tr w14:paraId="328A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2156D56D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242722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数据范围溢出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F3662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33D4F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7206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restart"/>
            <w:shd w:val="clear" w:color="auto" w:fill="9CC4E6"/>
            <w:vAlign w:val="center"/>
          </w:tcPr>
          <w:p w14:paraId="190DFF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选择结构</w:t>
            </w:r>
          </w:p>
        </w:tc>
        <w:tc>
          <w:tcPr>
            <w:tcW w:w="2055" w:type="pct"/>
            <w:shd w:val="clear" w:color="auto" w:fill="FFFFFF"/>
            <w:vAlign w:val="center"/>
          </w:tcPr>
          <w:p w14:paraId="119C3D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else匹配原则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511770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279E4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488F5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7D599ADB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5B2F5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复合条件优化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8B864B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1FCD66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4ADD5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3D718B9C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66BE71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边界值处理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6AE1F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64DA8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44FE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15E86CA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77B372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switch-case穿透问题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267FE3B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4BD0E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61D83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CCA58D9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11DF7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浮点数相等判断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2FA19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56124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6726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restart"/>
            <w:shd w:val="clear" w:color="auto" w:fill="9CC4E6"/>
            <w:vAlign w:val="center"/>
          </w:tcPr>
          <w:p w14:paraId="31D51C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循环结构</w:t>
            </w:r>
          </w:p>
        </w:tc>
        <w:tc>
          <w:tcPr>
            <w:tcW w:w="2055" w:type="pct"/>
            <w:shd w:val="clear" w:color="auto" w:fill="FFFFFF"/>
            <w:vAlign w:val="center"/>
          </w:tcPr>
          <w:p w14:paraId="5FA124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边界值处理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42F83BB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54821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  <w:tr w14:paraId="2A64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60956BCE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10BEC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break/continue控制流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06C3AF3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7436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75F7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0C070855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01D727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死循环识别与预防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C19483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3D1010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39A0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2BC256CD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5662FE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嵌套循环复杂度分析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9E2A1F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537A27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★★★</w:t>
            </w:r>
          </w:p>
        </w:tc>
      </w:tr>
      <w:tr w14:paraId="4718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59" w:type="pct"/>
            <w:vMerge w:val="continue"/>
            <w:shd w:val="clear" w:color="auto" w:fill="9CC4E6"/>
            <w:vAlign w:val="center"/>
          </w:tcPr>
          <w:p w14:paraId="70B494A7">
            <w:pP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55" w:type="pct"/>
            <w:shd w:val="clear" w:color="auto" w:fill="FFFFFF"/>
            <w:vAlign w:val="center"/>
          </w:tcPr>
          <w:p w14:paraId="49828D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循环变量更新时机</w:t>
            </w:r>
          </w:p>
        </w:tc>
        <w:tc>
          <w:tcPr>
            <w:tcW w:w="1059" w:type="pct"/>
            <w:shd w:val="clear" w:color="auto" w:fill="FFFFFF"/>
            <w:vAlign w:val="center"/>
          </w:tcPr>
          <w:p w14:paraId="385063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10%</w:t>
            </w:r>
          </w:p>
        </w:tc>
        <w:tc>
          <w:tcPr>
            <w:tcW w:w="825" w:type="pct"/>
            <w:shd w:val="clear" w:color="auto" w:fill="FFFFFF"/>
            <w:vAlign w:val="center"/>
          </w:tcPr>
          <w:p w14:paraId="44667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★★</w:t>
            </w:r>
          </w:p>
        </w:tc>
      </w:tr>
    </w:tbl>
    <w:p w14:paraId="6A11C2E6">
      <w:pPr>
        <w:rPr>
          <w:rFonts w:hint="eastAsia"/>
          <w:lang w:val="en-US" w:eastAsia="zh-CN"/>
        </w:rPr>
      </w:pPr>
    </w:p>
    <w:p w14:paraId="65A804BA">
      <w:pPr>
        <w:rPr>
          <w:rFonts w:hint="eastAsia"/>
          <w:lang w:val="en-US" w:eastAsia="zh-CN"/>
        </w:rPr>
      </w:pPr>
    </w:p>
    <w:p w14:paraId="673BFD85">
      <w:pPr>
        <w:rPr>
          <w:rFonts w:hint="eastAsia"/>
          <w:lang w:val="en-US" w:eastAsia="zh-CN"/>
        </w:rPr>
      </w:pPr>
    </w:p>
    <w:p w14:paraId="325A5C0E">
      <w:pPr>
        <w:pStyle w:val="5"/>
        <w:numPr>
          <w:ilvl w:val="2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（二）核心知识点</w:t>
      </w:r>
    </w:p>
    <w:p w14:paraId="28A6E65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1、顺序结构</w:t>
      </w:r>
    </w:p>
    <w:p w14:paraId="1E4671F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（1）变量覆盖陷阱</w:t>
      </w:r>
    </w:p>
    <w:p w14:paraId="0A69622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核心知识点：在多步计算中，</w:t>
      </w:r>
      <w:r>
        <w:rPr>
          <w:rFonts w:hint="eastAsia"/>
          <w:b/>
          <w:bCs/>
          <w:color w:val="00B050"/>
          <w:lang w:val="en-US" w:eastAsia="zh-CN"/>
        </w:rPr>
        <w:t>变量的值可能被后续操作覆盖</w:t>
      </w:r>
      <w:r>
        <w:rPr>
          <w:rFonts w:hint="eastAsia"/>
          <w:lang w:val="en-US" w:eastAsia="zh-CN"/>
        </w:rPr>
        <w:t>，导致原始数据丢失。</w:t>
      </w:r>
    </w:p>
    <w:p w14:paraId="0C2B5DE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关键变量不可重复使用</w:t>
      </w:r>
      <w:r>
        <w:rPr>
          <w:rFonts w:hint="eastAsia"/>
          <w:lang w:val="en-US" w:eastAsia="zh-CN"/>
        </w:rPr>
        <w:t>，需引入临时变量存储中间结果。</w:t>
      </w:r>
    </w:p>
    <w:p w14:paraId="453B154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71CA26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temp = </w:t>
      </w: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>;  // 保护原始值</w:t>
      </w:r>
    </w:p>
    <w:p w14:paraId="338D45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 xml:space="preserve"> = b + c; // 新值覆盖</w:t>
      </w:r>
    </w:p>
    <w:p w14:paraId="455F14E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temp * a; // 使用原始值计算</w:t>
      </w:r>
    </w:p>
    <w:p w14:paraId="346AB82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易错点：在连续计算中直接覆盖关键变量（如2014年真题a = d + c覆盖了原始a）。</w:t>
      </w:r>
    </w:p>
    <w:p w14:paraId="02330FE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658793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a, b, c, d, ans;</w:t>
      </w:r>
    </w:p>
    <w:p w14:paraId="1E9DC4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 &gt;&gt; a &gt;&gt; b &gt;&gt; c;</w:t>
      </w:r>
    </w:p>
    <w:p w14:paraId="7AAC2F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orig_a =</w:t>
      </w:r>
      <w:r>
        <w:rPr>
          <w:rFonts w:hint="eastAsia"/>
          <w:b/>
          <w:bCs/>
          <w:lang w:val="en-US" w:eastAsia="zh-CN"/>
        </w:rPr>
        <w:t xml:space="preserve"> a</w:t>
      </w:r>
      <w:r>
        <w:rPr>
          <w:rFonts w:hint="eastAsia"/>
          <w:lang w:val="en-US" w:eastAsia="zh-CN"/>
        </w:rPr>
        <w:t>;  // 保护原始a值</w:t>
      </w:r>
    </w:p>
    <w:p w14:paraId="63EE78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 = </w:t>
      </w: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 xml:space="preserve"> - b;</w:t>
      </w:r>
    </w:p>
    <w:p w14:paraId="4D7CF80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</w:t>
      </w:r>
      <w:r>
        <w:rPr>
          <w:rFonts w:hint="eastAsia"/>
          <w:lang w:val="en-US" w:eastAsia="zh-CN"/>
        </w:rPr>
        <w:t xml:space="preserve"> = d + c;       // 覆盖a</w:t>
      </w:r>
    </w:p>
    <w:p w14:paraId="06079E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ans = orig_a * b; // 使用原始a</w:t>
      </w:r>
    </w:p>
    <w:p w14:paraId="17BF594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（2）整数除法截断</w:t>
      </w:r>
    </w:p>
    <w:p w14:paraId="7175438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00B050"/>
          <w:lang w:val="en-US" w:eastAsia="zh-CN"/>
        </w:rPr>
        <w:t>int类型除法会丢弃小数部分</w:t>
      </w:r>
      <w:r>
        <w:rPr>
          <w:rFonts w:hint="eastAsia"/>
          <w:lang w:val="en-US" w:eastAsia="zh-CN"/>
        </w:rPr>
        <w:t>（如5/2=2）。</w:t>
      </w:r>
    </w:p>
    <w:p w14:paraId="594AB236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黄金法则：任何除法操作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至少有一个操作数转为浮点</w:t>
      </w:r>
      <w:r>
        <w:rPr>
          <w:rFonts w:hint="eastAsia"/>
          <w:lang w:val="en-US" w:eastAsia="zh-CN"/>
        </w:rPr>
        <w:t>。</w:t>
      </w:r>
    </w:p>
    <w:p w14:paraId="1D6C987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56C3B8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double result = </w:t>
      </w:r>
      <w:r>
        <w:rPr>
          <w:rFonts w:hint="eastAsia"/>
          <w:b/>
          <w:bCs/>
          <w:lang w:val="en-US" w:eastAsia="zh-CN"/>
        </w:rPr>
        <w:t>1.0 *</w:t>
      </w:r>
      <w:r>
        <w:rPr>
          <w:rFonts w:hint="eastAsia"/>
          <w:lang w:val="en-US" w:eastAsia="zh-CN"/>
        </w:rPr>
        <w:t xml:space="preserve"> a / b;</w:t>
      </w:r>
    </w:p>
    <w:p w14:paraId="1D9E739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2F0F81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sum += 1/n（应为sum += </w:t>
      </w:r>
      <w:r>
        <w:rPr>
          <w:rFonts w:hint="eastAsia"/>
          <w:b/>
          <w:bCs/>
          <w:lang w:val="en-US" w:eastAsia="zh-CN"/>
        </w:rPr>
        <w:t>1.0</w:t>
      </w:r>
      <w:r>
        <w:rPr>
          <w:rFonts w:hint="eastAsia"/>
          <w:lang w:val="en-US" w:eastAsia="zh-CN"/>
        </w:rPr>
        <w:t>/n）。</w:t>
      </w:r>
    </w:p>
    <w:p w14:paraId="668D5EB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75E4F3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n;</w:t>
      </w:r>
    </w:p>
    <w:p w14:paraId="4ED8F6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double sum = 0;</w:t>
      </w:r>
    </w:p>
    <w:p w14:paraId="59A66F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 &gt;&gt; n;</w:t>
      </w:r>
    </w:p>
    <w:p w14:paraId="6FFFE81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for(int i=1; i&lt;=n; i++) </w:t>
      </w:r>
    </w:p>
    <w:p w14:paraId="5068E47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sum += </w:t>
      </w:r>
      <w:r>
        <w:rPr>
          <w:rFonts w:hint="eastAsia"/>
          <w:b/>
          <w:bCs/>
          <w:lang w:val="en-US" w:eastAsia="zh-CN"/>
        </w:rPr>
        <w:t>1.0</w:t>
      </w:r>
      <w:r>
        <w:rPr>
          <w:rFonts w:hint="eastAsia"/>
          <w:lang w:val="en-US" w:eastAsia="zh-CN"/>
        </w:rPr>
        <w:t xml:space="preserve"> / i;  // 必须1.0</w:t>
      </w:r>
    </w:p>
    <w:p w14:paraId="6F81AA3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（3）复合表达式求值顺序</w:t>
      </w:r>
    </w:p>
    <w:p w14:paraId="70440A9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00B050"/>
          <w:lang w:val="en-US" w:eastAsia="zh-CN"/>
        </w:rPr>
        <w:t>* / %</w:t>
      </w:r>
      <w:r>
        <w:rPr>
          <w:rFonts w:hint="eastAsia"/>
          <w:lang w:val="en-US" w:eastAsia="zh-CN"/>
        </w:rPr>
        <w:t>优先级高于+ -，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=从右向左</w:t>
      </w:r>
      <w:r>
        <w:rPr>
          <w:rFonts w:hint="eastAsia"/>
          <w:lang w:val="en-US" w:eastAsia="zh-CN"/>
        </w:rPr>
        <w:t>计算。</w:t>
      </w:r>
    </w:p>
    <w:p w14:paraId="59DA247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黄金法则：复杂表达式加括号明确顺序。</w:t>
      </w:r>
    </w:p>
    <w:p w14:paraId="3E4DF4E6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4CEB54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result = (a + b) * c;</w:t>
      </w:r>
    </w:p>
    <w:p w14:paraId="7364A099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1C385BA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a + b * c 误算为 (a+b)*c。</w:t>
      </w:r>
    </w:p>
    <w:p w14:paraId="768A914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（4）输入输出格式控制</w:t>
      </w:r>
    </w:p>
    <w:p w14:paraId="5B421D6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核心知识点：cout需严格匹配题目要求的空格/换行。</w:t>
      </w:r>
    </w:p>
    <w:p w14:paraId="63221EE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黄金法则：输出前复制题目要求的格式字符串。</w:t>
      </w:r>
    </w:p>
    <w:p w14:paraId="7AEB705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49057E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a &lt;&lt; "+" &lt;&lt; b &lt;&lt; "=" &lt;&lt; a+b;</w:t>
      </w:r>
    </w:p>
    <w:p w14:paraId="7F951BDD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易错点：漏写&lt;&lt;连接符或空格（2013年真题）。</w:t>
      </w:r>
    </w:p>
    <w:p w14:paraId="0E9CC93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（5）数据范围溢出</w:t>
      </w:r>
    </w:p>
    <w:p w14:paraId="59BF061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核心知识点：int最大±21亿（2.1* 10^9）。</w:t>
      </w:r>
    </w:p>
    <w:p w14:paraId="2ED9DB86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超过10^9用long long</w:t>
      </w:r>
      <w:r>
        <w:rPr>
          <w:rFonts w:hint="eastAsia"/>
          <w:lang w:val="en-US" w:eastAsia="zh-CN"/>
        </w:rPr>
        <w:t>。</w:t>
      </w:r>
    </w:p>
    <w:p w14:paraId="105423AA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233B20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long long product = </w:t>
      </w:r>
      <w:r>
        <w:rPr>
          <w:rFonts w:hint="eastAsia"/>
          <w:b/>
          <w:bCs/>
          <w:lang w:val="en-US" w:eastAsia="zh-CN"/>
        </w:rPr>
        <w:t>(long long)</w:t>
      </w:r>
      <w:r>
        <w:rPr>
          <w:rFonts w:hint="eastAsia"/>
          <w:lang w:val="en-US" w:eastAsia="zh-CN"/>
        </w:rPr>
        <w:t>a * b;</w:t>
      </w:r>
    </w:p>
    <w:p w14:paraId="490E64E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6B2432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 long factorial(int n) {</w:t>
      </w:r>
    </w:p>
    <w:p w14:paraId="51FFBFB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long long res = 1;</w:t>
      </w:r>
    </w:p>
    <w:p w14:paraId="5C19B8C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i=2; i&lt;=n; i++) </w:t>
      </w:r>
    </w:p>
    <w:p w14:paraId="4A5723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res *= i</w:t>
      </w:r>
      <w:r>
        <w:rPr>
          <w:rFonts w:hint="eastAsia"/>
          <w:lang w:val="en-US" w:eastAsia="zh-CN"/>
        </w:rPr>
        <w:t>;  // 10!已超300万</w:t>
      </w:r>
    </w:p>
    <w:p w14:paraId="5398195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res;</w:t>
      </w:r>
    </w:p>
    <w:p w14:paraId="0525544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7FA34D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2、选择结构</w:t>
      </w:r>
    </w:p>
    <w:p w14:paraId="5877AB9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（1）else匹配原则</w:t>
      </w:r>
    </w:p>
    <w:p w14:paraId="693F254A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核心知识点：else总是匹配</w:t>
      </w:r>
      <w:r>
        <w:rPr>
          <w:rFonts w:hint="eastAsia"/>
          <w:b/>
          <w:bCs/>
          <w:color w:val="00B050"/>
          <w:lang w:val="en-US" w:eastAsia="zh-CN"/>
        </w:rPr>
        <w:t>最近未匹配</w:t>
      </w:r>
      <w:r>
        <w:rPr>
          <w:rFonts w:hint="eastAsia"/>
          <w:lang w:val="en-US" w:eastAsia="zh-CN"/>
        </w:rPr>
        <w:t>的if。</w:t>
      </w:r>
    </w:p>
    <w:p w14:paraId="11B093B0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黄金法则：嵌套超过两层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必须加{ }</w:t>
      </w:r>
      <w:r>
        <w:rPr>
          <w:rFonts w:hint="eastAsia"/>
          <w:lang w:val="en-US" w:eastAsia="zh-CN"/>
        </w:rPr>
        <w:t>。</w:t>
      </w:r>
    </w:p>
    <w:p w14:paraId="28FDF7A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4F7731F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if(a&gt;b)</w:t>
      </w:r>
    </w:p>
    <w:p w14:paraId="5C8C4B4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lang w:val="en-US" w:eastAsia="zh-CN"/>
        </w:rPr>
        <w:t xml:space="preserve"> if</w:t>
      </w:r>
      <w:r>
        <w:rPr>
          <w:rFonts w:hint="eastAsia"/>
          <w:lang w:val="en-US" w:eastAsia="zh-CN"/>
        </w:rPr>
        <w:t xml:space="preserve">(b&gt;c) cout&lt;&lt;"A"; </w:t>
      </w:r>
    </w:p>
    <w:p w14:paraId="3A04C9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else</w:t>
      </w:r>
      <w:r>
        <w:rPr>
          <w:rFonts w:hint="eastAsia"/>
          <w:lang w:val="en-US" w:eastAsia="zh-CN"/>
        </w:rPr>
        <w:t xml:space="preserve"> cout&lt;&lt;"B"; // else匹配内层if！</w:t>
      </w:r>
    </w:p>
    <w:p w14:paraId="62CB950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52D0B8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if(cond1) {</w:t>
      </w:r>
    </w:p>
    <w:p w14:paraId="646C4DE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if(cond2) { ... }</w:t>
      </w:r>
    </w:p>
    <w:p w14:paraId="6DC190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   // 明确匹配外层if</w:t>
      </w:r>
    </w:p>
    <w:p w14:paraId="2693BAE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...</w:t>
      </w:r>
    </w:p>
    <w:p w14:paraId="209BE35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90963C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（2）复合条件优化</w:t>
      </w:r>
    </w:p>
    <w:p w14:paraId="3D9E688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&amp;&amp;</w:t>
      </w:r>
      <w:r>
        <w:rPr>
          <w:rFonts w:hint="eastAsia"/>
          <w:lang w:val="en-US" w:eastAsia="zh-CN"/>
        </w:rPr>
        <w:t>短路求值（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前假后不执行</w:t>
      </w:r>
      <w:r>
        <w:rPr>
          <w:rFonts w:hint="eastAsia"/>
          <w:lang w:val="en-US" w:eastAsia="zh-CN"/>
        </w:rPr>
        <w:t>），</w:t>
      </w:r>
      <w:r>
        <w:rPr>
          <w:rFonts w:hint="eastAsia"/>
          <w:b/>
          <w:bCs/>
          <w:color w:val="00B050"/>
          <w:lang w:val="en-US" w:eastAsia="zh-CN"/>
        </w:rPr>
        <w:t>||前真后不执行</w:t>
      </w:r>
      <w:r>
        <w:rPr>
          <w:rFonts w:hint="eastAsia"/>
          <w:lang w:val="en-US" w:eastAsia="zh-CN"/>
        </w:rPr>
        <w:t>。</w:t>
      </w:r>
    </w:p>
    <w:p w14:paraId="1E7F2D89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黄金法则：高概率条件放前面，避免冗余计算。</w:t>
      </w:r>
    </w:p>
    <w:p w14:paraId="1A029DA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68473C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</w:t>
      </w:r>
      <w:r>
        <w:rPr>
          <w:rFonts w:hint="eastAsia"/>
          <w:b/>
          <w:bCs/>
          <w:lang w:val="en-US" w:eastAsia="zh-CN"/>
        </w:rPr>
        <w:t>b !=0</w:t>
      </w:r>
      <w:r>
        <w:rPr>
          <w:rFonts w:hint="eastAsia"/>
          <w:lang w:val="en-US" w:eastAsia="zh-CN"/>
        </w:rPr>
        <w:t xml:space="preserve"> &amp;&amp; a/b &gt; 2)  // 避免除0错误</w:t>
      </w:r>
    </w:p>
    <w:p w14:paraId="3E5DCF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</w:t>
      </w:r>
      <w:r>
        <w:rPr>
          <w:rFonts w:hint="eastAsia"/>
          <w:b/>
          <w:bCs/>
          <w:lang w:val="en-US" w:eastAsia="zh-CN"/>
        </w:rPr>
        <w:t>is_valid</w:t>
      </w:r>
      <w:r>
        <w:rPr>
          <w:rFonts w:hint="eastAsia"/>
          <w:lang w:val="en-US" w:eastAsia="zh-CN"/>
        </w:rPr>
        <w:t xml:space="preserve"> || time_consuming_check()) // 高效条件排序</w:t>
      </w:r>
    </w:p>
    <w:p w14:paraId="2FF7810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（3）边界值处理</w:t>
      </w:r>
    </w:p>
    <w:p w14:paraId="2DDFCE8C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3194050</wp:posOffset>
            </wp:positionH>
            <wp:positionV relativeFrom="paragraph">
              <wp:posOffset>339090</wp:posOffset>
            </wp:positionV>
            <wp:extent cx="2129155" cy="1143000"/>
            <wp:effectExtent l="0" t="0" r="0" b="0"/>
            <wp:wrapNone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核心知识点：区间端点需单独验证，比如0-9之间是数字，a-z之间是小写字母，A-Z之间是大写字母，100-999之间是三位数。</w:t>
      </w:r>
    </w:p>
    <w:p w14:paraId="378694F5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黄金法则：测试x=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0 , 1 , INT_MAX</w:t>
      </w:r>
      <w:r>
        <w:rPr>
          <w:rFonts w:hint="eastAsia"/>
          <w:lang w:val="en-US" w:eastAsia="zh-CN"/>
        </w:rPr>
        <w:t>边界值。</w:t>
      </w:r>
    </w:p>
    <w:p w14:paraId="516E93B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高频公式：if(score &gt;= 90) // 包含90分</w:t>
      </w:r>
    </w:p>
    <w:p w14:paraId="1403CAB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068E67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2697480</wp:posOffset>
            </wp:positionH>
            <wp:positionV relativeFrom="paragraph">
              <wp:posOffset>-100330</wp:posOffset>
            </wp:positionV>
            <wp:extent cx="2565400" cy="350520"/>
            <wp:effectExtent l="0" t="0" r="6350" b="1905"/>
            <wp:wrapNone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5373" t="42104" r="5096" b="36126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35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if(x </w:t>
      </w:r>
      <w:r>
        <w:rPr>
          <w:rFonts w:hint="eastAsia"/>
          <w:b/>
          <w:bCs/>
          <w:lang w:val="en-US" w:eastAsia="zh-CN"/>
        </w:rPr>
        <w:t>&gt;=</w:t>
      </w:r>
      <w:r>
        <w:rPr>
          <w:rFonts w:hint="eastAsia"/>
          <w:lang w:val="en-US" w:eastAsia="zh-CN"/>
        </w:rPr>
        <w:t xml:space="preserve"> low </w:t>
      </w:r>
      <w:r>
        <w:rPr>
          <w:rFonts w:hint="eastAsia"/>
          <w:b/>
          <w:bCs/>
          <w:lang w:val="en-US" w:eastAsia="zh-CN"/>
        </w:rPr>
        <w:t>&amp;&amp;</w:t>
      </w:r>
      <w:r>
        <w:rPr>
          <w:rFonts w:hint="eastAsia"/>
          <w:lang w:val="en-US" w:eastAsia="zh-CN"/>
        </w:rPr>
        <w:t xml:space="preserve"> x </w:t>
      </w:r>
      <w:r>
        <w:rPr>
          <w:rFonts w:hint="eastAsia"/>
          <w:b/>
          <w:bCs/>
          <w:lang w:val="en-US" w:eastAsia="zh-CN"/>
        </w:rPr>
        <w:t>&lt;=</w:t>
      </w:r>
      <w:r>
        <w:rPr>
          <w:rFonts w:hint="eastAsia"/>
          <w:lang w:val="en-US" w:eastAsia="zh-CN"/>
        </w:rPr>
        <w:t xml:space="preserve"> high) { </w:t>
      </w:r>
    </w:p>
    <w:p w14:paraId="353596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区间包含端点</w:t>
      </w:r>
    </w:p>
    <w:p w14:paraId="1C767A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B0E81E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（4）switch-case穿透问题</w:t>
      </w:r>
    </w:p>
    <w:p w14:paraId="236AC4A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缺少break</w:t>
      </w:r>
      <w:r>
        <w:rPr>
          <w:rFonts w:hint="eastAsia"/>
          <w:lang w:val="en-US" w:eastAsia="zh-CN"/>
        </w:rPr>
        <w:t>会继续执行后续case。</w:t>
      </w:r>
    </w:p>
    <w:p w14:paraId="66A4FCBD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黄金法则：非刻意穿透</w:t>
      </w:r>
      <w:r>
        <w:rPr>
          <w:rFonts w:hint="eastAsia"/>
          <w:b/>
          <w:bCs/>
          <w:color w:val="00B050"/>
          <w:lang w:val="en-US" w:eastAsia="zh-CN"/>
        </w:rPr>
        <w:t>必须写break</w:t>
      </w:r>
      <w:r>
        <w:rPr>
          <w:rFonts w:hint="eastAsia"/>
          <w:lang w:val="en-US" w:eastAsia="zh-CN"/>
        </w:rPr>
        <w:t>。</w:t>
      </w:r>
    </w:p>
    <w:p w14:paraId="73AE9370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6F7DF0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switch(</w:t>
      </w:r>
      <w:r>
        <w:rPr>
          <w:rFonts w:hint="eastAsia"/>
          <w:b/>
          <w:bCs/>
          <w:lang w:val="en-US" w:eastAsia="zh-CN"/>
        </w:rPr>
        <w:t>grade</w:t>
      </w:r>
      <w:r>
        <w:rPr>
          <w:rFonts w:hint="eastAsia"/>
          <w:lang w:val="en-US" w:eastAsia="zh-CN"/>
        </w:rPr>
        <w:t>) {</w:t>
      </w:r>
    </w:p>
    <w:p w14:paraId="3E6EB9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</w:t>
      </w:r>
      <w:r>
        <w:rPr>
          <w:rFonts w:hint="eastAsia"/>
          <w:b/>
          <w:bCs/>
          <w:lang w:val="en-US" w:eastAsia="zh-CN"/>
        </w:rPr>
        <w:t>'A'</w:t>
      </w:r>
      <w:r>
        <w:rPr>
          <w:rFonts w:hint="eastAsia"/>
          <w:lang w:val="en-US" w:eastAsia="zh-CN"/>
        </w:rPr>
        <w:t xml:space="preserve">: score=90; </w:t>
      </w:r>
      <w:r>
        <w:rPr>
          <w:rFonts w:hint="eastAsia"/>
          <w:b/>
          <w:bCs/>
          <w:lang w:val="en-US" w:eastAsia="zh-CN"/>
        </w:rPr>
        <w:t>break</w:t>
      </w:r>
      <w:r>
        <w:rPr>
          <w:rFonts w:hint="eastAsia"/>
          <w:lang w:val="en-US" w:eastAsia="zh-CN"/>
        </w:rPr>
        <w:t>; // 必须break</w:t>
      </w:r>
    </w:p>
    <w:p w14:paraId="0A274B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case </w:t>
      </w:r>
      <w:r>
        <w:rPr>
          <w:rFonts w:hint="eastAsia"/>
          <w:b/>
          <w:bCs/>
          <w:lang w:val="en-US" w:eastAsia="zh-CN"/>
        </w:rPr>
        <w:t>'B'</w:t>
      </w:r>
      <w:r>
        <w:rPr>
          <w:rFonts w:hint="eastAsia"/>
          <w:lang w:val="en-US" w:eastAsia="zh-CN"/>
        </w:rPr>
        <w:t xml:space="preserve">: score=80; </w:t>
      </w:r>
      <w:r>
        <w:rPr>
          <w:rFonts w:hint="eastAsia"/>
          <w:b/>
          <w:bCs/>
          <w:lang w:val="en-US" w:eastAsia="zh-CN"/>
        </w:rPr>
        <w:t>break</w:t>
      </w:r>
      <w:r>
        <w:rPr>
          <w:rFonts w:hint="eastAsia"/>
          <w:lang w:val="en-US" w:eastAsia="zh-CN"/>
        </w:rPr>
        <w:t>;</w:t>
      </w:r>
    </w:p>
    <w:p w14:paraId="2F8537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default</w:t>
      </w:r>
      <w:r>
        <w:rPr>
          <w:rFonts w:hint="eastAsia"/>
          <w:lang w:val="en-US" w:eastAsia="zh-CN"/>
        </w:rPr>
        <w:t>: score=0;</w:t>
      </w:r>
    </w:p>
    <w:p w14:paraId="25B8D1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CE1DE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（5）浮点数相等判断</w:t>
      </w:r>
    </w:p>
    <w:p w14:paraId="533AD39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核心知识点：浮点精度误差导致==失效。</w:t>
      </w:r>
    </w:p>
    <w:p w14:paraId="149AE27D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黄金法则：用误差范围替代直接相等判断。</w:t>
      </w:r>
    </w:p>
    <w:p w14:paraId="3215318B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598431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const double EPS = </w:t>
      </w:r>
      <w:r>
        <w:rPr>
          <w:rFonts w:hint="eastAsia"/>
          <w:b/>
          <w:bCs/>
          <w:lang w:val="en-US" w:eastAsia="zh-CN"/>
        </w:rPr>
        <w:t>1e-6</w:t>
      </w:r>
      <w:r>
        <w:rPr>
          <w:rFonts w:hint="eastAsia"/>
          <w:lang w:val="en-US" w:eastAsia="zh-CN"/>
        </w:rPr>
        <w:t>;</w:t>
      </w:r>
    </w:p>
    <w:p w14:paraId="5D0E301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if(fabs(a - b) </w:t>
      </w:r>
      <w:r>
        <w:rPr>
          <w:rFonts w:hint="eastAsia"/>
          <w:b/>
          <w:bCs/>
          <w:color w:val="00B050"/>
          <w:lang w:val="en-US" w:eastAsia="zh-CN"/>
        </w:rPr>
        <w:t>&lt;</w:t>
      </w:r>
      <w:r>
        <w:rPr>
          <w:rFonts w:hint="eastAsia"/>
          <w:lang w:val="en-US" w:eastAsia="zh-CN"/>
        </w:rPr>
        <w:t xml:space="preserve"> EPS) // 视为相等</w:t>
      </w:r>
    </w:p>
    <w:p w14:paraId="4C5AB0FC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3、循环结构</w:t>
      </w:r>
    </w:p>
    <w:p w14:paraId="4BCBAE2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（1）边界值处理</w:t>
      </w:r>
    </w:p>
    <w:p w14:paraId="6FC85B7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核心知识点：for(i=0; i</w:t>
      </w:r>
      <w:r>
        <w:rPr>
          <w:rFonts w:hint="eastAsia"/>
          <w:b/>
          <w:bCs/>
          <w:color w:val="00B050"/>
          <w:lang w:val="en-US" w:eastAsia="zh-CN"/>
        </w:rPr>
        <w:t>&lt;=</w:t>
      </w:r>
      <w:r>
        <w:rPr>
          <w:rFonts w:hint="eastAsia"/>
          <w:lang w:val="en-US" w:eastAsia="zh-CN"/>
        </w:rPr>
        <w:t>n; i++)比i&lt;n</w:t>
      </w:r>
      <w:r>
        <w:rPr>
          <w:rFonts w:hint="eastAsia"/>
          <w:b/>
          <w:bCs/>
          <w:color w:val="00B050"/>
          <w:lang w:val="en-US" w:eastAsia="zh-CN"/>
        </w:rPr>
        <w:t>多执行1次</w:t>
      </w:r>
      <w:r>
        <w:rPr>
          <w:rFonts w:hint="eastAsia"/>
          <w:lang w:val="en-US" w:eastAsia="zh-CN"/>
        </w:rPr>
        <w:t>。</w:t>
      </w:r>
    </w:p>
    <w:p w14:paraId="569E3A9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黄金法则：验证i=0和i=n-1的情况。</w:t>
      </w:r>
    </w:p>
    <w:p w14:paraId="401E0A2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20DF65C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i&lt;n; i++) // 执行n次</w:t>
      </w:r>
    </w:p>
    <w:p w14:paraId="03EC1B4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i=1; i&lt;=n; i++) // 执行n次</w:t>
      </w:r>
    </w:p>
    <w:p w14:paraId="7010DB1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（2）break/continue控制流</w:t>
      </w:r>
    </w:p>
    <w:p w14:paraId="0585C2C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break退出整个循环，continue跳过本次剩余代码</w:t>
      </w:r>
      <w:r>
        <w:rPr>
          <w:rFonts w:hint="eastAsia"/>
          <w:lang w:val="en-US" w:eastAsia="zh-CN"/>
        </w:rPr>
        <w:t>。</w:t>
      </w:r>
    </w:p>
    <w:p w14:paraId="4942692C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黄金法则：while循环中用continue前需更新循环变量。</w:t>
      </w:r>
    </w:p>
    <w:p w14:paraId="5DDD2E9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易错点：</w:t>
      </w:r>
    </w:p>
    <w:p w14:paraId="5CD2E0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while(i&lt;n) {</w:t>
      </w:r>
    </w:p>
    <w:p w14:paraId="753C4F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if(cond) continue; // 可能跳过i++导致死循环</w:t>
      </w:r>
    </w:p>
    <w:p w14:paraId="481E34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i++; </w:t>
      </w:r>
    </w:p>
    <w:p w14:paraId="20FDB2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20FE48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（3）死循环识别与预防</w:t>
      </w:r>
    </w:p>
    <w:p w14:paraId="4054206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核心知识点：循环条件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必须能变为假</w:t>
      </w:r>
      <w:r>
        <w:rPr>
          <w:rFonts w:hint="eastAsia"/>
          <w:lang w:val="en-US" w:eastAsia="zh-CN"/>
        </w:rPr>
        <w:t>。</w:t>
      </w:r>
    </w:p>
    <w:p w14:paraId="539D30F3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黄金法则：设置</w:t>
      </w:r>
      <w:r>
        <w:rPr>
          <w:rFonts w:hint="eastAsia"/>
          <w:b/>
          <w:bCs/>
          <w:color w:val="00B050"/>
          <w:lang w:val="en-US" w:eastAsia="zh-CN"/>
        </w:rPr>
        <w:t>最大循环次数</w:t>
      </w:r>
      <w:r>
        <w:rPr>
          <w:rFonts w:hint="eastAsia"/>
          <w:lang w:val="en-US" w:eastAsia="zh-CN"/>
        </w:rPr>
        <w:t>保险。</w:t>
      </w:r>
    </w:p>
    <w:p w14:paraId="5B16AEE5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51F3FB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for(int i=0; i&lt;MAX_ITER; i++) { </w:t>
      </w:r>
    </w:p>
    <w:p w14:paraId="03BD03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if(exit_cond) break</w:t>
      </w:r>
      <w:r>
        <w:rPr>
          <w:rFonts w:hint="eastAsia"/>
          <w:lang w:val="en-US" w:eastAsia="zh-CN"/>
        </w:rPr>
        <w:t>;</w:t>
      </w:r>
    </w:p>
    <w:p w14:paraId="071315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DC182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（4）嵌套循环复杂度分析</w:t>
      </w:r>
    </w:p>
    <w:p w14:paraId="7696E03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核心知识点：三重循环O(n^3)最好只处理</w:t>
      </w:r>
      <w:r>
        <w:rPr>
          <w:rFonts w:hint="eastAsia"/>
          <w:b/>
          <w:bCs/>
          <w:lang w:val="en-US" w:eastAsia="zh-CN"/>
        </w:rPr>
        <w:t>n&lt; 200</w:t>
      </w:r>
      <w:r>
        <w:rPr>
          <w:rFonts w:hint="eastAsia"/>
          <w:lang w:val="en-US" w:eastAsia="zh-CN"/>
        </w:rPr>
        <w:t>的数据。</w:t>
      </w:r>
    </w:p>
    <w:p w14:paraId="639239F2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黄金法则：10^6次操作≈1秒（CSP-J环境）。</w:t>
      </w:r>
    </w:p>
    <w:p w14:paraId="700338AC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高频公式：</w:t>
      </w:r>
    </w:p>
    <w:p w14:paraId="34254B0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O(n²)算法n≤5000</w:t>
      </w:r>
    </w:p>
    <w:p w14:paraId="085605C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i&lt;n; i++)</w:t>
      </w:r>
    </w:p>
    <w:p w14:paraId="228E282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j=0; j&lt;n; j++)</w:t>
      </w:r>
    </w:p>
    <w:p w14:paraId="4B34D9F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（5）循环变量更新时机</w:t>
      </w:r>
    </w:p>
    <w:p w14:paraId="2F0B5E6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核心知识点：for循环变量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在循环体结束后更新</w:t>
      </w:r>
      <w:r>
        <w:rPr>
          <w:rFonts w:hint="eastAsia"/>
          <w:lang w:val="en-US" w:eastAsia="zh-CN"/>
        </w:rPr>
        <w:t>。</w:t>
      </w:r>
    </w:p>
    <w:p w14:paraId="25656407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黄金法则：避免在循环体内非常规修改循环变量。</w:t>
      </w:r>
    </w:p>
    <w:p w14:paraId="6C40709E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程序模板：</w:t>
      </w:r>
    </w:p>
    <w:p w14:paraId="07860E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i=0; i&lt;n; ) {</w:t>
      </w:r>
    </w:p>
    <w:p w14:paraId="642D3A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if(skip_cond) {</w:t>
      </w:r>
    </w:p>
    <w:p w14:paraId="75819315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b/>
          <w:bCs/>
          <w:lang w:val="en-US" w:eastAsia="zh-CN"/>
        </w:rPr>
        <w:t xml:space="preserve"> i += 2; // 非常规更新</w:t>
      </w:r>
    </w:p>
    <w:p w14:paraId="5A030E3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} else {...}</w:t>
      </w:r>
    </w:p>
    <w:p w14:paraId="3006557F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i++;    // 常规更新</w:t>
      </w:r>
    </w:p>
    <w:p w14:paraId="0AFAEA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6CE1BBC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（三）常见题型</w:t>
      </w:r>
    </w:p>
    <w:p w14:paraId="0ABACAE7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1、选择结构</w:t>
      </w:r>
    </w:p>
    <w:p w14:paraId="4C77788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（1）闰年判断</w:t>
      </w:r>
    </w:p>
    <w:p w14:paraId="4C7392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规则：能被 4 整除但不能被 100 整除，或能被 400 整除</w:t>
      </w:r>
    </w:p>
    <w:p w14:paraId="4EC342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(year % 4 == 0 &amp;&amp; year % 100 != 0) || (year % 400 == 0)</w:t>
      </w:r>
      <w:r>
        <w:rPr>
          <w:rFonts w:hint="eastAsia"/>
          <w:lang w:val="en-US" w:eastAsia="zh-CN"/>
        </w:rPr>
        <w:t>) {</w:t>
      </w:r>
    </w:p>
    <w:p w14:paraId="7ACF92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"Leap year";</w:t>
      </w:r>
    </w:p>
    <w:p w14:paraId="7AA49C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CA2532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（2）三角形类型判断</w:t>
      </w:r>
    </w:p>
    <w:p w14:paraId="38B0C47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规则：先判断能否构成三角形，再分类</w:t>
      </w:r>
    </w:p>
    <w:p w14:paraId="2F236B6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1. 判断能否构成三角形</w:t>
      </w:r>
    </w:p>
    <w:p w14:paraId="3C23FB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a+b&gt;c &amp;&amp; a+c&gt;b &amp;&amp; b+c&gt;a</w:t>
      </w:r>
      <w:r>
        <w:rPr>
          <w:rFonts w:hint="eastAsia"/>
          <w:lang w:val="en-US" w:eastAsia="zh-CN"/>
        </w:rPr>
        <w:t>) {</w:t>
      </w:r>
    </w:p>
    <w:p w14:paraId="50E674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2. 判断具体类型</w:t>
      </w:r>
    </w:p>
    <w:p w14:paraId="6B4BC25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</w:t>
      </w:r>
      <w:r>
        <w:rPr>
          <w:rFonts w:hint="eastAsia"/>
          <w:b/>
          <w:bCs/>
          <w:lang w:val="en-US" w:eastAsia="zh-CN"/>
        </w:rPr>
        <w:t>(a==b &amp;&amp; b==c</w:t>
      </w:r>
      <w:r>
        <w:rPr>
          <w:rFonts w:hint="eastAsia"/>
          <w:lang w:val="en-US" w:eastAsia="zh-CN"/>
        </w:rPr>
        <w:t xml:space="preserve">) </w:t>
      </w:r>
    </w:p>
    <w:p w14:paraId="52B7C7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"Equilateral";  // 等边</w:t>
      </w:r>
    </w:p>
    <w:p w14:paraId="0F18A16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if (</w:t>
      </w:r>
      <w:r>
        <w:rPr>
          <w:rFonts w:hint="eastAsia"/>
          <w:b/>
          <w:bCs/>
          <w:lang w:val="en-US" w:eastAsia="zh-CN"/>
        </w:rPr>
        <w:t>a==b || b==c || a==c</w:t>
      </w:r>
      <w:r>
        <w:rPr>
          <w:rFonts w:hint="eastAsia"/>
          <w:lang w:val="en-US" w:eastAsia="zh-CN"/>
        </w:rPr>
        <w:t xml:space="preserve">) </w:t>
      </w:r>
    </w:p>
    <w:p w14:paraId="1D75FA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"Isosceles";    // 等腰</w:t>
      </w:r>
    </w:p>
    <w:p w14:paraId="28BC47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if (</w:t>
      </w:r>
      <w:r>
        <w:rPr>
          <w:rFonts w:hint="eastAsia"/>
          <w:b/>
          <w:bCs/>
          <w:lang w:val="en-US" w:eastAsia="zh-CN"/>
        </w:rPr>
        <w:t>a*a+b*b==c*c || a*a+c*c==b*b || b*b+c*c==a*a</w:t>
      </w:r>
      <w:r>
        <w:rPr>
          <w:rFonts w:hint="eastAsia"/>
          <w:lang w:val="en-US" w:eastAsia="zh-CN"/>
        </w:rPr>
        <w:t>)</w:t>
      </w:r>
    </w:p>
    <w:p w14:paraId="6ABF0C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"Right-angled"; // 直角</w:t>
      </w:r>
    </w:p>
    <w:p w14:paraId="506EEC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 </w:t>
      </w:r>
    </w:p>
    <w:p w14:paraId="4A22DB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"Scalene";      // 普通</w:t>
      </w:r>
    </w:p>
    <w:p w14:paraId="1386B6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 else {</w:t>
      </w:r>
    </w:p>
    <w:p w14:paraId="1034400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"Not a triangle";</w:t>
      </w:r>
    </w:p>
    <w:p w14:paraId="0BC80F9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60F59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（3）奇偶性判断</w:t>
      </w:r>
    </w:p>
    <w:p w14:paraId="7C1B628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方法1：取模法</w:t>
      </w:r>
    </w:p>
    <w:p w14:paraId="63F39D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num % 2 == 0</w:t>
      </w:r>
      <w:r>
        <w:rPr>
          <w:rFonts w:hint="eastAsia"/>
          <w:lang w:val="en-US" w:eastAsia="zh-CN"/>
        </w:rPr>
        <w:t xml:space="preserve">) </w:t>
      </w:r>
    </w:p>
    <w:p w14:paraId="11B9AE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"Even";</w:t>
      </w:r>
    </w:p>
    <w:p w14:paraId="5BC671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2152650</wp:posOffset>
            </wp:positionH>
            <wp:positionV relativeFrom="paragraph">
              <wp:posOffset>29845</wp:posOffset>
            </wp:positionV>
            <wp:extent cx="3099435" cy="931545"/>
            <wp:effectExtent l="0" t="0" r="5715" b="1905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方法2：位运算（高效）</w:t>
      </w:r>
    </w:p>
    <w:p w14:paraId="5D224E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(num &amp; 1) == 0</w:t>
      </w:r>
      <w:r>
        <w:rPr>
          <w:rFonts w:hint="eastAsia"/>
          <w:lang w:val="en-US" w:eastAsia="zh-CN"/>
        </w:rPr>
        <w:t xml:space="preserve">) </w:t>
      </w:r>
    </w:p>
    <w:p w14:paraId="123BBB1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"Even";</w:t>
      </w:r>
    </w:p>
    <w:p w14:paraId="4A6938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（4）数位末尾判断</w:t>
      </w:r>
    </w:p>
    <w:p w14:paraId="4E73B5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判断末位是否为0</w:t>
      </w:r>
    </w:p>
    <w:p w14:paraId="19BFE1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num % 10 == 0</w:t>
      </w:r>
      <w:r>
        <w:rPr>
          <w:rFonts w:hint="eastAsia"/>
          <w:lang w:val="en-US" w:eastAsia="zh-CN"/>
        </w:rPr>
        <w:t xml:space="preserve">) </w:t>
      </w:r>
    </w:p>
    <w:p w14:paraId="2F3291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"Ends with 0";</w:t>
      </w:r>
    </w:p>
    <w:p w14:paraId="31E4D8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判断末位是否为5</w:t>
      </w:r>
    </w:p>
    <w:p w14:paraId="77503D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(num % 10 == 5) </w:t>
      </w:r>
    </w:p>
    <w:p w14:paraId="62476C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"Ends with 5";</w:t>
      </w:r>
    </w:p>
    <w:p w14:paraId="2795B7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判断末两位是否为25</w:t>
      </w:r>
    </w:p>
    <w:p w14:paraId="37BBF4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num % 100</w:t>
      </w:r>
      <w:r>
        <w:rPr>
          <w:rFonts w:hint="eastAsia"/>
          <w:lang w:val="en-US" w:eastAsia="zh-CN"/>
        </w:rPr>
        <w:t xml:space="preserve"> == 25) </w:t>
      </w:r>
    </w:p>
    <w:p w14:paraId="6EBC23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"Ends with 25";</w:t>
      </w:r>
    </w:p>
    <w:p w14:paraId="0CB4EA4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（5）质数判断</w:t>
      </w:r>
    </w:p>
    <w:p w14:paraId="044C41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规则：只能被 1 和自身整除的数是质数（素数）。</w:t>
      </w:r>
    </w:p>
    <w:p w14:paraId="406976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2715260</wp:posOffset>
            </wp:positionH>
            <wp:positionV relativeFrom="paragraph">
              <wp:posOffset>-107315</wp:posOffset>
            </wp:positionV>
            <wp:extent cx="2312035" cy="2138045"/>
            <wp:effectExtent l="0" t="0" r="2540" b="5080"/>
            <wp:wrapNone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rcRect l="16542" t="2639" r="16844" b="5025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bool isPrime(int n) {</w:t>
      </w:r>
    </w:p>
    <w:p w14:paraId="2087A9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&lt;= 1) return false;</w:t>
      </w:r>
    </w:p>
    <w:p w14:paraId="7B5869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i=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lang w:val="en-US" w:eastAsia="zh-CN"/>
        </w:rPr>
        <w:t>;</w:t>
      </w:r>
      <w:r>
        <w:rPr>
          <w:rFonts w:hint="eastAsia"/>
          <w:b/>
          <w:bCs/>
          <w:lang w:val="en-US" w:eastAsia="zh-CN"/>
        </w:rPr>
        <w:t xml:space="preserve"> i*i</w:t>
      </w:r>
      <w:r>
        <w:rPr>
          <w:rFonts w:hint="eastAsia"/>
          <w:lang w:val="en-US" w:eastAsia="zh-CN"/>
        </w:rPr>
        <w:t>&lt;=n; i++)</w:t>
      </w:r>
    </w:p>
    <w:p w14:paraId="139844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</w:t>
      </w:r>
      <w:r>
        <w:rPr>
          <w:rFonts w:hint="eastAsia"/>
          <w:b/>
          <w:bCs/>
          <w:lang w:val="en-US" w:eastAsia="zh-CN"/>
        </w:rPr>
        <w:t>n % i == 0</w:t>
      </w:r>
      <w:r>
        <w:rPr>
          <w:rFonts w:hint="eastAsia"/>
          <w:lang w:val="en-US" w:eastAsia="zh-CN"/>
        </w:rPr>
        <w:t xml:space="preserve">) </w:t>
      </w:r>
    </w:p>
    <w:p w14:paraId="4BB26C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false;</w:t>
      </w:r>
    </w:p>
    <w:p w14:paraId="275C084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true;  }</w:t>
      </w:r>
    </w:p>
    <w:p w14:paraId="5697957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（6）水仙花数判断</w:t>
      </w:r>
    </w:p>
    <w:p w14:paraId="531BC7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规则：三位数且各位立方和等于自身</w:t>
      </w:r>
    </w:p>
    <w:p w14:paraId="1D1686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a = </w:t>
      </w:r>
      <w:r>
        <w:rPr>
          <w:rFonts w:hint="eastAsia"/>
          <w:b/>
          <w:bCs/>
          <w:lang w:val="en-US" w:eastAsia="zh-CN"/>
        </w:rPr>
        <w:t>num/100</w:t>
      </w:r>
      <w:r>
        <w:rPr>
          <w:rFonts w:hint="eastAsia"/>
          <w:lang w:val="en-US" w:eastAsia="zh-CN"/>
        </w:rPr>
        <w:t>;       // 百位</w:t>
      </w:r>
    </w:p>
    <w:p w14:paraId="3FD1CD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b = </w:t>
      </w:r>
      <w:r>
        <w:rPr>
          <w:rFonts w:hint="eastAsia"/>
          <w:b/>
          <w:bCs/>
          <w:lang w:val="en-US" w:eastAsia="zh-CN"/>
        </w:rPr>
        <w:t>num/10 % 10</w:t>
      </w:r>
      <w:r>
        <w:rPr>
          <w:rFonts w:hint="eastAsia"/>
          <w:lang w:val="en-US" w:eastAsia="zh-CN"/>
        </w:rPr>
        <w:t>;   // 十位</w:t>
      </w:r>
    </w:p>
    <w:p w14:paraId="0AE7688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c = </w:t>
      </w:r>
      <w:r>
        <w:rPr>
          <w:rFonts w:hint="eastAsia"/>
          <w:b/>
          <w:bCs/>
          <w:lang w:val="en-US" w:eastAsia="zh-CN"/>
        </w:rPr>
        <w:t>num % 10</w:t>
      </w:r>
      <w:r>
        <w:rPr>
          <w:rFonts w:hint="eastAsia"/>
          <w:lang w:val="en-US" w:eastAsia="zh-CN"/>
        </w:rPr>
        <w:t>;      // 个位</w:t>
      </w:r>
    </w:p>
    <w:p w14:paraId="6DB7EA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a*a*a + b*b*b + c*c*c == num</w:t>
      </w:r>
      <w:r>
        <w:rPr>
          <w:rFonts w:hint="eastAsia"/>
          <w:lang w:val="en-US" w:eastAsia="zh-CN"/>
        </w:rPr>
        <w:t xml:space="preserve">) </w:t>
      </w:r>
    </w:p>
    <w:p w14:paraId="72EDD9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"Narcissistic";</w:t>
      </w:r>
    </w:p>
    <w:p w14:paraId="5B5B920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（7）回文数判断</w:t>
      </w:r>
    </w:p>
    <w:p w14:paraId="19DA355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规则：正序和倒序相同</w:t>
      </w:r>
    </w:p>
    <w:p w14:paraId="27E866E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2705735</wp:posOffset>
            </wp:positionH>
            <wp:positionV relativeFrom="paragraph">
              <wp:posOffset>157480</wp:posOffset>
            </wp:positionV>
            <wp:extent cx="2419350" cy="1409700"/>
            <wp:effectExtent l="0" t="0" r="0" b="0"/>
            <wp:wrapNone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temp = num, rev = 0;</w:t>
      </w:r>
    </w:p>
    <w:p w14:paraId="5DA9E4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 (temp &gt; 0) {</w:t>
      </w:r>
    </w:p>
    <w:p w14:paraId="008F7D5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rev = </w:t>
      </w:r>
      <w:r>
        <w:rPr>
          <w:rFonts w:hint="eastAsia"/>
          <w:b/>
          <w:bCs/>
          <w:lang w:val="en-US" w:eastAsia="zh-CN"/>
        </w:rPr>
        <w:t>rev*10 + temp%10</w:t>
      </w:r>
      <w:r>
        <w:rPr>
          <w:rFonts w:hint="eastAsia"/>
          <w:lang w:val="en-US" w:eastAsia="zh-CN"/>
        </w:rPr>
        <w:t>;</w:t>
      </w:r>
    </w:p>
    <w:p w14:paraId="058B22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temp /= 10;</w:t>
      </w:r>
    </w:p>
    <w:p w14:paraId="333DF1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9D77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(num == rev) </w:t>
      </w:r>
    </w:p>
    <w:p w14:paraId="6E83F8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"Palindrome";</w:t>
      </w:r>
    </w:p>
    <w:p w14:paraId="2EE8CCC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（8）完全数判断</w:t>
      </w:r>
    </w:p>
    <w:p w14:paraId="4F891A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规则：所有真因子之和等于自身</w:t>
      </w:r>
    </w:p>
    <w:p w14:paraId="6E168A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2634615</wp:posOffset>
            </wp:positionH>
            <wp:positionV relativeFrom="paragraph">
              <wp:posOffset>-43815</wp:posOffset>
            </wp:positionV>
            <wp:extent cx="2501900" cy="1976120"/>
            <wp:effectExtent l="0" t="0" r="3175" b="5080"/>
            <wp:wrapNone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76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sum = 0;</w:t>
      </w:r>
    </w:p>
    <w:p w14:paraId="2DCAA82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 (int i=1; i&lt;=num/2; i++) </w:t>
      </w:r>
    </w:p>
    <w:p w14:paraId="327BFB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</w:t>
      </w:r>
      <w:r>
        <w:rPr>
          <w:rFonts w:hint="eastAsia"/>
          <w:b/>
          <w:bCs/>
          <w:lang w:val="en-US" w:eastAsia="zh-CN"/>
        </w:rPr>
        <w:t>num % i == 0</w:t>
      </w:r>
      <w:r>
        <w:rPr>
          <w:rFonts w:hint="eastAsia"/>
          <w:lang w:val="en-US" w:eastAsia="zh-CN"/>
        </w:rPr>
        <w:t xml:space="preserve">) </w:t>
      </w:r>
    </w:p>
    <w:p w14:paraId="6CB106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b/>
          <w:bCs/>
          <w:lang w:val="en-US" w:eastAsia="zh-CN"/>
        </w:rPr>
        <w:t xml:space="preserve"> sum += i</w:t>
      </w:r>
      <w:r>
        <w:rPr>
          <w:rFonts w:hint="eastAsia"/>
          <w:lang w:val="en-US" w:eastAsia="zh-CN"/>
        </w:rPr>
        <w:t>;</w:t>
      </w:r>
    </w:p>
    <w:p w14:paraId="5A7F8A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(sum == num) </w:t>
      </w:r>
    </w:p>
    <w:p w14:paraId="112EBC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"Perfect number";</w:t>
      </w:r>
    </w:p>
    <w:p w14:paraId="4E89694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（9）日期合法性判断</w:t>
      </w:r>
    </w:p>
    <w:p w14:paraId="60D4060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(year &lt; 1 || month &lt; 1 || month &gt; 12 || day &lt; 1) </w:t>
      </w:r>
    </w:p>
    <w:p w14:paraId="130A412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false;</w:t>
      </w:r>
    </w:p>
    <w:p w14:paraId="4DA9F5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各月份天数验证</w:t>
      </w:r>
    </w:p>
    <w:p w14:paraId="35A9E6D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daysInMonth[13] = {</w:t>
      </w:r>
      <w:r>
        <w:rPr>
          <w:rFonts w:hint="eastAsia"/>
          <w:b/>
          <w:bCs/>
          <w:lang w:val="en-US" w:eastAsia="zh-CN"/>
        </w:rPr>
        <w:t>0,31,28,31,30,31,30,31,31,30,31,30,31</w:t>
      </w:r>
      <w:r>
        <w:rPr>
          <w:rFonts w:hint="eastAsia"/>
          <w:lang w:val="en-US" w:eastAsia="zh-CN"/>
        </w:rPr>
        <w:t>};</w:t>
      </w:r>
    </w:p>
    <w:p w14:paraId="059E9E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(year%4==0 &amp;&amp; year%100!=0) || year%400==0</w:t>
      </w:r>
      <w:r>
        <w:rPr>
          <w:rFonts w:hint="eastAsia"/>
          <w:lang w:val="en-US" w:eastAsia="zh-CN"/>
        </w:rPr>
        <w:t xml:space="preserve">) </w:t>
      </w:r>
    </w:p>
    <w:p w14:paraId="1FD661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daysInMonth[2] = 29;  // 闰年2月29天</w:t>
      </w:r>
    </w:p>
    <w:p w14:paraId="15B1EE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(day &gt; daysInMonth[month]) </w:t>
      </w:r>
    </w:p>
    <w:p w14:paraId="048F9D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（10）成绩等级判断</w:t>
      </w:r>
    </w:p>
    <w:p w14:paraId="6A9E1CF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(score &gt;= 90) </w:t>
      </w:r>
    </w:p>
    <w:p w14:paraId="2AEC46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'A';</w:t>
      </w:r>
    </w:p>
    <w:p w14:paraId="480D70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if </w:t>
      </w:r>
      <w:r>
        <w:rPr>
          <w:rFonts w:hint="eastAsia"/>
          <w:lang w:val="en-US" w:eastAsia="zh-CN"/>
        </w:rPr>
        <w:t xml:space="preserve">(score &gt;= 80) </w:t>
      </w:r>
    </w:p>
    <w:p w14:paraId="23D6EB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'B';</w:t>
      </w:r>
    </w:p>
    <w:p w14:paraId="2B5D22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if </w:t>
      </w:r>
      <w:r>
        <w:rPr>
          <w:rFonts w:hint="eastAsia"/>
          <w:lang w:val="en-US" w:eastAsia="zh-CN"/>
        </w:rPr>
        <w:t xml:space="preserve">(score &gt;= 70) </w:t>
      </w:r>
    </w:p>
    <w:p w14:paraId="6CF254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'C';</w:t>
      </w:r>
    </w:p>
    <w:p w14:paraId="0151A11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if </w:t>
      </w:r>
      <w:r>
        <w:rPr>
          <w:rFonts w:hint="eastAsia"/>
          <w:lang w:val="en-US" w:eastAsia="zh-CN"/>
        </w:rPr>
        <w:t xml:space="preserve">(score &gt;= 60) </w:t>
      </w:r>
    </w:p>
    <w:p w14:paraId="0F1C14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'D';</w:t>
      </w:r>
    </w:p>
    <w:p w14:paraId="668429C2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else </w:t>
      </w:r>
    </w:p>
    <w:p w14:paraId="491439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grade = 'F';</w:t>
      </w:r>
    </w:p>
    <w:p w14:paraId="13E8C8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（11）坐标象限判断</w:t>
      </w:r>
    </w:p>
    <w:p w14:paraId="75D5BE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x &gt; 0 &amp;&amp; y &gt; 0</w:t>
      </w:r>
      <w:r>
        <w:rPr>
          <w:rFonts w:hint="eastAsia"/>
          <w:lang w:val="en-US" w:eastAsia="zh-CN"/>
        </w:rPr>
        <w:t xml:space="preserve">) </w:t>
      </w:r>
    </w:p>
    <w:p w14:paraId="5046DAF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I";</w:t>
      </w:r>
    </w:p>
    <w:p w14:paraId="5ED347D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 &lt; 0 &amp;&amp; y &gt; 0</w:t>
      </w:r>
      <w:r>
        <w:rPr>
          <w:rFonts w:hint="eastAsia"/>
          <w:lang w:val="en-US" w:eastAsia="zh-CN"/>
        </w:rPr>
        <w:t xml:space="preserve">) </w:t>
      </w:r>
    </w:p>
    <w:p w14:paraId="43C255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II";</w:t>
      </w:r>
    </w:p>
    <w:p w14:paraId="7445979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2399030</wp:posOffset>
            </wp:positionH>
            <wp:positionV relativeFrom="paragraph">
              <wp:posOffset>-40640</wp:posOffset>
            </wp:positionV>
            <wp:extent cx="2818130" cy="2998470"/>
            <wp:effectExtent l="0" t="0" r="1270" b="1905"/>
            <wp:wrapNone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 &lt; 0 &amp;&amp; y &lt; 0</w:t>
      </w:r>
      <w:r>
        <w:rPr>
          <w:rFonts w:hint="eastAsia"/>
          <w:lang w:val="en-US" w:eastAsia="zh-CN"/>
        </w:rPr>
        <w:t xml:space="preserve">) </w:t>
      </w:r>
    </w:p>
    <w:p w14:paraId="37A308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III";</w:t>
      </w:r>
    </w:p>
    <w:p w14:paraId="1FEF53B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 &gt; 0 &amp;&amp; y &lt; 0</w:t>
      </w:r>
      <w:r>
        <w:rPr>
          <w:rFonts w:hint="eastAsia"/>
          <w:lang w:val="en-US" w:eastAsia="zh-CN"/>
        </w:rPr>
        <w:t xml:space="preserve">) </w:t>
      </w:r>
    </w:p>
    <w:p w14:paraId="23DBF0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"Quadrant IV";</w:t>
      </w:r>
    </w:p>
    <w:p w14:paraId="7A453A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x==0 &amp;&amp; y!=0</w:t>
      </w:r>
      <w:r>
        <w:rPr>
          <w:rFonts w:hint="eastAsia"/>
          <w:lang w:val="en-US" w:eastAsia="zh-CN"/>
        </w:rPr>
        <w:t xml:space="preserve">) </w:t>
      </w:r>
    </w:p>
    <w:p w14:paraId="1B0DFB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"Y-axis";</w:t>
      </w:r>
    </w:p>
    <w:p w14:paraId="0FD59C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y==0 &amp;&amp; x!=0</w:t>
      </w:r>
      <w:r>
        <w:rPr>
          <w:rFonts w:hint="eastAsia"/>
          <w:lang w:val="en-US" w:eastAsia="zh-CN"/>
        </w:rPr>
        <w:t xml:space="preserve">) </w:t>
      </w:r>
    </w:p>
    <w:p w14:paraId="3ED4BC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"X-axis";</w:t>
      </w:r>
    </w:p>
    <w:p w14:paraId="72C120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</w:t>
      </w:r>
    </w:p>
    <w:p w14:paraId="33A3CC38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cout &lt;&lt; "Origin";</w:t>
      </w:r>
    </w:p>
    <w:p w14:paraId="0BBED20E">
      <w:pPr>
        <w:numPr>
          <w:ilvl w:val="0"/>
          <w:numId w:val="1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字符类型判断</w:t>
      </w:r>
    </w:p>
    <w:p w14:paraId="33F3162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39055" cy="2026285"/>
            <wp:effectExtent l="0" t="0" r="0" b="0"/>
            <wp:docPr id="18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l="2494" t="34862" b="10740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026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187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</w:t>
      </w:r>
      <w:r>
        <w:rPr>
          <w:rFonts w:hint="eastAsia"/>
          <w:b/>
          <w:bCs/>
          <w:lang w:val="en-US" w:eastAsia="zh-CN"/>
        </w:rPr>
        <w:t>ch &gt;= '0' &amp;&amp; ch &lt;= '9'</w:t>
      </w:r>
      <w:r>
        <w:rPr>
          <w:rFonts w:hint="eastAsia"/>
          <w:lang w:val="en-US" w:eastAsia="zh-CN"/>
        </w:rPr>
        <w:t xml:space="preserve">) </w:t>
      </w:r>
    </w:p>
    <w:p w14:paraId="32BB97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"Digit";</w:t>
      </w:r>
    </w:p>
    <w:p w14:paraId="2EEC58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ch &gt;= 'A' &amp;&amp; ch &lt;= 'Z'</w:t>
      </w:r>
      <w:r>
        <w:rPr>
          <w:rFonts w:hint="eastAsia"/>
          <w:lang w:val="en-US" w:eastAsia="zh-CN"/>
        </w:rPr>
        <w:t xml:space="preserve">) </w:t>
      </w:r>
    </w:p>
    <w:p w14:paraId="7A1472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"Uppercase";</w:t>
      </w:r>
    </w:p>
    <w:p w14:paraId="7FDD34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 (</w:t>
      </w:r>
      <w:r>
        <w:rPr>
          <w:rFonts w:hint="eastAsia"/>
          <w:b/>
          <w:bCs/>
          <w:lang w:val="en-US" w:eastAsia="zh-CN"/>
        </w:rPr>
        <w:t>ch &gt;= 'a' &amp;&amp; ch &lt;= 'z'</w:t>
      </w:r>
      <w:r>
        <w:rPr>
          <w:rFonts w:hint="eastAsia"/>
          <w:lang w:val="en-US" w:eastAsia="zh-CN"/>
        </w:rPr>
        <w:t xml:space="preserve">) </w:t>
      </w:r>
    </w:p>
    <w:p w14:paraId="51FB76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"Lowercase";</w:t>
      </w:r>
    </w:p>
    <w:p w14:paraId="202DC8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else </w:t>
      </w:r>
    </w:p>
    <w:p w14:paraId="2D13AC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"Special character";</w:t>
      </w:r>
    </w:p>
    <w:p w14:paraId="5B0130AF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2、循环结构</w:t>
      </w:r>
    </w:p>
    <w:p w14:paraId="0A4283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（1）区间求和模板</w:t>
      </w:r>
    </w:p>
    <w:p w14:paraId="1C1D62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2011年真题：计算 [n, m] 内整数和</w:t>
      </w:r>
    </w:p>
    <w:p w14:paraId="2A7D26D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7AE8C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5ADE9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1DA8D8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m, sum = 0;</w:t>
      </w:r>
    </w:p>
    <w:p w14:paraId="53AAEE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 &gt;&gt; m;</w:t>
      </w:r>
    </w:p>
    <w:p w14:paraId="3FEC80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 xml:space="preserve">for(int i = n; i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&lt;=</w:t>
      </w:r>
      <w:r>
        <w:rPr>
          <w:rFonts w:hint="eastAsia"/>
          <w:b/>
          <w:bCs/>
          <w:lang w:val="en-US" w:eastAsia="zh-CN"/>
        </w:rPr>
        <w:t xml:space="preserve"> m; i++) </w:t>
      </w:r>
      <w:r>
        <w:rPr>
          <w:rFonts w:hint="eastAsia"/>
          <w:lang w:val="en-US" w:eastAsia="zh-CN"/>
        </w:rPr>
        <w:t xml:space="preserve"> // 包含端点</w:t>
      </w:r>
    </w:p>
    <w:p w14:paraId="68F26F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sum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+=</w:t>
      </w:r>
      <w:r>
        <w:rPr>
          <w:rFonts w:hint="eastAsia"/>
          <w:lang w:val="en-US" w:eastAsia="zh-CN"/>
        </w:rPr>
        <w:t xml:space="preserve"> i;</w:t>
      </w:r>
    </w:p>
    <w:p w14:paraId="66E6CA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sum;</w:t>
      </w:r>
    </w:p>
    <w:p w14:paraId="19C16EE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626846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EF2F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变式训练：</w:t>
      </w:r>
    </w:p>
    <w:p w14:paraId="022A4FEF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 1~100 偶数和：if(i%2==0) sum+=i;</w:t>
      </w:r>
    </w:p>
    <w:p w14:paraId="5F0B0361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 100 以内被 5 整除余 1 的和：if(i%5==1) sum+=i;</w:t>
      </w:r>
    </w:p>
    <w:p w14:paraId="7D830990">
      <w:pPr>
        <w:numPr>
          <w:ilvl w:val="0"/>
          <w:numId w:val="14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因子统计模板</w:t>
      </w:r>
    </w:p>
    <w:p w14:paraId="7E1120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2647950</wp:posOffset>
            </wp:positionH>
            <wp:positionV relativeFrom="paragraph">
              <wp:posOffset>247015</wp:posOffset>
            </wp:positionV>
            <wp:extent cx="2482850" cy="1762125"/>
            <wp:effectExtent l="0" t="0" r="3175" b="0"/>
            <wp:wrapNone/>
            <wp:docPr id="19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2012年真题：计算 n 的因子个数</w:t>
      </w:r>
    </w:p>
    <w:p w14:paraId="46CF03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76ABE96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534FC4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6589BD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cnt = 0;</w:t>
      </w:r>
    </w:p>
    <w:p w14:paraId="285ABB1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1F2F1D9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</w:t>
      </w:r>
      <w:r>
        <w:rPr>
          <w:rFonts w:hint="eastAsia"/>
          <w:b/>
          <w:bCs/>
          <w:lang w:val="en-US" w:eastAsia="zh-CN"/>
        </w:rPr>
        <w:t>int i = 1; i &lt;= n; i++</w:t>
      </w:r>
      <w:r>
        <w:rPr>
          <w:rFonts w:hint="eastAsia"/>
          <w:lang w:val="en-US" w:eastAsia="zh-CN"/>
        </w:rPr>
        <w:t xml:space="preserve">) </w:t>
      </w:r>
    </w:p>
    <w:p w14:paraId="129B433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% i == 0</w:t>
      </w:r>
      <w:r>
        <w:rPr>
          <w:rFonts w:hint="eastAsia"/>
          <w:lang w:val="en-US" w:eastAsia="zh-CN"/>
        </w:rPr>
        <w:t>)  // i 是因子</w:t>
      </w:r>
    </w:p>
    <w:p w14:paraId="234770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cnt++;</w:t>
      </w:r>
    </w:p>
    <w:p w14:paraId="0C7D2F5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cnt;</w:t>
      </w:r>
    </w:p>
    <w:p w14:paraId="132CBF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587645A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117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优化：</w:t>
      </w:r>
    </w:p>
    <w:p w14:paraId="438865D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3394075</wp:posOffset>
            </wp:positionH>
            <wp:positionV relativeFrom="paragraph">
              <wp:posOffset>199390</wp:posOffset>
            </wp:positionV>
            <wp:extent cx="1771015" cy="1782445"/>
            <wp:effectExtent l="0" t="0" r="635" b="8255"/>
            <wp:wrapNone/>
            <wp:docPr id="20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l="28238" t="19005" r="29876" b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优化到 O(sqrt(n))</w:t>
      </w:r>
    </w:p>
    <w:p w14:paraId="7C3E88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for(int i = 1;</w:t>
      </w:r>
      <w:r>
        <w:rPr>
          <w:rFonts w:hint="eastAsia"/>
          <w:b/>
          <w:bCs/>
          <w:lang w:val="en-US" w:eastAsia="zh-CN"/>
        </w:rPr>
        <w:t xml:space="preserve"> i*i</w:t>
      </w:r>
      <w:r>
        <w:rPr>
          <w:rFonts w:hint="eastAsia"/>
          <w:lang w:val="en-US" w:eastAsia="zh-CN"/>
        </w:rPr>
        <w:t xml:space="preserve"> &lt;= n; i++) {</w:t>
      </w:r>
    </w:p>
    <w:p w14:paraId="5F71D05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% i == 0</w:t>
      </w:r>
      <w:r>
        <w:rPr>
          <w:rFonts w:hint="eastAsia"/>
          <w:lang w:val="en-US" w:eastAsia="zh-CN"/>
        </w:rPr>
        <w:t>) {</w:t>
      </w:r>
    </w:p>
    <w:p w14:paraId="253C46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cnt++;</w:t>
      </w:r>
    </w:p>
    <w:p w14:paraId="3B1997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if(i != n/i) cnt++;  // 避免重复计数</w:t>
      </w:r>
    </w:p>
    <w:p w14:paraId="1168CB9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29AF5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B8123C">
      <w:pPr>
        <w:numPr>
          <w:ilvl w:val="0"/>
          <w:numId w:val="14"/>
        </w:numPr>
        <w:ind w:left="0" w:leftChars="0"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倍数统计模板</w:t>
      </w:r>
    </w:p>
    <w:p w14:paraId="7C6D5D0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2950845</wp:posOffset>
            </wp:positionH>
            <wp:positionV relativeFrom="paragraph">
              <wp:posOffset>264160</wp:posOffset>
            </wp:positionV>
            <wp:extent cx="2336800" cy="2550160"/>
            <wp:effectExtent l="0" t="0" r="6350" b="0"/>
            <wp:wrapNone/>
            <wp:docPr id="21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rcRect l="16916" t="15838" r="7845" b="92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55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2013年真题：统计 [a, b] 内 k 的倍数</w:t>
      </w:r>
    </w:p>
    <w:p w14:paraId="516575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02219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81477B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392F2AC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a, b, k, cnt = 0;</w:t>
      </w:r>
    </w:p>
    <w:p w14:paraId="06D5DAA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 &gt;&gt; k;</w:t>
      </w:r>
    </w:p>
    <w:p w14:paraId="234F251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</w:t>
      </w:r>
      <w:r>
        <w:rPr>
          <w:rFonts w:hint="eastAsia"/>
          <w:b/>
          <w:bCs/>
          <w:lang w:val="en-US" w:eastAsia="zh-CN"/>
        </w:rPr>
        <w:t>int i = a; i &lt;= b; i++</w:t>
      </w:r>
      <w:r>
        <w:rPr>
          <w:rFonts w:hint="eastAsia"/>
          <w:lang w:val="en-US" w:eastAsia="zh-CN"/>
        </w:rPr>
        <w:t>)</w:t>
      </w:r>
    </w:p>
    <w:p w14:paraId="5F1DBF0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(i % k == 0</w:t>
      </w:r>
      <w:r>
        <w:rPr>
          <w:rFonts w:hint="eastAsia"/>
          <w:lang w:val="en-US" w:eastAsia="zh-CN"/>
        </w:rPr>
        <w:t>)  // 整除判断</w:t>
      </w:r>
    </w:p>
    <w:p w14:paraId="3FB34E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cnt++;</w:t>
      </w:r>
    </w:p>
    <w:p w14:paraId="110D45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cnt;</w:t>
      </w:r>
    </w:p>
    <w:p w14:paraId="4F7598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63F9351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83024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变式：</w:t>
      </w:r>
    </w:p>
    <w:p w14:paraId="5EC5EE58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 3 整除余 2：if(i%3 == 2)</w:t>
      </w:r>
    </w:p>
    <w:p w14:paraId="3C07E164"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同时被 2 和 3 整除：if(i%6 == 0)</w:t>
      </w:r>
    </w:p>
    <w:p w14:paraId="55F94710">
      <w:pPr>
        <w:numPr>
          <w:ilvl w:val="0"/>
          <w:numId w:val="14"/>
        </w:numPr>
        <w:ind w:left="0" w:leftChars="0"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质因数分解模板</w:t>
      </w:r>
    </w:p>
    <w:p w14:paraId="6FAA6E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3215005</wp:posOffset>
            </wp:positionH>
            <wp:positionV relativeFrom="paragraph">
              <wp:posOffset>-76200</wp:posOffset>
            </wp:positionV>
            <wp:extent cx="2006600" cy="3993515"/>
            <wp:effectExtent l="0" t="0" r="3175" b="6985"/>
            <wp:wrapNone/>
            <wp:docPr id="22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l="7243" t="28558" r="48578" b="4951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99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// 2020年真题：分解质因数</w:t>
      </w:r>
    </w:p>
    <w:p w14:paraId="51898C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CF51A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9CCD1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2ADBFD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</w:t>
      </w:r>
    </w:p>
    <w:p w14:paraId="101AFC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74F21B7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</w:t>
      </w:r>
      <w:r>
        <w:rPr>
          <w:rFonts w:hint="eastAsia"/>
          <w:b/>
          <w:bCs/>
          <w:lang w:val="en-US" w:eastAsia="zh-CN"/>
        </w:rPr>
        <w:t>int i = 2; i*i &lt;= n; i++</w:t>
      </w:r>
      <w:r>
        <w:rPr>
          <w:rFonts w:hint="eastAsia"/>
          <w:lang w:val="en-US" w:eastAsia="zh-CN"/>
        </w:rPr>
        <w:t xml:space="preserve">) {  </w:t>
      </w:r>
    </w:p>
    <w:p w14:paraId="7DBEF7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while(</w:t>
      </w:r>
      <w:r>
        <w:rPr>
          <w:rFonts w:hint="eastAsia"/>
          <w:b/>
          <w:bCs/>
          <w:lang w:val="en-US" w:eastAsia="zh-CN"/>
        </w:rPr>
        <w:t>n % i == 0</w:t>
      </w:r>
      <w:r>
        <w:rPr>
          <w:rFonts w:hint="eastAsia"/>
          <w:lang w:val="en-US" w:eastAsia="zh-CN"/>
        </w:rPr>
        <w:t>) {</w:t>
      </w:r>
    </w:p>
    <w:p w14:paraId="2589126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 &lt;&lt; i &lt;&lt; " ";</w:t>
      </w:r>
    </w:p>
    <w:p w14:paraId="7B4DAD90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/= i;</w:t>
      </w:r>
    </w:p>
    <w:p w14:paraId="5EBA18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F7B15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CE2C67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b/>
          <w:bCs/>
          <w:lang w:val="en-US" w:eastAsia="zh-CN"/>
        </w:rPr>
        <w:t>if(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n &gt; 1</w:t>
      </w:r>
      <w:r>
        <w:rPr>
          <w:rFonts w:hint="eastAsia"/>
          <w:b/>
          <w:bCs/>
          <w:lang w:val="en-US" w:eastAsia="zh-CN"/>
        </w:rPr>
        <w:t>) cout &lt;&lt; n;</w:t>
      </w:r>
      <w:r>
        <w:rPr>
          <w:rFonts w:hint="eastAsia"/>
          <w:lang w:val="en-US" w:eastAsia="zh-CN"/>
        </w:rPr>
        <w:t xml:space="preserve">  // 剩余的大质数</w:t>
      </w:r>
    </w:p>
    <w:p w14:paraId="2E8286F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85B58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8854FB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（6）二分查找模板</w:t>
      </w:r>
    </w:p>
    <w:p w14:paraId="38BB45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2013年真题：二分查找</w:t>
      </w:r>
    </w:p>
    <w:p w14:paraId="180AE1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A8CF16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2012950</wp:posOffset>
            </wp:positionH>
            <wp:positionV relativeFrom="paragraph">
              <wp:posOffset>3175</wp:posOffset>
            </wp:positionV>
            <wp:extent cx="3256915" cy="1755775"/>
            <wp:effectExtent l="0" t="0" r="635" b="6350"/>
            <wp:wrapNone/>
            <wp:docPr id="23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using namespace std;</w:t>
      </w:r>
    </w:p>
    <w:p w14:paraId="5DB8A2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1005;</w:t>
      </w:r>
    </w:p>
    <w:p w14:paraId="17E6D1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a[N];</w:t>
      </w:r>
    </w:p>
    <w:p w14:paraId="1589FA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514DD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target;</w:t>
      </w:r>
    </w:p>
    <w:p w14:paraId="656D701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 &gt;&gt; target;</w:t>
      </w:r>
    </w:p>
    <w:p w14:paraId="15C8C9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cin &gt;&gt; a[i];</w:t>
      </w:r>
    </w:p>
    <w:p w14:paraId="11A579B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left = 0, right = n-1;</w:t>
      </w:r>
    </w:p>
    <w:p w14:paraId="388A48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</w:t>
      </w:r>
      <w:r>
        <w:rPr>
          <w:rFonts w:hint="eastAsia"/>
          <w:b/>
          <w:bCs/>
          <w:lang w:val="en-US" w:eastAsia="zh-CN"/>
        </w:rPr>
        <w:t>left &lt;= right</w:t>
      </w:r>
      <w:r>
        <w:rPr>
          <w:rFonts w:hint="eastAsia"/>
          <w:lang w:val="en-US" w:eastAsia="zh-CN"/>
        </w:rPr>
        <w:t>) {</w:t>
      </w:r>
    </w:p>
    <w:p w14:paraId="54FC518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</w:t>
      </w:r>
      <w:r>
        <w:rPr>
          <w:rFonts w:hint="eastAsia"/>
          <w:b/>
          <w:bCs/>
          <w:lang w:val="en-US" w:eastAsia="zh-CN"/>
        </w:rPr>
        <w:t>mid = (left + right) / 2</w:t>
      </w:r>
      <w:r>
        <w:rPr>
          <w:rFonts w:hint="eastAsia"/>
          <w:lang w:val="en-US" w:eastAsia="zh-CN"/>
        </w:rPr>
        <w:t>;</w:t>
      </w:r>
    </w:p>
    <w:p w14:paraId="32F50BF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</w:t>
      </w:r>
      <w:r>
        <w:rPr>
          <w:rFonts w:hint="eastAsia"/>
          <w:b/>
          <w:bCs/>
          <w:lang w:val="en-US" w:eastAsia="zh-CN"/>
        </w:rPr>
        <w:t>a[mid] == target</w:t>
      </w:r>
      <w:r>
        <w:rPr>
          <w:rFonts w:hint="eastAsia"/>
          <w:lang w:val="en-US" w:eastAsia="zh-CN"/>
        </w:rPr>
        <w:t>) {</w:t>
      </w:r>
    </w:p>
    <w:p w14:paraId="39E364B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 &lt;&lt; </w:t>
      </w:r>
      <w:r>
        <w:rPr>
          <w:rFonts w:hint="eastAsia"/>
          <w:b/>
          <w:bCs/>
          <w:lang w:val="en-US" w:eastAsia="zh-CN"/>
        </w:rPr>
        <w:t>mid + 1</w:t>
      </w:r>
      <w:r>
        <w:rPr>
          <w:rFonts w:hint="eastAsia"/>
          <w:lang w:val="en-US" w:eastAsia="zh-CN"/>
        </w:rPr>
        <w:t>;  // 位置从1计数</w:t>
      </w:r>
    </w:p>
    <w:p w14:paraId="36E1F1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0;</w:t>
      </w:r>
    </w:p>
    <w:p w14:paraId="19A1CDD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803106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</w:t>
      </w:r>
      <w:r>
        <w:rPr>
          <w:rFonts w:hint="eastAsia"/>
          <w:b/>
          <w:bCs/>
          <w:lang w:val="en-US" w:eastAsia="zh-CN"/>
        </w:rPr>
        <w:t>(target &lt; a[mid</w:t>
      </w:r>
      <w:r>
        <w:rPr>
          <w:rFonts w:hint="eastAsia"/>
          <w:lang w:val="en-US" w:eastAsia="zh-CN"/>
        </w:rPr>
        <w:t>])</w:t>
      </w:r>
      <w:r>
        <w:rPr>
          <w:rFonts w:hint="eastAsia"/>
          <w:b/>
          <w:bCs/>
          <w:lang w:val="en-US" w:eastAsia="zh-CN"/>
        </w:rPr>
        <w:t xml:space="preserve"> right = mid - 1</w:t>
      </w:r>
      <w:r>
        <w:rPr>
          <w:rFonts w:hint="eastAsia"/>
          <w:lang w:val="en-US" w:eastAsia="zh-CN"/>
        </w:rPr>
        <w:t>;</w:t>
      </w:r>
    </w:p>
    <w:p w14:paraId="503C6E2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  <w:r>
        <w:rPr>
          <w:rFonts w:hint="eastAsia"/>
          <w:b/>
          <w:bCs/>
          <w:lang w:val="en-US" w:eastAsia="zh-CN"/>
        </w:rPr>
        <w:t xml:space="preserve"> left = mid + 1</w:t>
      </w:r>
      <w:r>
        <w:rPr>
          <w:rFonts w:hint="eastAsia"/>
          <w:lang w:val="en-US" w:eastAsia="zh-CN"/>
        </w:rPr>
        <w:t>;</w:t>
      </w:r>
    </w:p>
    <w:p w14:paraId="1CA3F4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65CA1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"Not found";</w:t>
      </w:r>
    </w:p>
    <w:p w14:paraId="757545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732721E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DADC234">
      <w:pPr>
        <w:numPr>
          <w:ilvl w:val="0"/>
          <w:numId w:val="15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快速幂模板（了解）</w:t>
      </w:r>
    </w:p>
    <w:p w14:paraId="5EC0A35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快速幂就是快速算底数的n次幂。当n巨大无比时候，可能超出计算机运算范围。</w:t>
      </w:r>
    </w:p>
    <w:p w14:paraId="3AA5222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如果让我们算 (2^10000000000)%10000。快速幂时间复杂度为 O(log₂n)， 与朴素的O(n)相比效率有了极大的提高。</w:t>
      </w:r>
    </w:p>
    <w:p w14:paraId="0009522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055" cy="2998470"/>
            <wp:effectExtent l="0" t="0" r="1270" b="1905"/>
            <wp:docPr id="24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7E93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2590800"/>
            <wp:effectExtent l="0" t="0" r="8255" b="0"/>
            <wp:docPr id="25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FE3D0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2981960"/>
            <wp:effectExtent l="0" t="0" r="6985" b="8890"/>
            <wp:docPr id="26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489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2017年真题：快速幂取模</w:t>
      </w:r>
    </w:p>
    <w:p w14:paraId="44E73F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02B2248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456F1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typedef long long LL;</w:t>
      </w:r>
    </w:p>
    <w:p w14:paraId="56CF66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 fastPow(LL x, LL p, LL m) {</w:t>
      </w:r>
    </w:p>
    <w:p w14:paraId="457DB88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LL res = 1;</w:t>
      </w:r>
    </w:p>
    <w:p w14:paraId="0A01647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while(p) {</w:t>
      </w:r>
    </w:p>
    <w:p w14:paraId="60C2335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if(p &amp; 1) </w:t>
      </w:r>
      <w:r>
        <w:rPr>
          <w:rFonts w:hint="eastAsia"/>
          <w:b/>
          <w:bCs/>
          <w:lang w:val="en-US" w:eastAsia="zh-CN"/>
        </w:rPr>
        <w:t>res = res * x % m</w:t>
      </w:r>
      <w:r>
        <w:rPr>
          <w:rFonts w:hint="eastAsia"/>
          <w:lang w:val="en-US" w:eastAsia="zh-CN"/>
        </w:rPr>
        <w:t>;  // p为奇数</w:t>
      </w:r>
    </w:p>
    <w:p w14:paraId="36B164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x = x * x % m</w:t>
      </w:r>
      <w:r>
        <w:rPr>
          <w:rFonts w:hint="eastAsia"/>
          <w:lang w:val="en-US" w:eastAsia="zh-CN"/>
        </w:rPr>
        <w:t>;</w:t>
      </w:r>
    </w:p>
    <w:p w14:paraId="084EB0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b/>
          <w:bCs/>
          <w:lang w:val="en-US" w:eastAsia="zh-CN"/>
        </w:rPr>
        <w:t>p &gt;&gt;= 1</w:t>
      </w:r>
      <w:r>
        <w:rPr>
          <w:rFonts w:hint="eastAsia"/>
          <w:lang w:val="en-US" w:eastAsia="zh-CN"/>
        </w:rPr>
        <w:t>;  // p /= 2</w:t>
      </w:r>
    </w:p>
    <w:p w14:paraId="371A8C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676071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res;</w:t>
      </w:r>
    </w:p>
    <w:p w14:paraId="76E020F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85CD8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27FF47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LL x, p, m;</w:t>
      </w:r>
    </w:p>
    <w:p w14:paraId="0F314B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x &gt;&gt; p &gt;&gt; m;</w:t>
      </w:r>
    </w:p>
    <w:p w14:paraId="3E52C7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fastPow(x, p, m);</w:t>
      </w:r>
    </w:p>
    <w:p w14:paraId="0538E6D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EE87E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30BA0F7">
      <w:pPr>
        <w:numPr>
          <w:ilvl w:val="0"/>
          <w:numId w:val="15"/>
        </w:numPr>
        <w:ind w:left="0" w:leftChars="0" w:firstLine="44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环检测模板（了解）</w:t>
      </w:r>
    </w:p>
    <w:p w14:paraId="2C3508E0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计算一个排列（permutation）中包含多少个“环（cycle）”。</w:t>
      </w:r>
    </w:p>
    <w:p w14:paraId="5B75EE8E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程序功能：</w:t>
      </w:r>
    </w:p>
    <w:p w14:paraId="10486BDB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输入一个长度为 n 的排列（数组 d），</w:t>
      </w:r>
    </w:p>
    <w:p w14:paraId="78328728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输出这个排列中包含多少个置换环（Cycle）。</w:t>
      </w:r>
    </w:p>
    <w:p w14:paraId="26E90DEF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知识点解释</w:t>
      </w:r>
    </w:p>
    <w:p w14:paraId="4BC5D026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①排列（Permutation）</w:t>
      </w:r>
    </w:p>
    <w:p w14:paraId="3A5B07A5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排列是一个包含了 n 个不同整数（0 到 n-1）的数组，其中每个数字只出现一次。</w:t>
      </w:r>
    </w:p>
    <w:p w14:paraId="3C6C92B9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比如：</w:t>
      </w:r>
    </w:p>
    <w:p w14:paraId="59F30210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 n = 5，数组为：[2, 0, 1, 4, 3]</w:t>
      </w:r>
    </w:p>
    <w:p w14:paraId="614C41B1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这是一个排列。我们可以把它看作一个映射关系，即每个 i 被映射到 d[i]。</w:t>
      </w:r>
    </w:p>
    <w:p w14:paraId="2FD9A402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②置换环（Cycle）</w:t>
      </w:r>
    </w:p>
    <w:p w14:paraId="44A4A090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2936875</wp:posOffset>
            </wp:positionH>
            <wp:positionV relativeFrom="paragraph">
              <wp:posOffset>281305</wp:posOffset>
            </wp:positionV>
            <wp:extent cx="2702560" cy="1709420"/>
            <wp:effectExtent l="0" t="0" r="2540" b="5080"/>
            <wp:wrapNone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 w:val="0"/>
          <w:bCs w:val="0"/>
          <w:lang w:val="en-US" w:eastAsia="zh-CN"/>
        </w:rPr>
        <w:t>每个数通过排列跳来跳去，最终会回到起点，形成一个环。</w:t>
      </w:r>
    </w:p>
    <w:p w14:paraId="3CE071EC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比如上面例子 [2, 0, 1, 4, 3]：</w:t>
      </w:r>
    </w:p>
    <w:p w14:paraId="344AF3D8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 0 开始：0 → 2 → 1 → 0 是一个环。</w:t>
      </w:r>
    </w:p>
    <w:p w14:paraId="555551FE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 3 开始：3 → 4 → 3 是另一个环。</w:t>
      </w:r>
    </w:p>
    <w:p w14:paraId="243C17EF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所以有 2 个环。</w:t>
      </w:r>
    </w:p>
    <w:p w14:paraId="78B9F008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③数组和访问标记（Visited 标记）</w:t>
      </w:r>
    </w:p>
    <w:p w14:paraId="409B7510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程序使用 bool vis[N] 来记录哪些位置已经访问过，避免重复统计。</w:t>
      </w:r>
    </w:p>
    <w:p w14:paraId="375EC84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&lt;cstring&gt;</w:t>
      </w:r>
    </w:p>
    <w:p w14:paraId="5CF8C7F6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引入输入输出库和字符串操作库（主要为了 memset）。</w:t>
      </w:r>
    </w:p>
    <w:p w14:paraId="5FC5BB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105;</w:t>
      </w:r>
    </w:p>
    <w:p w14:paraId="606266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d[N];         // 存放排列</w:t>
      </w:r>
    </w:p>
    <w:p w14:paraId="184724E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vis[N];      // 标记每个位置是否已经访问过</w:t>
      </w:r>
    </w:p>
    <w:p w14:paraId="571F20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316743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cnt = 0;</w:t>
      </w:r>
    </w:p>
    <w:p w14:paraId="660411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                          // 输入排列长度</w:t>
      </w:r>
    </w:p>
    <w:p w14:paraId="517A8B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cin &gt;&gt; d[i];  // 输入排列内容</w:t>
      </w:r>
    </w:p>
    <w:p w14:paraId="1DD09825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输入排列，如：n=5，接着输入：2 0 1 4 3</w:t>
      </w:r>
    </w:p>
    <w:p w14:paraId="26BA08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memset(vis, 0, sizeof(vis));  // 初始化所有位置都没访问过</w:t>
      </w:r>
    </w:p>
    <w:p w14:paraId="5202C37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memset 是 C++ 中的一个函数，用来把内存清零，这里清空了 vis 数组。</w:t>
      </w:r>
    </w:p>
    <w:p w14:paraId="32B694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{</w:t>
      </w:r>
    </w:p>
    <w:p w14:paraId="7362CB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if(!vis[i]) {</w:t>
      </w:r>
    </w:p>
    <w:p w14:paraId="78D392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2576830</wp:posOffset>
            </wp:positionH>
            <wp:positionV relativeFrom="paragraph">
              <wp:posOffset>277495</wp:posOffset>
            </wp:positionV>
            <wp:extent cx="2557145" cy="1406525"/>
            <wp:effectExtent l="0" t="0" r="5080" b="3175"/>
            <wp:wrapNone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rcRect l="6588" t="12542" b="6208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for(int j = i; !vis[j]; j = d[j])</w:t>
      </w:r>
    </w:p>
    <w:p w14:paraId="49E29F9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vis[j] = true;</w:t>
      </w:r>
    </w:p>
    <w:p w14:paraId="5E4BDD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cnt++;</w:t>
      </w:r>
    </w:p>
    <w:p w14:paraId="375A52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153C1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1762278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遍历每一个下标 i。</w:t>
      </w:r>
    </w:p>
    <w:p w14:paraId="146C7622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 i 没有访问过，就从 i 出发，沿着 d[i] → d[d[i]] → ... 一直跳，直到回到原点，形成一个环。</w:t>
      </w:r>
    </w:p>
    <w:p w14:paraId="29D3E270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每次这样遍历一个环，就给 cnt++。</w:t>
      </w:r>
    </w:p>
    <w:p w14:paraId="7072B17A">
      <w:pPr>
        <w:numPr>
          <w:ilvl w:val="0"/>
          <w:numId w:val="0"/>
        </w:numPr>
        <w:ind w:left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举例解释：</w:t>
      </w:r>
    </w:p>
    <w:p w14:paraId="6E7A52AA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如果排列是 [2, 0, 1, 4, 3]，我们从 0 开始：</w:t>
      </w:r>
    </w:p>
    <w:p w14:paraId="73C9279A">
      <w:pPr>
        <w:numPr>
          <w:ilvl w:val="1"/>
          <w:numId w:val="16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0 → 2 → 1 → 0 → 一个环，标记 vis[0]、vis[2]、vis[1]</w:t>
      </w:r>
    </w:p>
    <w:p w14:paraId="126595C5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然后从 3 开始：</w:t>
      </w:r>
    </w:p>
    <w:p w14:paraId="3B9DCEA0">
      <w:pPr>
        <w:numPr>
          <w:ilvl w:val="1"/>
          <w:numId w:val="16"/>
        </w:numPr>
        <w:ind w:left="84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 → 4 → 3 → 另一个环</w:t>
      </w:r>
    </w:p>
    <w:p w14:paraId="46A599FC">
      <w:pPr>
        <w:numPr>
          <w:ilvl w:val="0"/>
          <w:numId w:val="16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最终，cnt == 2。</w:t>
      </w:r>
    </w:p>
    <w:p w14:paraId="5309841A">
      <w:pPr>
        <w:numPr>
          <w:ilvl w:val="0"/>
          <w:numId w:val="0"/>
        </w:numPr>
        <w:ind w:leftChars="2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输出环的数量。</w:t>
      </w:r>
    </w:p>
    <w:p w14:paraId="263DE8D0">
      <w:pPr>
        <w:numPr>
          <w:ilvl w:val="0"/>
          <w:numId w:val="0"/>
        </w:numPr>
        <w:ind w:left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765698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2018年真题：计算排列中的环数量</w:t>
      </w:r>
    </w:p>
    <w:p w14:paraId="5A4B7E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6640609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&lt;cstring&gt;</w:t>
      </w:r>
    </w:p>
    <w:p w14:paraId="3F31CD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146B76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 N = 105;</w:t>
      </w:r>
    </w:p>
    <w:p w14:paraId="018B0F3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d[N];</w:t>
      </w:r>
    </w:p>
    <w:p w14:paraId="16FDC3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bool vis[N];</w:t>
      </w:r>
    </w:p>
    <w:p w14:paraId="5358A9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9FAE75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n, cnt = 0;</w:t>
      </w:r>
    </w:p>
    <w:p w14:paraId="7F92A7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2292D5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cin &gt;&gt; d[i];</w:t>
      </w:r>
    </w:p>
    <w:p w14:paraId="4724227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memset(vis, 0, sizeof(vis));</w:t>
      </w:r>
    </w:p>
    <w:p w14:paraId="6DC7EB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i = 0; i &lt; n; i++) {</w:t>
      </w:r>
    </w:p>
    <w:p w14:paraId="2F96FD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</w:t>
      </w:r>
      <w:r>
        <w:rPr>
          <w:rFonts w:hint="eastAsia"/>
          <w:b/>
          <w:bCs/>
          <w:lang w:val="en-US" w:eastAsia="zh-CN"/>
        </w:rPr>
        <w:t>!vis[i]</w:t>
      </w:r>
      <w:r>
        <w:rPr>
          <w:rFonts w:hint="eastAsia"/>
          <w:lang w:val="en-US" w:eastAsia="zh-CN"/>
        </w:rPr>
        <w:t>) {</w:t>
      </w:r>
    </w:p>
    <w:p w14:paraId="689556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for(</w:t>
      </w:r>
      <w:r>
        <w:rPr>
          <w:rFonts w:hint="eastAsia"/>
          <w:b/>
          <w:bCs/>
          <w:lang w:val="en-US" w:eastAsia="zh-CN"/>
        </w:rPr>
        <w:t>int j = i; !vis[j]; j = d[j]</w:t>
      </w:r>
      <w:r>
        <w:rPr>
          <w:rFonts w:hint="eastAsia"/>
          <w:lang w:val="en-US" w:eastAsia="zh-CN"/>
        </w:rPr>
        <w:t>)</w:t>
      </w:r>
    </w:p>
    <w:p w14:paraId="2FF1D53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  <w:b/>
          <w:bCs/>
          <w:lang w:val="en-US" w:eastAsia="zh-CN"/>
        </w:rPr>
        <w:t>vis[j] = true;</w:t>
      </w:r>
    </w:p>
    <w:p w14:paraId="369E79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2475230</wp:posOffset>
            </wp:positionH>
            <wp:positionV relativeFrom="paragraph">
              <wp:posOffset>61595</wp:posOffset>
            </wp:positionV>
            <wp:extent cx="2785745" cy="1762125"/>
            <wp:effectExtent l="0" t="0" r="5080" b="0"/>
            <wp:wrapNone/>
            <wp:docPr id="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cnt++;</w:t>
      </w:r>
    </w:p>
    <w:p w14:paraId="0AC363F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62E61D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D22DE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cnt;</w:t>
      </w:r>
    </w:p>
    <w:p w14:paraId="17EA77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4E35A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8CF58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8AC70BA">
      <w:pPr>
        <w:pStyle w:val="5"/>
        <w:numPr>
          <w:ilvl w:val="0"/>
          <w:numId w:val="17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做题方法总结</w:t>
      </w:r>
    </w:p>
    <w:p w14:paraId="3B23057B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1、顺序结构</w:t>
      </w:r>
    </w:p>
    <w:p w14:paraId="6AA4ACE2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理解每一行代码的作用：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从main函数开始逐行分析</w:t>
      </w:r>
      <w:r>
        <w:rPr>
          <w:rFonts w:hint="eastAsia"/>
          <w:lang w:val="en-US" w:eastAsia="zh-CN"/>
        </w:rPr>
        <w:t>程序中的赋值、运算和输入输出。</w:t>
      </w:r>
    </w:p>
    <w:p w14:paraId="6240BA6C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手动追踪变量的值：在纸上模拟程序，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逐步计算每个变量的变化</w:t>
      </w:r>
      <w:r>
        <w:rPr>
          <w:rFonts w:hint="eastAsia"/>
          <w:lang w:val="en-US" w:eastAsia="zh-CN"/>
        </w:rPr>
        <w:t>。</w:t>
      </w:r>
    </w:p>
    <w:p w14:paraId="005E68B7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输出结果：根据代码的执行顺序确定最终的输出。</w:t>
      </w:r>
    </w:p>
    <w:p w14:paraId="32EB84B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2、选择结构</w:t>
      </w:r>
    </w:p>
    <w:p w14:paraId="7FCC5AA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（1）做题方法</w:t>
      </w:r>
    </w:p>
    <w:p w14:paraId="04D4FABC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理解条件判断：仔细分析每个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条件</w:t>
      </w:r>
      <w:r>
        <w:rPr>
          <w:rFonts w:hint="eastAsia"/>
          <w:lang w:val="en-US" w:eastAsia="zh-CN"/>
        </w:rPr>
        <w:t>的意义，以及程序在不同条件下的执行路径。</w:t>
      </w:r>
    </w:p>
    <w:p w14:paraId="5E03BF60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分步模拟判断：如果条件有多个，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手动模拟每个判断</w:t>
      </w:r>
      <w:r>
        <w:rPr>
          <w:rFonts w:hint="eastAsia"/>
          <w:lang w:val="en-US" w:eastAsia="zh-CN"/>
        </w:rPr>
        <w:t>，看看程序会执行哪一条路径。</w:t>
      </w:r>
    </w:p>
    <w:p w14:paraId="55703F1A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输出的不同情况：根据条件判断的结果确定程序的输出。</w:t>
      </w:r>
    </w:p>
    <w:p w14:paraId="0CF33B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（2）做题技巧</w:t>
      </w:r>
    </w:p>
    <w:p w14:paraId="3218D5D0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明确条件的判断逻辑：理解每个 if 或 switch 的判断条件，并考虑每个条件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成立与不成立</w:t>
      </w:r>
      <w:r>
        <w:rPr>
          <w:rFonts w:hint="eastAsia"/>
          <w:lang w:val="en-US" w:eastAsia="zh-CN"/>
        </w:rPr>
        <w:t>的情况。</w:t>
      </w:r>
    </w:p>
    <w:p w14:paraId="1C10A823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检查“嵌套”条件：有时条件判断是嵌套的，需要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逐层分析</w:t>
      </w:r>
      <w:r>
        <w:rPr>
          <w:rFonts w:hint="eastAsia"/>
          <w:lang w:val="en-US" w:eastAsia="zh-CN"/>
        </w:rPr>
        <w:t>条件。</w:t>
      </w:r>
    </w:p>
    <w:p w14:paraId="5CE08DC2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模拟程序的不同分支：尤其在 if-else 或 switch 中，根据不同的输入模拟程序的不同分支。</w:t>
      </w:r>
    </w:p>
    <w:p w14:paraId="2E3ECAE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2、循环结构</w:t>
      </w:r>
    </w:p>
    <w:p w14:paraId="7EC1DBA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（1）做题方法</w:t>
      </w:r>
    </w:p>
    <w:p w14:paraId="6ED9C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做题时，要关注以下几点：</w:t>
      </w:r>
    </w:p>
    <w:p w14:paraId="3710A0E7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循环次数</w:t>
      </w:r>
      <w:r>
        <w:rPr>
          <w:rFonts w:hint="eastAsia"/>
          <w:lang w:val="en-US" w:eastAsia="zh-CN"/>
        </w:rPr>
        <w:t>：理解循环的终止条件，判断循环会执行多少次。</w:t>
      </w:r>
    </w:p>
    <w:p w14:paraId="4D191661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变量的变化</w:t>
      </w:r>
      <w:r>
        <w:rPr>
          <w:rFonts w:hint="eastAsia"/>
          <w:lang w:val="en-US" w:eastAsia="zh-CN"/>
        </w:rPr>
        <w:t>：注意循环控制变量的变化方式，计算每次循环后变量的值。</w:t>
      </w:r>
    </w:p>
    <w:p w14:paraId="5C14973F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循环体的执行逻辑：注意每次循环中执行的语句，是否存在改变程序状态或变量的操作。</w:t>
      </w:r>
    </w:p>
    <w:p w14:paraId="257394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（2）做题技巧</w:t>
      </w:r>
    </w:p>
    <w:p w14:paraId="46B55DC0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模拟循环：手动计算每次循环的变量值，尤其在多层嵌套循环时。</w:t>
      </w:r>
    </w:p>
    <w:p w14:paraId="5889D65D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</w:t>
      </w:r>
      <w:r>
        <w:rPr>
          <w:rFonts w:hint="eastAsia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循环条件</w:t>
      </w:r>
      <w:r>
        <w:rPr>
          <w:rFonts w:hint="eastAsia"/>
          <w:lang w:val="en-US" w:eastAsia="zh-CN"/>
        </w:rPr>
        <w:t>：弄清楚循环的条件是如何控制循环执行的，尤其要关注循环的退出条件。</w:t>
      </w:r>
    </w:p>
    <w:p w14:paraId="295E6FDE">
      <w:pPr>
        <w:numPr>
          <w:ilvl w:val="0"/>
          <w:numId w:val="1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考虑循环中间的修改：如果循环内有条件修改变量（例如 break），要特别注意这些修改对结果的影响。</w:t>
      </w:r>
    </w:p>
    <w:p w14:paraId="65C43FFA">
      <w:pPr>
        <w:pStyle w:val="5"/>
        <w:numPr>
          <w:ilvl w:val="0"/>
          <w:numId w:val="17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课后练习</w:t>
      </w:r>
    </w:p>
    <w:p w14:paraId="158D39DB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第1题</w:t>
      </w:r>
      <w:r>
        <w:rPr>
          <w:rFonts w:hint="default"/>
          <w:lang w:val="en-US" w:eastAsia="zh-CN"/>
        </w:rPr>
        <w:t>. 2014年第 23 题（顺序结构）</w:t>
      </w:r>
    </w:p>
    <w:p w14:paraId="09DAC37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02C093A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BAE0D1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0295D61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8CB71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a, b, c, d, ans;</w:t>
      </w:r>
    </w:p>
    <w:p w14:paraId="646E6D6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cin &gt;&gt; a &gt;&gt; b &gt;&gt; c;</w:t>
      </w:r>
    </w:p>
    <w:p w14:paraId="2E65D47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 = a - b;</w:t>
      </w:r>
    </w:p>
    <w:p w14:paraId="632CC15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 = d + c;</w:t>
      </w:r>
    </w:p>
    <w:p w14:paraId="273359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ans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= a * b;</w:t>
      </w:r>
    </w:p>
    <w:p w14:paraId="7D974D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cout &lt;&lt; "Ans = " &lt;&lt; ans &lt;&lt; endl; </w:t>
      </w:r>
    </w:p>
    <w:p w14:paraId="6355518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return(0);</w:t>
      </w:r>
    </w:p>
    <w:p w14:paraId="49D3008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F9FBE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输入：2 3 4  </w:t>
      </w:r>
    </w:p>
    <w:p w14:paraId="06FD9C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输出：Ans =____  </w:t>
      </w:r>
    </w:p>
    <w:p w14:paraId="720522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963930</wp:posOffset>
            </wp:positionH>
            <wp:positionV relativeFrom="paragraph">
              <wp:posOffset>41910</wp:posOffset>
            </wp:positionV>
            <wp:extent cx="876300" cy="409575"/>
            <wp:effectExtent l="0" t="0" r="0" b="0"/>
            <wp:wrapNone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>答案：</w:t>
      </w:r>
      <w:r>
        <w:rPr>
          <w:rFonts w:hint="default"/>
          <w:lang w:val="en-US" w:eastAsia="zh-CN"/>
        </w:rPr>
        <w:t xml:space="preserve">9  </w:t>
      </w:r>
    </w:p>
    <w:p w14:paraId="4D12626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253883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初始赋值：  </w:t>
      </w:r>
    </w:p>
    <w:p w14:paraId="213960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 = 2（来自输入的第一个值）  </w:t>
      </w:r>
    </w:p>
    <w:p w14:paraId="0BC5C6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-b = 3（来自输入的第二个值）  </w:t>
      </w:r>
    </w:p>
    <w:p w14:paraId="626E10A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-c = 4（来自输入的第三个值）  </w:t>
      </w:r>
    </w:p>
    <w:p w14:paraId="1EF39F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计算步骤：  </w:t>
      </w:r>
    </w:p>
    <w:p w14:paraId="58D653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-d = a - b = 2 - 3 = -1（变量d 存储中间结果）  </w:t>
      </w:r>
    </w:p>
    <w:p w14:paraId="122317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 = d + c = -1 + 4 = 3（关键覆盖：变量a 被更新为 3，原始值 2 丢失）  </w:t>
      </w:r>
    </w:p>
    <w:p w14:paraId="630F1C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-ans = a * b = 3 * 3 = 9（使用更新后的a 和原始b 计算）  </w:t>
      </w:r>
    </w:p>
    <w:p w14:paraId="4B961E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输出结果：  </w:t>
      </w:r>
    </w:p>
    <w:p w14:paraId="244D1C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输出字符串"Ans = " 后接ans 的值9  </w:t>
      </w:r>
    </w:p>
    <w:p w14:paraId="2E042A6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易错点总结：  </w:t>
      </w:r>
    </w:p>
    <w:p w14:paraId="042119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变量覆盖陷阱：a 在第二步被重新赋值（从 2→3），后续计算使用新值  </w:t>
      </w:r>
    </w:p>
    <w:p w14:paraId="16F8C0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整数运算：所有运算均为整数运算，无浮点转换问题  </w:t>
      </w:r>
    </w:p>
    <w:p w14:paraId="257CB8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数据流向：原始输入值c 仅用于更新a，不直接参与最终计算  </w:t>
      </w:r>
    </w:p>
    <w:p w14:paraId="3FF551E4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第2题</w:t>
      </w:r>
      <w:r>
        <w:rPr>
          <w:rFonts w:hint="default"/>
          <w:lang w:val="en-US" w:eastAsia="zh-CN"/>
        </w:rPr>
        <w:t xml:space="preserve">. 2015年第 23 题（选择结构）  </w:t>
      </w:r>
    </w:p>
    <w:p w14:paraId="6F3923D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#include &lt;iostream&gt; </w:t>
      </w:r>
    </w:p>
    <w:p w14:paraId="18FDF7E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040F219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int main() </w:t>
      </w:r>
    </w:p>
    <w:p w14:paraId="5DC350F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09A0D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a, b, c; a = 1;</w:t>
      </w:r>
    </w:p>
    <w:p w14:paraId="3622A04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 = 2;</w:t>
      </w:r>
    </w:p>
    <w:p w14:paraId="0EBDC5E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 = 3;</w:t>
      </w:r>
    </w:p>
    <w:p w14:paraId="1E4510D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if(a &gt; b)</w:t>
      </w:r>
    </w:p>
    <w:p w14:paraId="76C4CB8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if(a &gt; c)</w:t>
      </w:r>
    </w:p>
    <w:p w14:paraId="46547E2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 &lt;&lt; a &lt;&lt; ' ';</w:t>
      </w:r>
    </w:p>
    <w:p w14:paraId="278C12E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1E65494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b &lt;&lt; ' '; </w:t>
      </w:r>
    </w:p>
    <w:p w14:paraId="18FC908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c &lt;&lt; endl;</w:t>
      </w:r>
    </w:p>
    <w:p w14:paraId="7BB5501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3FA22E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946F5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0F075BB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答案：3  </w:t>
      </w:r>
    </w:p>
    <w:p w14:paraId="656D87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970915</wp:posOffset>
            </wp:positionH>
            <wp:positionV relativeFrom="paragraph">
              <wp:posOffset>30480</wp:posOffset>
            </wp:positionV>
            <wp:extent cx="466725" cy="304800"/>
            <wp:effectExtent l="0" t="0" r="0" b="0"/>
            <wp:wrapNone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62988E4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初始赋值：  </w:t>
      </w:r>
    </w:p>
    <w:p w14:paraId="5E37FE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-a = 1  </w:t>
      </w:r>
    </w:p>
    <w:p w14:paraId="2021F1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-b = 2  </w:t>
      </w:r>
    </w:p>
    <w:p w14:paraId="33E29C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-c = 3  </w:t>
      </w:r>
    </w:p>
    <w:p w14:paraId="174FC62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选择结构执行流程：  </w:t>
      </w:r>
    </w:p>
    <w:p w14:paraId="74995F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外层if(a &gt; b)：1 &gt; 2 为假 → 跳过整个内层 if-else 块  </w:t>
      </w:r>
    </w:p>
    <w:p w14:paraId="75E6B2D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内层 if-else 未被触发（包括cout &lt;&lt; a &lt;&lt; ' '; 和cout &lt;&lt; b &lt;&lt; ' ';）  </w:t>
      </w:r>
    </w:p>
    <w:p w14:paraId="66860F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执行最后的独立语句：cout &lt;&lt; c &lt;&lt; endl; → 输出3  </w:t>
      </w:r>
    </w:p>
    <w:p w14:paraId="611BF7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缩进误导分析：  </w:t>
      </w:r>
    </w:p>
    <w:p w14:paraId="407A12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尽管else 缩进与第一个if 对齐，但 C++ 中else 始终匹配最近未匹配的if  </w:t>
      </w:r>
    </w:p>
    <w:p w14:paraId="4916A2A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实际匹配关系：  </w:t>
      </w:r>
    </w:p>
    <w:p w14:paraId="6C88EE6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if(a &gt; b)          // 外层if（条件为假）</w:t>
      </w:r>
    </w:p>
    <w:p w14:paraId="39BFA41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if(a &gt; c)      // 内层if（未执行）</w:t>
      </w:r>
    </w:p>
    <w:p w14:paraId="0F81394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... </w:t>
      </w:r>
    </w:p>
    <w:p w14:paraId="265ACDC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else           // 此else属于内层if（未执行）</w:t>
      </w:r>
    </w:p>
    <w:p w14:paraId="21C6832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...</w:t>
      </w:r>
    </w:p>
    <w:p w14:paraId="187CD2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黄金法则应用：</w:t>
      </w:r>
      <w:r>
        <w:rPr>
          <w:rFonts w:hint="default"/>
          <w:lang w:val="en-US" w:eastAsia="zh-CN"/>
        </w:rPr>
        <w:t xml:space="preserve">  </w:t>
      </w:r>
    </w:p>
    <w:p w14:paraId="6CAC03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else 匹配原则：当存在嵌套 if 时，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else 总是匹配最近的 if</w:t>
      </w:r>
      <w:r>
        <w:rPr>
          <w:rFonts w:hint="default"/>
          <w:lang w:val="en-US" w:eastAsia="zh-CN"/>
        </w:rPr>
        <w:t xml:space="preserve">  </w:t>
      </w:r>
    </w:p>
    <w:p w14:paraId="58E7803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作用域明确：建议用{} 明确作用域避免混淆：  </w:t>
      </w:r>
    </w:p>
    <w:p w14:paraId="43AF79C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if(a &gt; b) {</w:t>
      </w:r>
    </w:p>
    <w:p w14:paraId="6C5FA3D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if(a &gt; c) { ... }</w:t>
      </w:r>
    </w:p>
    <w:p w14:paraId="3AB0A4F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 else { ... }  // 明确匹配外层if</w:t>
      </w:r>
    </w:p>
    <w:p w14:paraId="5319AF5D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第3题</w:t>
      </w:r>
      <w:r>
        <w:rPr>
          <w:rFonts w:hint="default"/>
          <w:lang w:val="en-US" w:eastAsia="zh-CN"/>
        </w:rPr>
        <w:t>. 2010年第 24 题（循环结构</w:t>
      </w:r>
      <w:r>
        <w:rPr>
          <w:rFonts w:hint="eastAsia"/>
          <w:lang w:val="en-US" w:eastAsia="zh-CN"/>
        </w:rPr>
        <w:t>while</w:t>
      </w:r>
      <w:r>
        <w:rPr>
          <w:rFonts w:hint="default"/>
          <w:lang w:val="en-US" w:eastAsia="zh-CN"/>
        </w:rPr>
        <w:t>）</w:t>
      </w:r>
    </w:p>
    <w:p w14:paraId="4AFF33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2662203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0BD0631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rSum(int j)</w:t>
      </w:r>
    </w:p>
    <w:p w14:paraId="2BD5CEF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714029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sum = 0;</w:t>
      </w:r>
    </w:p>
    <w:p w14:paraId="7B39C44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(j != 0) {</w:t>
      </w:r>
    </w:p>
    <w:p w14:paraId="522F557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sum = </w:t>
      </w:r>
      <w:r>
        <w:rPr>
          <w:rFonts w:hint="default"/>
          <w:b/>
          <w:bCs/>
          <w:lang w:val="en-US" w:eastAsia="zh-CN"/>
        </w:rPr>
        <w:t>sum * 10 + (j % 10)</w:t>
      </w:r>
      <w:r>
        <w:rPr>
          <w:rFonts w:hint="default"/>
          <w:lang w:val="en-US" w:eastAsia="zh-CN"/>
        </w:rPr>
        <w:t>;</w:t>
      </w:r>
    </w:p>
    <w:p w14:paraId="76CACAD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b/>
          <w:bCs/>
          <w:lang w:val="en-US" w:eastAsia="zh-CN"/>
        </w:rPr>
        <w:t xml:space="preserve"> j = j / 10;</w:t>
      </w:r>
    </w:p>
    <w:p w14:paraId="5AE37EC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2DA8E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sum;</w:t>
      </w:r>
    </w:p>
    <w:p w14:paraId="4FE5434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BB7340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592B9F5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71FEA9F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 m, i;        </w:t>
      </w:r>
    </w:p>
    <w:p w14:paraId="6BF1FC0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cin&gt;&gt;n&gt;&gt;m;</w:t>
      </w:r>
    </w:p>
    <w:p w14:paraId="3C009A3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 = n; i &lt; m; i++)</w:t>
      </w:r>
    </w:p>
    <w:p w14:paraId="2EF51D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 == rSum(i))</w:t>
      </w:r>
    </w:p>
    <w:p w14:paraId="7FDC47C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cout&lt;&lt;i&lt;&lt;' ';</w:t>
      </w:r>
    </w:p>
    <w:p w14:paraId="445369E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4EF5A2C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E3A9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输入：90 120  </w:t>
      </w:r>
    </w:p>
    <w:p w14:paraId="106CB7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1E32FFD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1595755</wp:posOffset>
            </wp:positionH>
            <wp:positionV relativeFrom="paragraph">
              <wp:posOffset>65405</wp:posOffset>
            </wp:positionV>
            <wp:extent cx="1104900" cy="381000"/>
            <wp:effectExtent l="0" t="0" r="0" b="0"/>
            <wp:wrapNone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 xml:space="preserve">答案：99 101 111  </w:t>
      </w:r>
    </w:p>
    <w:p w14:paraId="6C2F9F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02A1BA0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函数rSum 功能：  </w:t>
      </w:r>
    </w:p>
    <w:p w14:paraId="50AE57A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反转数字（如输入123 → 输出321）  </w:t>
      </w:r>
    </w:p>
    <w:p w14:paraId="6593E89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执行过程：  </w:t>
      </w:r>
    </w:p>
    <w:p w14:paraId="3BFF352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while(j != 0) {</w:t>
      </w:r>
    </w:p>
    <w:p w14:paraId="24EA81F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sum = sum*10 + j%10;  // 取末位拼接到反转数</w:t>
      </w:r>
    </w:p>
    <w:p w14:paraId="5E107F2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j = j/10;             // 移除末位</w:t>
      </w:r>
    </w:p>
    <w:p w14:paraId="47405E4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}</w:t>
      </w:r>
    </w:p>
    <w:p w14:paraId="79DA4B5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主程序逻辑：  </w:t>
      </w:r>
    </w:p>
    <w:p w14:paraId="44810F4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遍历区间[n, m)（左闭右开）：i 从 90 到 119  </w:t>
      </w:r>
    </w:p>
    <w:p w14:paraId="35705F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检查条件：i == rSum(i)（回文数判断）  </w:t>
      </w:r>
    </w:p>
    <w:p w14:paraId="5F3F86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回文数验证：  </w:t>
      </w:r>
    </w:p>
    <w:tbl>
      <w:tblPr>
        <w:tblStyle w:val="8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846"/>
        <w:gridCol w:w="2005"/>
        <w:gridCol w:w="3306"/>
      </w:tblGrid>
      <w:tr w14:paraId="0BCD7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4472C4" w:themeColor="accent5" w:sz="6" w:space="0"/>
              <w:left w:val="single" w:color="4472C4" w:themeColor="accent5" w:sz="6" w:space="0"/>
              <w:bottom w:val="single" w:color="4472C4" w:themeColor="accent5" w:sz="6" w:space="0"/>
              <w:right w:val="single" w:color="B4C6E7" w:themeColor="accent5" w:themeTint="66" w:sz="6" w:space="0"/>
              <w:tl2br w:val="nil"/>
            </w:tcBorders>
            <w:shd w:val="clear" w:color="auto" w:fill="4472C4" w:themeFill="accent5"/>
            <w:noWrap/>
            <w:vAlign w:val="center"/>
          </w:tcPr>
          <w:p w14:paraId="142EBCE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</w:p>
        </w:tc>
        <w:tc>
          <w:tcPr>
            <w:tcW w:w="1083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4472C4" w:themeFill="accent5"/>
            <w:noWrap/>
            <w:vAlign w:val="center"/>
          </w:tcPr>
          <w:p w14:paraId="3586537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rSum(i)</w:t>
            </w:r>
          </w:p>
        </w:tc>
        <w:tc>
          <w:tcPr>
            <w:tcW w:w="1176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4472C4" w:themeFill="accent5"/>
            <w:noWrap/>
            <w:vAlign w:val="center"/>
          </w:tcPr>
          <w:p w14:paraId="7DA9A6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是否相等</w:t>
            </w:r>
          </w:p>
        </w:tc>
        <w:tc>
          <w:tcPr>
            <w:tcW w:w="1939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4472C4" w:themeColor="accent5" w:sz="6" w:space="0"/>
            </w:tcBorders>
            <w:shd w:val="clear" w:color="auto" w:fill="4472C4" w:themeFill="accent5"/>
            <w:noWrap/>
            <w:vAlign w:val="center"/>
          </w:tcPr>
          <w:p w14:paraId="2D2625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原因</w:t>
            </w:r>
          </w:p>
        </w:tc>
      </w:tr>
      <w:tr w14:paraId="536D4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4472C4" w:themeColor="accent5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4105109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083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7745A11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176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6DF3C6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4472C4" w:themeColor="accent5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75ABAAC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 → 09 = 9</w:t>
            </w:r>
          </w:p>
        </w:tc>
      </w:tr>
      <w:tr w14:paraId="77256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3D9F1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0854949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B6753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09C922F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2E9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2A5B406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607083A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18D64EB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6F4491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 反转仍为 99</w:t>
            </w:r>
          </w:p>
        </w:tc>
      </w:tr>
      <w:tr w14:paraId="6F95A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61C98B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0AE48C8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52245C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38C1AC7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 → 001 = 1</w:t>
            </w:r>
          </w:p>
        </w:tc>
      </w:tr>
      <w:tr w14:paraId="2862D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3E35F90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61FC50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78146E9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49774A8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 反转仍为 101</w:t>
            </w:r>
          </w:p>
        </w:tc>
      </w:tr>
      <w:tr w14:paraId="3FC2C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0AAA3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5006FC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2C89916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B4C6E7" w:themeColor="accent5" w:themeTint="66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6459DC5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 反转仍为 111</w:t>
            </w:r>
          </w:p>
        </w:tc>
      </w:tr>
      <w:tr w14:paraId="394D5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9" w:type="pct"/>
            <w:tcBorders>
              <w:top w:val="single" w:color="B4C6E7" w:themeColor="accent5" w:themeTint="66" w:sz="6" w:space="0"/>
              <w:left w:val="single" w:color="4472C4" w:themeColor="accent5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59D97E4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</w:t>
            </w:r>
          </w:p>
        </w:tc>
        <w:tc>
          <w:tcPr>
            <w:tcW w:w="1083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FFFFFF"/>
            <w:noWrap/>
            <w:vAlign w:val="center"/>
          </w:tcPr>
          <w:p w14:paraId="5F7356F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76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B4C6E7" w:themeColor="accent5" w:themeTint="66" w:sz="6" w:space="0"/>
            </w:tcBorders>
            <w:shd w:val="clear" w:color="auto" w:fill="ECF1F9" w:themeFill="accent5" w:themeFillTint="19"/>
            <w:noWrap/>
            <w:vAlign w:val="center"/>
          </w:tcPr>
          <w:p w14:paraId="3FE609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  <w:tc>
          <w:tcPr>
            <w:tcW w:w="1939" w:type="pct"/>
            <w:tcBorders>
              <w:top w:val="single" w:color="B4C6E7" w:themeColor="accent5" w:themeTint="66" w:sz="6" w:space="0"/>
              <w:left w:val="single" w:color="B4C6E7" w:themeColor="accent5" w:themeTint="66" w:sz="6" w:space="0"/>
              <w:bottom w:val="single" w:color="4472C4" w:themeColor="accent5" w:sz="6" w:space="0"/>
              <w:right w:val="single" w:color="4472C4" w:themeColor="accent5" w:sz="6" w:space="0"/>
            </w:tcBorders>
            <w:shd w:val="clear" w:color="auto" w:fill="FFFFFF"/>
            <w:noWrap/>
            <w:vAlign w:val="center"/>
          </w:tcPr>
          <w:p w14:paraId="1A9770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 → 021 = 21</w:t>
            </w:r>
          </w:p>
        </w:tc>
      </w:tr>
    </w:tbl>
    <w:p w14:paraId="1D96205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关键结论：  </w:t>
      </w:r>
    </w:p>
    <w:p w14:paraId="2D6D3A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回文数条件：数字反转后与原数相等  </w:t>
      </w:r>
    </w:p>
    <w:p w14:paraId="46F846B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特例排除：100 反转后为1（末位 0 被丢弃）  </w:t>
      </w:r>
    </w:p>
    <w:p w14:paraId="10031A4C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第4题</w:t>
      </w:r>
      <w:r>
        <w:rPr>
          <w:rFonts w:hint="default"/>
          <w:lang w:val="en-US" w:eastAsia="zh-CN"/>
        </w:rPr>
        <w:t>. 2011年第 23 题（循环结构</w:t>
      </w:r>
      <w:r>
        <w:rPr>
          <w:rFonts w:hint="eastAsia"/>
          <w:lang w:val="en-US" w:eastAsia="zh-CN"/>
        </w:rPr>
        <w:t>while</w:t>
      </w:r>
      <w:r>
        <w:rPr>
          <w:rFonts w:hint="default"/>
          <w:lang w:val="en-US" w:eastAsia="zh-CN"/>
        </w:rPr>
        <w:t xml:space="preserve">）  </w:t>
      </w:r>
    </w:p>
    <w:p w14:paraId="6DE1218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#include&lt;iostream&gt;</w:t>
      </w:r>
    </w:p>
    <w:p w14:paraId="19A6DE9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04532F5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</w:t>
      </w:r>
    </w:p>
    <w:p w14:paraId="08E36ED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2D409FE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i,n,m,ans;</w:t>
      </w:r>
    </w:p>
    <w:p w14:paraId="5C17683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cin&gt;&gt;n&gt;&gt;m;</w:t>
      </w:r>
    </w:p>
    <w:p w14:paraId="70B2CAA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i=n;</w:t>
      </w:r>
    </w:p>
    <w:p w14:paraId="11A0B5B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ans=0;</w:t>
      </w:r>
    </w:p>
    <w:p w14:paraId="76FA939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while(</w:t>
      </w:r>
      <w:r>
        <w:rPr>
          <w:rFonts w:hint="default"/>
          <w:b/>
          <w:bCs/>
          <w:lang w:val="en-US" w:eastAsia="zh-CN"/>
        </w:rPr>
        <w:t>i&lt;=m</w:t>
      </w:r>
      <w:r>
        <w:rPr>
          <w:rFonts w:hint="default"/>
          <w:lang w:val="en-US" w:eastAsia="zh-CN"/>
        </w:rPr>
        <w:t>){</w:t>
      </w:r>
    </w:p>
    <w:p w14:paraId="42F1E4D3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b/>
          <w:bCs/>
          <w:lang w:val="en-US" w:eastAsia="zh-CN"/>
        </w:rPr>
        <w:t>ans+=i;</w:t>
      </w:r>
    </w:p>
    <w:p w14:paraId="4C83AC2D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i++;</w:t>
      </w:r>
    </w:p>
    <w:p w14:paraId="03A95D6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36B424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cout&lt;&lt;ans&lt;&lt;endl;</w:t>
      </w:r>
    </w:p>
    <w:p w14:paraId="434E9A4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05B475A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EF970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输入：10 20  </w:t>
      </w:r>
    </w:p>
    <w:p w14:paraId="08DCC0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5342CDB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b/>
          <w:bCs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1417320</wp:posOffset>
            </wp:positionH>
            <wp:positionV relativeFrom="paragraph">
              <wp:posOffset>58420</wp:posOffset>
            </wp:positionV>
            <wp:extent cx="771525" cy="466725"/>
            <wp:effectExtent l="0" t="0" r="0" b="0"/>
            <wp:wrapNone/>
            <wp:docPr id="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t xml:space="preserve">答案：165 </w:t>
      </w:r>
      <w:r>
        <w:rPr>
          <w:rFonts w:hint="default"/>
          <w:lang w:val="en-US" w:eastAsia="zh-CN"/>
        </w:rPr>
        <w:t xml:space="preserve"> </w:t>
      </w:r>
    </w:p>
    <w:p w14:paraId="1E49EDD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 </w:t>
      </w:r>
    </w:p>
    <w:p w14:paraId="470DA7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程序功能：计算区间[n, m] 内所有整数的和（含端点）  </w:t>
      </w:r>
    </w:p>
    <w:p w14:paraId="0B63AD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执行流程：  </w:t>
      </w:r>
    </w:p>
    <w:p w14:paraId="59F113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初始化：i = n = 10,ans = 0  </w:t>
      </w:r>
    </w:p>
    <w:p w14:paraId="57A80D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循环条件：i &lt;= m（即i ≤ 20）  </w:t>
      </w:r>
    </w:p>
    <w:p w14:paraId="3B201B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循环体：  </w:t>
      </w:r>
    </w:p>
    <w:p w14:paraId="2D5A67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-ans += i（累加当前i）  </w:t>
      </w:r>
    </w:p>
    <w:p w14:paraId="59FD8D9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-i++（i 自增 1）  </w:t>
      </w:r>
    </w:p>
    <w:p w14:paraId="3848ADB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累加过程：  </w:t>
      </w:r>
    </w:p>
    <w:p w14:paraId="2D2C0E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正确计算：  </w:t>
      </w:r>
    </w:p>
    <w:p w14:paraId="27BF6B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从 10 到 20 共 11 个数  </w:t>
      </w:r>
    </w:p>
    <w:p w14:paraId="6690FB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等差数列求和公式：  </w:t>
      </w:r>
    </w:p>
    <w:p w14:paraId="6044FC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 = (首项 + 尾项) × 项数 / 2 </w:t>
      </w:r>
    </w:p>
    <w:p w14:paraId="5877A8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= (10 + 20) × 11 / 2 </w:t>
      </w:r>
    </w:p>
    <w:p w14:paraId="35DE8B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= 30 × 11 / 2 </w:t>
      </w:r>
    </w:p>
    <w:p w14:paraId="304AF2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= 165  </w:t>
      </w:r>
    </w:p>
    <w:p w14:paraId="4C79F8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验证：10+11+12+13+14+15+16+17+18+19+20 = 165  </w:t>
      </w:r>
    </w:p>
    <w:p w14:paraId="18C6240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易错点：  </w:t>
      </w:r>
    </w:p>
    <w:p w14:paraId="5ADBE4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端点包含：循环条件i &lt;= m 包含右端点 20  </w:t>
      </w:r>
    </w:p>
    <w:p w14:paraId="0B31142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项数计算：项数 =m - n + 1 = 20 - 10 + 1 = 11  </w:t>
      </w:r>
    </w:p>
    <w:p w14:paraId="774D9FAF">
      <w:pPr>
        <w:pStyle w:val="6"/>
        <w:numPr>
          <w:ilvl w:val="3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第5题</w:t>
      </w:r>
      <w:r>
        <w:rPr>
          <w:rFonts w:hint="default"/>
          <w:lang w:val="en-US" w:eastAsia="zh-CN"/>
        </w:rPr>
        <w:t>. 2018年第 19 题（循环结构</w:t>
      </w:r>
      <w:r>
        <w:rPr>
          <w:rFonts w:hint="eastAsia"/>
          <w:lang w:val="en-US" w:eastAsia="zh-CN"/>
        </w:rPr>
        <w:t>for</w:t>
      </w:r>
      <w:r>
        <w:rPr>
          <w:rFonts w:hint="default"/>
          <w:lang w:val="en-US" w:eastAsia="zh-CN"/>
        </w:rPr>
        <w:t xml:space="preserve">）  </w:t>
      </w:r>
    </w:p>
    <w:p w14:paraId="337C1EC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251AC78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20F8A1E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x;</w:t>
      </w:r>
    </w:p>
    <w:p w14:paraId="77887F9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 &amp;x);</w:t>
      </w:r>
    </w:p>
    <w:p w14:paraId="53036C6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res = 0;</w:t>
      </w:r>
    </w:p>
    <w:p w14:paraId="6D8BC33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x; ++i) {</w:t>
      </w:r>
    </w:p>
    <w:p w14:paraId="6A4524F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</w:t>
      </w:r>
      <w:r>
        <w:rPr>
          <w:rFonts w:hint="default"/>
          <w:b/>
          <w:bCs/>
          <w:lang w:val="en-US" w:eastAsia="zh-CN"/>
        </w:rPr>
        <w:t>i * i % x == 1</w:t>
      </w:r>
      <w:r>
        <w:rPr>
          <w:rFonts w:hint="default"/>
          <w:lang w:val="en-US" w:eastAsia="zh-CN"/>
        </w:rPr>
        <w:t>) {</w:t>
      </w:r>
    </w:p>
    <w:p w14:paraId="4313380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++res;</w:t>
      </w:r>
    </w:p>
    <w:p w14:paraId="54CB097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2BF0E0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4AC40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printf("%d", res);</w:t>
      </w:r>
    </w:p>
    <w:p w14:paraId="77788C3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4A60ABC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5A60CF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1209040</wp:posOffset>
            </wp:positionH>
            <wp:positionV relativeFrom="paragraph">
              <wp:posOffset>189230</wp:posOffset>
            </wp:positionV>
            <wp:extent cx="561975" cy="390525"/>
            <wp:effectExtent l="0" t="0" r="0" b="0"/>
            <wp:wrapNone/>
            <wp:docPr id="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 xml:space="preserve">输入：15  </w:t>
      </w:r>
    </w:p>
    <w:p w14:paraId="1BA4D5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输出：____  </w:t>
      </w:r>
    </w:p>
    <w:p w14:paraId="09F614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答案：4  </w:t>
      </w:r>
    </w:p>
    <w:p w14:paraId="248FAD8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详细解析： </w:t>
      </w:r>
      <w:r>
        <w:rPr>
          <w:rFonts w:hint="default"/>
          <w:lang w:val="en-US" w:eastAsia="zh-CN"/>
        </w:rPr>
        <w:t xml:space="preserve"> </w:t>
      </w:r>
    </w:p>
    <w:p w14:paraId="0A9F24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1. 程序功能：统计满足i² % x == 1 的整数i 的个数（i ∈ [0, x-1]）  </w:t>
      </w:r>
    </w:p>
    <w:p w14:paraId="26D488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. 枚举验证（x=15）：  </w:t>
      </w:r>
    </w:p>
    <w:tbl>
      <w:tblPr>
        <w:tblStyle w:val="8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656"/>
        <w:gridCol w:w="2273"/>
        <w:gridCol w:w="3138"/>
      </w:tblGrid>
      <w:tr w14:paraId="6B0F9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  <w:noWrap/>
            <w:vAlign w:val="center"/>
          </w:tcPr>
          <w:p w14:paraId="1AA37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</w:p>
        </w:tc>
        <w:tc>
          <w:tcPr>
            <w:tcW w:w="972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  <w:noWrap/>
            <w:vAlign w:val="center"/>
          </w:tcPr>
          <w:p w14:paraId="6CC79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i²</w:t>
            </w:r>
          </w:p>
        </w:tc>
        <w:tc>
          <w:tcPr>
            <w:tcW w:w="1334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5B9BD5" w:themeFill="accent1"/>
            <w:noWrap/>
            <w:vAlign w:val="center"/>
          </w:tcPr>
          <w:p w14:paraId="0F9A0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i² % 15</w:t>
            </w:r>
          </w:p>
        </w:tc>
        <w:tc>
          <w:tcPr>
            <w:tcW w:w="1841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5B9BD5" w:themeFill="accent1"/>
            <w:noWrap/>
            <w:vAlign w:val="center"/>
          </w:tcPr>
          <w:p w14:paraId="458C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是否满足条件</w:t>
            </w:r>
          </w:p>
        </w:tc>
      </w:tr>
      <w:tr w14:paraId="67B5F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5B9BD5" w:themeColor="accent1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026C3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972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6607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334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4A8E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1841" w:type="pct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2A88E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3B278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55BA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0876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6C391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7942F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3BC13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2B52C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A705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2DFB8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3403F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7E84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074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F51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F406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94B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2ADAC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A0A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501F5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0C56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861C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10C3E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66238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8E6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D29A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5E7D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77BDE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2F1AB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3633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4BDFE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CFD2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2E724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741B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5AC16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5342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1D02F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08329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432E5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71026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5D28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A4F9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17FF9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809A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EBFD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573B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124DA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180B8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D176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0F88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04A2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5BD91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43511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8A34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C47C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AB79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7643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  <w:tr w14:paraId="12CE6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0D17F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44FC3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42BAA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31F2A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3000B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9AE1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3E035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169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345D3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BDD6EE" w:themeColor="accent1" w:themeTint="66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2604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否</w:t>
            </w:r>
          </w:p>
        </w:tc>
      </w:tr>
      <w:tr w14:paraId="697EF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" w:type="pct"/>
            <w:tcBorders>
              <w:top w:val="single" w:color="BDD6EE" w:themeColor="accent1" w:themeTint="66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13B4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972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FFFFFF"/>
            <w:noWrap/>
            <w:vAlign w:val="center"/>
          </w:tcPr>
          <w:p w14:paraId="04348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196</w:t>
            </w:r>
          </w:p>
        </w:tc>
        <w:tc>
          <w:tcPr>
            <w:tcW w:w="1334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</w:tcBorders>
            <w:shd w:val="clear" w:color="auto" w:fill="EEF5FA" w:themeFill="accent1" w:themeFillTint="19"/>
            <w:noWrap/>
            <w:vAlign w:val="center"/>
          </w:tcPr>
          <w:p w14:paraId="777D6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841" w:type="pct"/>
            <w:tcBorders>
              <w:top w:val="single" w:color="BDD6EE" w:themeColor="accent1" w:themeTint="66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</w:tcBorders>
            <w:shd w:val="clear" w:color="auto" w:fill="FFFFFF"/>
            <w:noWrap/>
            <w:vAlign w:val="center"/>
          </w:tcPr>
          <w:p w14:paraId="6CA1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</w:t>
            </w:r>
          </w:p>
        </w:tc>
      </w:tr>
    </w:tbl>
    <w:p w14:paraId="785F5EF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. 满足条件的i：1, 4, 11, 14（共 4 个）  </w:t>
      </w:r>
    </w:p>
    <w:p w14:paraId="4B41F7E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数学扩展：  </w:t>
      </w:r>
    </w:p>
    <w:p w14:paraId="05F3B3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当x 为质数时，解的数量为 2（1 和 x-1）  </w:t>
      </w:r>
    </w:p>
    <w:p w14:paraId="6677C8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当x 为合数时，解的数量可能增加（如本例 x=15 有 4 解） </w:t>
      </w:r>
    </w:p>
    <w:p w14:paraId="1BF7F49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第6题</w:t>
      </w:r>
    </w:p>
    <w:p w14:paraId="5A4A758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在C++中，表达式 5 / 2 的结果是？</w:t>
      </w:r>
    </w:p>
    <w:p w14:paraId="52C55FB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2.5</w:t>
      </w:r>
    </w:p>
    <w:p w14:paraId="4ECEE31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2</w:t>
      </w:r>
    </w:p>
    <w:p w14:paraId="6551A97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3</w:t>
      </w:r>
    </w:p>
    <w:p w14:paraId="7DF53BF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2.0</w:t>
      </w:r>
    </w:p>
    <w:p w14:paraId="0DCE565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1368425</wp:posOffset>
            </wp:positionH>
            <wp:positionV relativeFrom="paragraph">
              <wp:posOffset>4445</wp:posOffset>
            </wp:positionV>
            <wp:extent cx="409575" cy="285750"/>
            <wp:effectExtent l="0" t="0" r="0" b="0"/>
            <wp:wrapNone/>
            <wp:docPr id="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B</w:t>
      </w:r>
    </w:p>
    <w:p w14:paraId="6CECDBC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57F1A08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在C++中，当两个整数进行除法运算时，结果也是整数（即向下取整）。5 / 2 等于2.5，但由于操作数都是整数，结果会被截断为整数2。因此，选项B正确。选项A和D涉及浮点数，但此处未使用浮点类型；选项C是向上取整，不符合整数除法规则。</w:t>
      </w:r>
    </w:p>
    <w:p w14:paraId="301EAD9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第7题 【2012年第23题】</w:t>
      </w:r>
    </w:p>
    <w:p w14:paraId="483FBA1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输入：1 2 5，以下程序的输出结果是？</w:t>
      </w:r>
    </w:p>
    <w:p w14:paraId="1A57C0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1038FC0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FCA59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a, b, c, d, e, ans;</w:t>
      </w:r>
    </w:p>
    <w:p w14:paraId="04509C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790CA2A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803C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 &gt;&gt; c;</w:t>
      </w:r>
    </w:p>
    <w:p w14:paraId="6E1E8FE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 = a + b;</w:t>
      </w:r>
    </w:p>
    <w:p w14:paraId="17F7CC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 = b + c;</w:t>
      </w:r>
    </w:p>
    <w:p w14:paraId="734D28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d + e;</w:t>
      </w:r>
    </w:p>
    <w:p w14:paraId="7514BF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ans &lt;&lt; endl;</w:t>
      </w:r>
    </w:p>
    <w:p w14:paraId="443ABC9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D56D6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A42E3B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3</w:t>
      </w:r>
    </w:p>
    <w:p w14:paraId="54063EB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7</w:t>
      </w:r>
    </w:p>
    <w:p w14:paraId="3626D83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10</w:t>
      </w:r>
    </w:p>
    <w:p w14:paraId="59C06E43"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1410335</wp:posOffset>
            </wp:positionH>
            <wp:positionV relativeFrom="paragraph">
              <wp:posOffset>334010</wp:posOffset>
            </wp:positionV>
            <wp:extent cx="685800" cy="419100"/>
            <wp:effectExtent l="0" t="0" r="0" b="0"/>
            <wp:wrapNone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lang w:val="en-US" w:eastAsia="zh-CN"/>
        </w:rPr>
        <w:t>D) 编译错误</w:t>
      </w:r>
    </w:p>
    <w:p w14:paraId="3518C53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173DF13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EA5822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程序读取三个整数 a、b、c，计算 d = a + b 和 e = b + c，然后 ans = d + e。输入为 1 2 5 时：</w:t>
      </w:r>
    </w:p>
    <w:p w14:paraId="3BE7F2E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d = 1 + 2 = 3</w:t>
      </w:r>
    </w:p>
    <w:p w14:paraId="127EDE2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e = 2 + 5 = 7</w:t>
      </w:r>
    </w:p>
    <w:p w14:paraId="2281C01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ans = 3 + 7 = 10</w:t>
      </w:r>
    </w:p>
    <w:p w14:paraId="16F2E4F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因此输出为10。程序无语法错误，不会编译错误，选项C正确。</w:t>
      </w:r>
    </w:p>
    <w:p w14:paraId="4F8D84D4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第8题 【2013年第23题】</w:t>
      </w:r>
    </w:p>
    <w:p w14:paraId="7CDB374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输入： 3 5，以下程序的输出结果是？</w:t>
      </w:r>
    </w:p>
    <w:p w14:paraId="204C48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9428F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1BEDB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F2AB93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F75421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a, b;</w:t>
      </w:r>
    </w:p>
    <w:p w14:paraId="5BB47F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b;</w:t>
      </w:r>
    </w:p>
    <w:p w14:paraId="3B26EA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 &lt;&lt; "+" &lt;&lt; b &lt;&lt; "=" &lt;&lt; a + b &lt;&lt; endl;</w:t>
      </w:r>
    </w:p>
    <w:p w14:paraId="40DA885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DBB951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3</w:t>
      </w:r>
    </w:p>
    <w:p w14:paraId="078431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5</w:t>
      </w:r>
    </w:p>
    <w:p w14:paraId="44FCFAD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8</w:t>
      </w:r>
    </w:p>
    <w:p w14:paraId="1BAC62F7">
      <w:pPr>
        <w:rPr>
          <w:rFonts w:hint="eastAsia" w:ascii="微软雅黑" w:hAnsi="微软雅黑" w:eastAsia="微软雅黑" w:cs="微软雅黑"/>
          <w:lang w:val="en-US" w:eastAsia="zh-CN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1541780</wp:posOffset>
            </wp:positionH>
            <wp:positionV relativeFrom="paragraph">
              <wp:posOffset>338455</wp:posOffset>
            </wp:positionV>
            <wp:extent cx="695325" cy="457200"/>
            <wp:effectExtent l="0" t="0" r="0" b="0"/>
            <wp:wrapNone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lang w:val="en-US" w:eastAsia="zh-CN"/>
        </w:rPr>
        <w:t>D) 3+5=8</w:t>
      </w:r>
    </w:p>
    <w:p w14:paraId="790E9AE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D</w:t>
      </w:r>
    </w:p>
    <w:p w14:paraId="2F409D1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F94284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程序读取两个整数 a 和 b，并输出格式为 a + b = 和 的字符串。输入 3 5 时：</w:t>
      </w:r>
    </w:p>
    <w:p w14:paraId="7CA5C60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a = 3, b = 5, a + b = 8</w:t>
      </w:r>
    </w:p>
    <w:p w14:paraId="49CD7FD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输出字符串为 3+5=8</w:t>
      </w:r>
    </w:p>
    <w:p w14:paraId="0ECB98C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因此选项D正确。选项A和B是输入值，选项C是计算结果，但输出包含完整格式字符串。</w:t>
      </w:r>
    </w:p>
    <w:p w14:paraId="120327C3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第9题 【2012年第24题】</w:t>
      </w:r>
    </w:p>
    <w:p w14:paraId="112BF9B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输入：18，以下程序的输出结果是？</w:t>
      </w:r>
    </w:p>
    <w:p w14:paraId="7D6D3EA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EF7290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60310A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n, i, ans;</w:t>
      </w:r>
    </w:p>
    <w:p w14:paraId="691303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A2CCA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7BD46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39D7AD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ans = 0;</w:t>
      </w:r>
    </w:p>
    <w:p w14:paraId="45BAF76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&lt;= n; i++)</w:t>
      </w:r>
    </w:p>
    <w:p w14:paraId="488D27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(n % i == 0) ans++;</w:t>
      </w:r>
    </w:p>
    <w:p w14:paraId="02EB782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ans &lt;&lt; endl;</w:t>
      </w:r>
    </w:p>
    <w:p w14:paraId="18D6DE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01A823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2E4248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4</w:t>
      </w:r>
    </w:p>
    <w:p w14:paraId="6811D33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5</w:t>
      </w:r>
    </w:p>
    <w:p w14:paraId="6D11DCA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6</w:t>
      </w:r>
    </w:p>
    <w:p w14:paraId="563F645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7</w:t>
      </w:r>
    </w:p>
    <w:p w14:paraId="4D95C82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1404620</wp:posOffset>
            </wp:positionH>
            <wp:positionV relativeFrom="paragraph">
              <wp:posOffset>59055</wp:posOffset>
            </wp:positionV>
            <wp:extent cx="447675" cy="428625"/>
            <wp:effectExtent l="0" t="0" r="0" b="0"/>
            <wp:wrapNone/>
            <wp:docPr id="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44044B1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6D3F504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程序计算输入整数 n 的因子个数（即能整除 n 的正整数个数）。输入 18 时，因子有：1, 2, 3, 6, 9, 18，共6个。因此输出为6。选项C正确。其他选项是常见错误，如遗漏因子或计数错误。</w:t>
      </w:r>
    </w:p>
    <w:p w14:paraId="4F51A56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第10题 【2013年第19题】</w:t>
      </w:r>
    </w:p>
    <w:p w14:paraId="6BB23C7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下列程序中，正确计算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1,2,…,100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这 100 个自然数之和 sum（初始值为 0）的是（ ）。</w:t>
      </w:r>
    </w:p>
    <w:p w14:paraId="1E66CA9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i = 1; do{ sum +=i; i++; }while(i&lt;=100);</w:t>
      </w:r>
    </w:p>
    <w:p w14:paraId="061F49A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i = 1; do{ sum +=i; i++; }while(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 &gt; 100</w:t>
      </w:r>
      <w:r>
        <w:rPr>
          <w:rFonts w:hint="eastAsia" w:ascii="微软雅黑" w:hAnsi="微软雅黑" w:eastAsia="微软雅黑" w:cs="微软雅黑"/>
          <w:lang w:val="en-US" w:eastAsia="zh-CN"/>
        </w:rPr>
        <w:t>);</w:t>
      </w:r>
    </w:p>
    <w:p w14:paraId="622940B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i = 1; while(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 &lt; 100</w:t>
      </w:r>
      <w:r>
        <w:rPr>
          <w:rFonts w:hint="eastAsia" w:ascii="微软雅黑" w:hAnsi="微软雅黑" w:eastAsia="微软雅黑" w:cs="微软雅黑"/>
          <w:lang w:val="en-US" w:eastAsia="zh-CN"/>
        </w:rPr>
        <w:t>){ sum+=i; i++; }</w:t>
      </w:r>
    </w:p>
    <w:p w14:paraId="721B712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i = 1; while(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i &gt;= 100</w:t>
      </w:r>
      <w:r>
        <w:rPr>
          <w:rFonts w:hint="eastAsia" w:ascii="微软雅黑" w:hAnsi="微软雅黑" w:eastAsia="微软雅黑" w:cs="微软雅黑"/>
          <w:lang w:val="en-US" w:eastAsia="zh-CN"/>
        </w:rPr>
        <w:t>){ sum+=i; i++; }</w:t>
      </w:r>
    </w:p>
    <w:p w14:paraId="799B211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39719839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547AC5F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选项A使用 do-while 循环，从 i=1 开始累加到 sum，直到 i&lt;=100，循环体至少执行一次，正确覆盖1到100。</w:t>
      </w:r>
    </w:p>
    <w:p w14:paraId="5E14A1B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选项B：条件 i &gt; 100 初始为假，循环不执行，sum 保持0。</w:t>
      </w:r>
    </w:p>
    <w:p w14:paraId="0232386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选项C：条件 i &lt; 100，当 i=100 时不执行，只累加1到99。</w:t>
      </w:r>
    </w:p>
    <w:p w14:paraId="3FD2A98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选项D：条件 i &gt;= 100 初始为假，循环不执行。</w:t>
      </w:r>
    </w:p>
    <w:p w14:paraId="61C9802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因此只有A正确。</w:t>
      </w:r>
    </w:p>
    <w:p w14:paraId="08679A8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第11题 【2013年第24题】</w:t>
      </w:r>
    </w:p>
    <w:p w14:paraId="3351D06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以下程序的功能是计算区间内能被整除的数的个数。输入： 1 100 15，程序运行后输出的结果是？</w:t>
      </w:r>
    </w:p>
    <w:p w14:paraId="2C3A77C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</w:t>
      </w:r>
    </w:p>
    <w:p w14:paraId="289EC4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2127E9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6C673C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1E31A0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a, b, u, i, num;</w:t>
      </w:r>
    </w:p>
    <w:p w14:paraId="4D1CA7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a &gt;&gt; b &gt;&gt; u; </w:t>
      </w:r>
    </w:p>
    <w:p w14:paraId="0D5E98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num = 0;</w:t>
      </w:r>
    </w:p>
    <w:p w14:paraId="682A717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a; i &lt;= b; i++) </w:t>
      </w:r>
    </w:p>
    <w:p w14:paraId="4AF693E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((i % u) == 0)</w:t>
      </w:r>
    </w:p>
    <w:p w14:paraId="12CEB9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num++;</w:t>
      </w:r>
    </w:p>
    <w:p w14:paraId="545CC0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num &lt;&lt; endl; </w:t>
      </w:r>
    </w:p>
    <w:p w14:paraId="6284BF5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FF919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AE837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4</w:t>
      </w:r>
    </w:p>
    <w:p w14:paraId="65E050B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5</w:t>
      </w:r>
    </w:p>
    <w:p w14:paraId="7EDB41D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6</w:t>
      </w:r>
    </w:p>
    <w:p w14:paraId="379FD7C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7</w:t>
      </w:r>
    </w:p>
    <w:p w14:paraId="4910FD1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1214120</wp:posOffset>
            </wp:positionH>
            <wp:positionV relativeFrom="paragraph">
              <wp:posOffset>82550</wp:posOffset>
            </wp:positionV>
            <wp:extent cx="895350" cy="419100"/>
            <wp:effectExtent l="0" t="0" r="0" b="0"/>
            <wp:wrapNone/>
            <wp:docPr id="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489D4C1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7002A01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程序计算从 a 到 b 之间能被 u 整除的整数个数。输入 1 100 15 时，范围为1到100，求能被15整除的数：15, 30, 45, 60, 75, 90，共6个。因此输出为6。选项C正确。其他选项是常见错误，如范围或整除条件理解错误。</w:t>
      </w:r>
    </w:p>
    <w:p w14:paraId="23A4EC36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第12题 【2014年第19题】</w:t>
      </w:r>
    </w:p>
    <w:p w14:paraId="37CA213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若有如下程序段，其中 s, a, b, c 均已定义为整型变量，且 a, c 均已赋值，c &gt; 0。</w:t>
      </w:r>
    </w:p>
    <w:p w14:paraId="389BBDE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 = a;   </w:t>
      </w:r>
    </w:p>
    <w:p w14:paraId="3423753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for(b = 1; b &lt;= c; b++)   </w:t>
      </w:r>
    </w:p>
    <w:p w14:paraId="36A1BA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+= 1;   </w:t>
      </w:r>
    </w:p>
    <w:p w14:paraId="4636E4F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则与上述程序段功能等价的赋值语句是( )。</w:t>
      </w:r>
    </w:p>
    <w:p w14:paraId="578A17B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s = a + b</w:t>
      </w:r>
    </w:p>
    <w:p w14:paraId="5BC8738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s = a + c</w:t>
      </w:r>
    </w:p>
    <w:p w14:paraId="6A7598E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s = s + c</w:t>
      </w:r>
    </w:p>
    <w:p w14:paraId="3FE33E1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s = b + c</w:t>
      </w:r>
    </w:p>
    <w:p w14:paraId="1858BBB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B</w:t>
      </w:r>
    </w:p>
    <w:p w14:paraId="2B9AAE5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730CA3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程序段中，s 初始化为 a，然后循环 c 次，每次 s 增加1，相当于 s 最终值为 a + c。</w:t>
      </w:r>
    </w:p>
    <w:p w14:paraId="5065C21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选项A：b 是循环变量，最终值为 c+1，但未直接使用。</w:t>
      </w:r>
    </w:p>
    <w:p w14:paraId="21EEAEC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选项C：s = s + c 会依赖 s 的初始值，但原程序是累加1，不是直接加 c。</w:t>
      </w:r>
    </w:p>
    <w:p w14:paraId="7D06B29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选项D：与 a 无关。</w:t>
      </w:r>
    </w:p>
    <w:p w14:paraId="5284B58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因此选项B s = a + c 等价。</w:t>
      </w:r>
    </w:p>
    <w:p w14:paraId="61272A0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第13题 【2019年第4题】</w:t>
      </w:r>
    </w:p>
    <w:p w14:paraId="51E20B3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若有如下程序段，其中 s、a、b、c 均已定义为整型变量,且 a、c 均已赋值（c 大于 0）</w:t>
      </w:r>
    </w:p>
    <w:p w14:paraId="08FBCD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 = a;</w:t>
      </w:r>
    </w:p>
    <w:p w14:paraId="59A6B97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(b = 1; b &lt;= c; b++) s = s - 1;</w:t>
      </w:r>
    </w:p>
    <w:p w14:paraId="154CAC6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则与上述程序段功能等价的赋值语句是（）</w:t>
      </w:r>
    </w:p>
    <w:p w14:paraId="47A572D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s = a - c;</w:t>
      </w:r>
    </w:p>
    <w:p w14:paraId="080E798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s = a - b;</w:t>
      </w:r>
    </w:p>
    <w:p w14:paraId="7898926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s = s - c;</w:t>
      </w:r>
    </w:p>
    <w:p w14:paraId="6FF4EF6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s = b - c;</w:t>
      </w:r>
    </w:p>
    <w:p w14:paraId="63ACE93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6E688E7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2877E42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s 初始为 a，循环 c 次，每次 s 减1，最终 s = a - c。选项A正确。</w:t>
      </w:r>
    </w:p>
    <w:p w14:paraId="24E860A1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选项B：b 是循环变量，最终为 c+1，但未在赋值中使用。</w:t>
      </w:r>
    </w:p>
    <w:p w14:paraId="27A2108C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选项C：s = s - c 依赖于 s 的当前值，但原程序是逐步减少。</w:t>
      </w:r>
    </w:p>
    <w:p w14:paraId="4B4C2BC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选项D：与 a 无关。</w:t>
      </w:r>
    </w:p>
    <w:p w14:paraId="67B6359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功能等价于 s = a - c。</w:t>
      </w:r>
    </w:p>
    <w:p w14:paraId="08B59D04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>第14题 【2014年第13题】</w:t>
      </w:r>
    </w:p>
    <w:p w14:paraId="4F8467E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要求以下程序的功能是计算：s = 1 + 1/2 + 1/3 + ⋯ + 1/10。程序运行后输出结果错误，导致错误结果的程序行是( )。</w:t>
      </w:r>
    </w:p>
    <w:p w14:paraId="1530DBA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#include &lt;iostream&gt;  </w:t>
      </w:r>
    </w:p>
    <w:p w14:paraId="6E4BCD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using namespace std;  </w:t>
      </w:r>
    </w:p>
    <w:p w14:paraId="2E4AC03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main()  </w:t>
      </w:r>
    </w:p>
    <w:p w14:paraId="620FB7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{ </w:t>
      </w:r>
    </w:p>
    <w:p w14:paraId="4F4DD6A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     </w:t>
      </w:r>
    </w:p>
    <w:p w14:paraId="68EEC4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float s;     </w:t>
      </w:r>
    </w:p>
    <w:p w14:paraId="62F31CE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 = 1.0; </w:t>
      </w:r>
    </w:p>
    <w:p w14:paraId="10C8C1B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for(n = 10; n &gt; 1; n--)       </w:t>
      </w:r>
    </w:p>
    <w:p w14:paraId="71AE9CC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 = s + 1 / n;     </w:t>
      </w:r>
    </w:p>
    <w:p w14:paraId="380111F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 &lt;&lt; endl;     </w:t>
      </w:r>
    </w:p>
    <w:p w14:paraId="6D5D944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   </w:t>
      </w:r>
    </w:p>
    <w:p w14:paraId="3377D0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 w14:paraId="00EC1E1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s = 1.0;</w:t>
      </w:r>
    </w:p>
    <w:p w14:paraId="6A1E787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for(n = 10; n &gt; 1; n--)</w:t>
      </w:r>
    </w:p>
    <w:p w14:paraId="01054B5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s = s + 1 / n;</w:t>
      </w:r>
    </w:p>
    <w:p w14:paraId="5EB68F8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cout &lt;&lt; s &lt;&lt; endl;</w:t>
      </w:r>
    </w:p>
    <w:p w14:paraId="088F81F5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C</w:t>
      </w:r>
    </w:p>
    <w:p w14:paraId="20DF56B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38C71B3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错误发生在行 s = s + 1 / n;。1 / n 中，n 是整数，因此进行整数除法：当 n&gt;1 时，1/n 结果为0（例如 1/2=0）。正确做法应使用浮点除法，如 1.0 / n。其他行无错误：A行初始化 s 正确；B行循环范围正确（从10到2）；D行输出正常。整数除法导致结果错误，选项C正确。</w:t>
      </w:r>
    </w:p>
    <w:p w14:paraId="32832D6D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第15题 【2016年第13题】</w:t>
      </w:r>
    </w:p>
    <w:p w14:paraId="3A94BE6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有以下程序：</w:t>
      </w:r>
    </w:p>
    <w:p w14:paraId="6E28A3F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10C8912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C046E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365C428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A0C58C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k = 4, n = 0;</w:t>
      </w:r>
    </w:p>
    <w:p w14:paraId="44F88A6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(n &lt; k)</w:t>
      </w:r>
    </w:p>
    <w:p w14:paraId="48F60DD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472F68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n++;</w:t>
      </w:r>
    </w:p>
    <w:p w14:paraId="2CDBC84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(n % 3 != 0)</w:t>
      </w:r>
    </w:p>
    <w:p w14:paraId="460703E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continue;</w:t>
      </w:r>
    </w:p>
    <w:p w14:paraId="4BABE39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k--;</w:t>
      </w:r>
    </w:p>
    <w:p w14:paraId="48B7AAD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C24228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k &lt;&lt; "," &lt;&lt; n &lt;&lt; endl;</w:t>
      </w:r>
    </w:p>
    <w:p w14:paraId="03C0E32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1C778B6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DBC507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程序运行后输出的结果是（ ）。</w:t>
      </w:r>
    </w:p>
    <w:p w14:paraId="4A4C9F6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2,2</w:t>
      </w:r>
    </w:p>
    <w:p w14:paraId="580AA42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2,3</w:t>
      </w:r>
    </w:p>
    <w:p w14:paraId="45925BB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3,2</w:t>
      </w:r>
    </w:p>
    <w:p w14:paraId="5ADE126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3,3</w:t>
      </w:r>
    </w:p>
    <w:p w14:paraId="1133436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1332865</wp:posOffset>
            </wp:positionH>
            <wp:positionV relativeFrom="paragraph">
              <wp:posOffset>81915</wp:posOffset>
            </wp:positionV>
            <wp:extent cx="533400" cy="228600"/>
            <wp:effectExtent l="0" t="0" r="0" b="0"/>
            <wp:wrapNone/>
            <wp:docPr id="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D</w:t>
      </w:r>
    </w:p>
    <w:p w14:paraId="678D386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257099C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循环条件 n &lt; k，初始 k=4, n=0。逐步执行：</w:t>
      </w:r>
    </w:p>
    <w:p w14:paraId="664332A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循环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1: n=1（n%3=1!=0，执行 continue，跳过 k--）</w:t>
      </w:r>
    </w:p>
    <w:p w14:paraId="756AA71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循环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2: n=2（n%3=2!=0，执行 continue，跳过 k--）</w:t>
      </w:r>
    </w:p>
    <w:p w14:paraId="5A93FF5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循环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3: n=3（n%3=0，不执行 continue，执行 k--，k=3）</w:t>
      </w:r>
    </w:p>
    <w:p w14:paraId="0A9C336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此时 n=3, k=3，条件 n &lt; k 为假，循环结束。输出 k=3, n=3。选项D正确。</w:t>
      </w:r>
    </w:p>
    <w:p w14:paraId="735E7132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>第16题 【2014年第15题】</w:t>
      </w:r>
    </w:p>
    <w:p w14:paraId="0A8926D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有以下程序:</w:t>
      </w:r>
    </w:p>
    <w:p w14:paraId="1F8734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FCA023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255519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531AEF3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08844E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s, a, n;</w:t>
      </w:r>
    </w:p>
    <w:p w14:paraId="7099E8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s= 0;</w:t>
      </w:r>
    </w:p>
    <w:p w14:paraId="771A8A6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a= 1;</w:t>
      </w:r>
    </w:p>
    <w:p w14:paraId="2F25BEF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39BA339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</w:t>
      </w:r>
    </w:p>
    <w:p w14:paraId="2CC62DF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952852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s+= 1;</w:t>
      </w:r>
    </w:p>
    <w:p w14:paraId="154868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a-= 2;</w:t>
      </w:r>
    </w:p>
    <w:p w14:paraId="3BD97A4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7333E3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 a != n );</w:t>
      </w:r>
    </w:p>
    <w:p w14:paraId="573E4A8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s &lt;&lt; endl;</w:t>
      </w:r>
    </w:p>
    <w:p w14:paraId="5F4A319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return(0);</w:t>
      </w:r>
    </w:p>
    <w:p w14:paraId="530F60E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2A3B9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若要使程序的输出值为 2，则应该从键盘给 n 输入的值是( )。</w:t>
      </w:r>
    </w:p>
    <w:p w14:paraId="7A26FC7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-1</w:t>
      </w:r>
    </w:p>
    <w:p w14:paraId="37FBE24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-3</w:t>
      </w:r>
    </w:p>
    <w:p w14:paraId="76CFD75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-5</w:t>
      </w:r>
    </w:p>
    <w:p w14:paraId="30637FD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0</w:t>
      </w:r>
    </w:p>
    <w:p w14:paraId="657E628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1279525</wp:posOffset>
            </wp:positionH>
            <wp:positionV relativeFrom="paragraph">
              <wp:posOffset>130810</wp:posOffset>
            </wp:positionV>
            <wp:extent cx="390525" cy="400050"/>
            <wp:effectExtent l="0" t="0" r="0" b="0"/>
            <wp:wrapNone/>
            <wp:docPr id="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B</w:t>
      </w:r>
    </w:p>
    <w:p w14:paraId="77E4F3B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1EABC55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程序初始 a=1, s=0。循环中每次 s 加1（计数），a 减2，直到 a == n 时停止。输出 s=2 表示循环执行了2次：</w:t>
      </w:r>
    </w:p>
    <w:p w14:paraId="41ED3752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第一次：s=1, a=1-2=-1</w:t>
      </w:r>
    </w:p>
    <w:p w14:paraId="18475930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第二次：s=2, a=-1-2=-3</w:t>
      </w:r>
    </w:p>
    <w:p w14:paraId="579417A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循环条件 a != n，当 n=-3 时，第二次后 a=-3，等于 n，循环停止，输出 s=2。因此输入 n=-3，选项B正确。</w:t>
      </w:r>
    </w:p>
    <w:p w14:paraId="13C27D48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第17题 【2010年第23题】</w:t>
      </w:r>
    </w:p>
    <w:p w14:paraId="795325D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第一行输入：91 2 20，第二行输入 77，以下程序的输出结果是？</w:t>
      </w:r>
    </w:p>
    <w:p w14:paraId="2FF155E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765FD1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CA6F36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swap(int &amp; a, int &amp; b)</w:t>
      </w:r>
    </w:p>
    <w:p w14:paraId="7BC2235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87AB0D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t;</w:t>
      </w:r>
    </w:p>
    <w:p w14:paraId="58D076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 = a;</w:t>
      </w:r>
    </w:p>
    <w:p w14:paraId="41DEEA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 = b;</w:t>
      </w:r>
    </w:p>
    <w:p w14:paraId="192E9DB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 = t;</w:t>
      </w:r>
    </w:p>
    <w:p w14:paraId="3B3E6C7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76A2B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</w:t>
      </w:r>
    </w:p>
    <w:p w14:paraId="1306A6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F577D0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a1, a2, a3, x;</w:t>
      </w:r>
    </w:p>
    <w:p w14:paraId="04EF00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BB9B9B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cin&gt;&gt;a1&gt;&gt;a2&gt;&gt;a3;</w:t>
      </w:r>
    </w:p>
    <w:p w14:paraId="2EE7462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(a1 &gt; a2)</w:t>
      </w:r>
    </w:p>
    <w:p w14:paraId="26ED442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swap(a1, a2);</w:t>
      </w:r>
    </w:p>
    <w:p w14:paraId="5F0EBF7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(a2 &gt; a3)</w:t>
      </w:r>
    </w:p>
    <w:p w14:paraId="4373D26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swap(a2, a3);</w:t>
      </w:r>
    </w:p>
    <w:p w14:paraId="0DA129B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(a1 &gt; a2)</w:t>
      </w:r>
    </w:p>
    <w:p w14:paraId="3A29568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swap(a1, a2);</w:t>
      </w:r>
    </w:p>
    <w:p w14:paraId="6B2B25D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A6162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cin&gt;&gt;x;</w:t>
      </w:r>
    </w:p>
    <w:p w14:paraId="3414D7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(x &lt; a2)</w:t>
      </w:r>
    </w:p>
    <w:p w14:paraId="7CE4FBD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(x &lt; a1)</w:t>
      </w:r>
    </w:p>
    <w:p w14:paraId="29CAB5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cout&lt;&lt;x&lt;&lt;' '&lt;&lt;a1&lt;&lt;' '&lt;&lt;a2&lt;&lt;' '&lt;&lt;a3&lt;&lt;endl;</w:t>
      </w:r>
    </w:p>
    <w:p w14:paraId="2FABDB3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 w14:paraId="5AE82C6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cout&lt;&lt;a1&lt;&lt;' '&lt;&lt;x&lt;&lt;' '&lt;&lt;a2&lt;&lt;' '&lt;&lt;a3&lt;&lt;endl;</w:t>
      </w:r>
    </w:p>
    <w:p w14:paraId="1B121C8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</w:t>
      </w:r>
    </w:p>
    <w:p w14:paraId="5AFF61A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(x &lt; a3)</w:t>
      </w:r>
    </w:p>
    <w:p w14:paraId="4ABDAD9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cout&lt;&lt;a1&lt;&lt;' '&lt;&lt;a2&lt;&lt;' '&lt;&lt;x&lt;&lt;' '&lt;&lt;a3&lt;&lt;endl;</w:t>
      </w:r>
    </w:p>
    <w:p w14:paraId="5CC1E0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</w:t>
      </w:r>
    </w:p>
    <w:p w14:paraId="71F89CF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cout&lt;&lt;a1&lt;&lt;' '&lt;&lt;a2&lt;&lt;' '&lt;&lt;a3&lt;&lt;' '&lt;&lt;x&lt;&lt;endl;    </w:t>
      </w:r>
    </w:p>
    <w:p w14:paraId="031BE0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4780A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A59A3C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A) 2 20 77 91</w:t>
      </w:r>
    </w:p>
    <w:p w14:paraId="1DD0C59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B) 2 77 20 91</w:t>
      </w:r>
    </w:p>
    <w:p w14:paraId="2A7B5E4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C) 77 2 20 91</w:t>
      </w:r>
    </w:p>
    <w:p w14:paraId="0E73B0F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D) 2 20 91 77</w:t>
      </w:r>
    </w:p>
    <w:p w14:paraId="1BBF854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7A8D7456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2409FDE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程序先对输入的三个数排序，然后根据第四个数 x 插入到已排序序列中。</w:t>
      </w:r>
    </w:p>
    <w:p w14:paraId="01019564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3875405</wp:posOffset>
            </wp:positionH>
            <wp:positionV relativeFrom="paragraph">
              <wp:posOffset>262890</wp:posOffset>
            </wp:positionV>
            <wp:extent cx="1085850" cy="600075"/>
            <wp:effectExtent l="0" t="0" r="0" b="0"/>
            <wp:wrapNone/>
            <wp:docPr id="4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第一行输入 91 2 20：经过三个 if 和 swap 后，排序为 a1=2, a2=20, a3=91。</w:t>
      </w:r>
    </w:p>
    <w:p w14:paraId="6EBDDE8B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第二行输入 x=77：</w:t>
      </w:r>
    </w:p>
    <w:p w14:paraId="4845504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 x &lt; a2（77 &lt; 20？假），进入 else 分支。</w:t>
      </w:r>
    </w:p>
    <w:p w14:paraId="5EAC9A4A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 x &lt; a3（77 &lt; 91？真），输出 a1 a2 x a3，即 2 20 77 91。</w:t>
      </w:r>
    </w:p>
    <w:p w14:paraId="7C3BC1A3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因此选项A正确。其他选项错误，如B和C顺序混乱，D未正确插入。</w:t>
      </w:r>
    </w:p>
    <w:p w14:paraId="6330D885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第18题 【2007年第13题】</w:t>
      </w:r>
    </w:p>
    <w:p w14:paraId="451C63B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一个无法靠自身的控制终止的循环</w:t>
      </w:r>
      <w:r>
        <w:rPr>
          <w:rFonts w:hint="eastAsia" w:cs="微软雅黑"/>
          <w:lang w:val="en-US" w:eastAsia="zh-CN"/>
        </w:rPr>
        <w:t>称</w:t>
      </w:r>
      <w:r>
        <w:rPr>
          <w:rFonts w:hint="eastAsia" w:ascii="微软雅黑" w:hAnsi="微软雅黑" w:eastAsia="微软雅黑" w:cs="微软雅黑"/>
          <w:lang w:val="en-US" w:eastAsia="zh-CN"/>
        </w:rPr>
        <w:t>为“死循环”，例如，在 C++ 语言程序中，语句 while(1) printf("*"); 就是一个死循环，运行时它将无休止地打印 * 号。下面关于死循环的说法中，只有（ ）是正确的。</w:t>
      </w:r>
    </w:p>
    <w:p w14:paraId="0D5C316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A. 不存在一种算法，对任何一个程序及相应的输入数据，都可以判断是否会出现死循环，因而，任何编译系统都不做死循环检查</w:t>
      </w:r>
    </w:p>
    <w:p w14:paraId="2E79C1F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B. 有些编译系统可以检测出死循环</w:t>
      </w:r>
    </w:p>
    <w:p w14:paraId="4263AC5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C. 死循环属于语法错误，既然编译系统能检查各种语法错误，当然也应该能检查出死循环</w:t>
      </w:r>
    </w:p>
    <w:p w14:paraId="1E1647D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D. 死循环与多进程中出现的“死锁”差不多，而死锁是可以检测的，因而，死循环也可以检测的</w:t>
      </w:r>
    </w:p>
    <w:p w14:paraId="09B64BA7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答案： A</w:t>
      </w:r>
    </w:p>
    <w:p w14:paraId="34CAA6FE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解析：</w:t>
      </w:r>
    </w:p>
    <w:p w14:paraId="0C77FAFD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死循环是运行时行为，不属于语法错误（选项C错误）。根据计算理论（停机问题），不存在通用算法能检测所有程序的死循环（选项A正确）。编译系统通常检测语法错误，但无法检测所有死循环（选项B错误）。死锁是多进程资源竞争问题，可检测，但死循环是单进程控制流问题，与之不同（选项D错误）。因此A是正确说法。</w:t>
      </w:r>
    </w:p>
    <w:p w14:paraId="2594FACF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第19题【2020年第19题】（质因数分解）</w:t>
      </w:r>
    </w:p>
    <w:p w14:paraId="41158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（质因数分解）给出正整数 n，请输出将 n 质因数分解的结果，结果从小到大输出。</w:t>
      </w:r>
    </w:p>
    <w:p w14:paraId="63811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例如：输入 n=120，程序应该输出 2 2 2 3 5，表示：120=2×2×2×3×5。输入保证 2≤n≤10^9。</w:t>
      </w:r>
    </w:p>
    <w:p w14:paraId="7C791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提示：先从小到大枚举变量 i，然后用 i 不停试除 n 来寻找所有的质因子。</w:t>
      </w:r>
    </w:p>
    <w:p w14:paraId="13DDE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试补全程序。</w:t>
      </w:r>
    </w:p>
    <w:p w14:paraId="28C4538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&lt;cstdio&gt;</w:t>
      </w:r>
    </w:p>
    <w:p w14:paraId="378811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6A1C4A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n, i;</w:t>
      </w:r>
    </w:p>
    <w:p w14:paraId="65C1BB3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18D17C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scanf("%d", &amp;n);</w:t>
      </w:r>
    </w:p>
    <w:p w14:paraId="7E637FA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【①】; 【②】 &lt;= n; i++) {   // </w:t>
      </w:r>
    </w:p>
    <w:p w14:paraId="65FDFC1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【③】 {          // </w:t>
      </w:r>
    </w:p>
    <w:p w14:paraId="0F2A959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printf("%d ", i);</w:t>
      </w:r>
    </w:p>
    <w:p w14:paraId="6806D93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 = n / i;               // </w:t>
      </w:r>
    </w:p>
    <w:p w14:paraId="26832E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9903A1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A97BA0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(【④】)                       // </w:t>
      </w:r>
    </w:p>
    <w:p w14:paraId="78DA1E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printf("%d ", 【⑤】);            // </w:t>
      </w:r>
    </w:p>
    <w:p w14:paraId="268C9C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3D9CD82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F974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选择题：</w:t>
      </w:r>
    </w:p>
    <w:p w14:paraId="29686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①处应填（ ）</w:t>
      </w:r>
    </w:p>
    <w:p w14:paraId="05417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</w:t>
      </w:r>
    </w:p>
    <w:p w14:paraId="6972D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n-1</w:t>
      </w:r>
    </w:p>
    <w:p w14:paraId="020DE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2</w:t>
      </w:r>
    </w:p>
    <w:p w14:paraId="5A0E2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0</w:t>
      </w:r>
    </w:p>
    <w:p w14:paraId="717FB70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54E536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质因数分解需从最小质数2开始枚举，因此i初始值为2。</w:t>
      </w:r>
    </w:p>
    <w:p w14:paraId="464F2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②处应填（ ）</w:t>
      </w:r>
    </w:p>
    <w:p w14:paraId="75E27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n/i</w:t>
      </w:r>
    </w:p>
    <w:p w14:paraId="0BE65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n/(i*i)</w:t>
      </w:r>
    </w:p>
    <w:p w14:paraId="195A1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i*i</w:t>
      </w:r>
    </w:p>
    <w:p w14:paraId="17ED8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i*i*i</w:t>
      </w:r>
    </w:p>
    <w:p w14:paraId="70FD822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01BDD9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循环条件 i*i &lt;= n 确保只枚举到√n，避免无效枚举。</w:t>
      </w:r>
    </w:p>
    <w:p w14:paraId="12B25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③处应填（ ）</w:t>
      </w:r>
    </w:p>
    <w:p w14:paraId="3F752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if(n%i==0)</w:t>
      </w:r>
    </w:p>
    <w:p w14:paraId="5E758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if(i*i&lt;=n)</w:t>
      </w:r>
    </w:p>
    <w:p w14:paraId="0C1F7E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while(n%i==0)</w:t>
      </w:r>
    </w:p>
    <w:p w14:paraId="790A4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while(i*i&lt;=n)</w:t>
      </w:r>
    </w:p>
    <w:p w14:paraId="06E7D46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2CAAE5E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while 循环用于连续用相同质因数试除（如120需连续除3次2）。</w:t>
      </w:r>
    </w:p>
    <w:p w14:paraId="451BA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④处应填（ ）</w:t>
      </w:r>
    </w:p>
    <w:p w14:paraId="1168E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n&gt;1</w:t>
      </w:r>
    </w:p>
    <w:p w14:paraId="25B8D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n&lt;=1</w:t>
      </w:r>
    </w:p>
    <w:p w14:paraId="12688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i&lt;n/i</w:t>
      </w:r>
    </w:p>
    <w:p w14:paraId="7E33D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i+i&lt;=n</w:t>
      </w:r>
    </w:p>
    <w:p w14:paraId="630EC11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</w:t>
      </w:r>
    </w:p>
    <w:p w14:paraId="18BC2F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循环结束后，若n&gt;1说明剩余n是质因数（如7分解后剩余7）。</w:t>
      </w:r>
    </w:p>
    <w:p w14:paraId="1FF21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⑤处应填（ ）</w:t>
      </w:r>
    </w:p>
    <w:p w14:paraId="419F39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2</w:t>
      </w:r>
    </w:p>
    <w:p w14:paraId="696B9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n/i</w:t>
      </w:r>
    </w:p>
    <w:p w14:paraId="7CB28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n</w:t>
      </w:r>
    </w:p>
    <w:p w14:paraId="5D132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</w:t>
      </w:r>
    </w:p>
    <w:p w14:paraId="473353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1D917E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直接输出剩余的质因数n（如输入11时输出11）。</w:t>
      </w:r>
    </w:p>
    <w:p w14:paraId="31F283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360F3C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3493770</wp:posOffset>
            </wp:positionH>
            <wp:positionV relativeFrom="paragraph">
              <wp:posOffset>16510</wp:posOffset>
            </wp:positionV>
            <wp:extent cx="952500" cy="409575"/>
            <wp:effectExtent l="0" t="0" r="0" b="0"/>
            <wp:wrapNone/>
            <wp:docPr id="4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&lt;cstdio&gt;</w:t>
      </w:r>
    </w:p>
    <w:p w14:paraId="760B617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40D41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3066415</wp:posOffset>
            </wp:positionH>
            <wp:positionV relativeFrom="paragraph">
              <wp:posOffset>26035</wp:posOffset>
            </wp:positionV>
            <wp:extent cx="2006600" cy="3993515"/>
            <wp:effectExtent l="0" t="0" r="3175" b="6985"/>
            <wp:wrapNone/>
            <wp:docPr id="50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rcRect l="7243" t="28558" r="48578" b="4951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993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int n, i;</w:t>
      </w:r>
    </w:p>
    <w:p w14:paraId="0B998DF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87FCE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scanf("%d", &amp;n);</w:t>
      </w:r>
    </w:p>
    <w:p w14:paraId="6C912E7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for(i = 2; i * i &lt;=n; i ++){</w:t>
      </w:r>
    </w:p>
    <w:p w14:paraId="222BCC7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while(n % i == 0){</w:t>
      </w:r>
    </w:p>
    <w:p w14:paraId="4E05CF2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printf("%d ", i);</w:t>
      </w:r>
    </w:p>
    <w:p w14:paraId="7744099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n = n / i;</w:t>
      </w:r>
    </w:p>
    <w:p w14:paraId="2E4CD13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03204D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3C2AA8C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if(n &gt; 1)</w:t>
      </w:r>
    </w:p>
    <w:p w14:paraId="6DDE550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printf("%d ", n);</w:t>
      </w:r>
    </w:p>
    <w:p w14:paraId="6696E40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0;</w:t>
      </w:r>
    </w:p>
    <w:p w14:paraId="1CEF7F85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501E80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第20题【2022年第 19 题】（枚举因数）</w:t>
      </w:r>
    </w:p>
    <w:p w14:paraId="24831B3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&lt;bits/stdc++.h&gt;</w:t>
      </w:r>
    </w:p>
    <w:p w14:paraId="3DBB65C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573876C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7E8870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n;</w:t>
      </w:r>
    </w:p>
    <w:p w14:paraId="1F6BC5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cin &gt;&gt; n;</w:t>
      </w:r>
    </w:p>
    <w:p w14:paraId="369A54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vector&lt;int&gt; fac;</w:t>
      </w:r>
    </w:p>
    <w:p w14:paraId="29B231A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fac.reserve((int)ceil(sqrt(n)));</w:t>
      </w:r>
    </w:p>
    <w:p w14:paraId="7066E85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i;</w:t>
      </w:r>
    </w:p>
    <w:p w14:paraId="6C3E05B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1; i * i &lt; n; ++i) {</w:t>
      </w:r>
    </w:p>
    <w:p w14:paraId="269DB4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(【①】) {   // </w:t>
      </w:r>
    </w:p>
    <w:p w14:paraId="10E7026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fac.push_back(i);</w:t>
      </w:r>
    </w:p>
    <w:p w14:paraId="4BF093B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5520DA1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023509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k = 0; k &lt; fac.size(); ++k) {</w:t>
      </w:r>
    </w:p>
    <w:p w14:paraId="0E8153C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【②】&lt;&lt; " ";   // </w:t>
      </w:r>
    </w:p>
    <w:p w14:paraId="2A17B71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1BC876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【③】) {            // </w:t>
      </w:r>
    </w:p>
    <w:p w14:paraId="2360E74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&lt;&lt;【④】 &lt;&lt; " ";        // </w:t>
      </w:r>
    </w:p>
    <w:p w14:paraId="3FA0140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17BC2D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k = fac.size() - 1; k &gt;= 0; --k) {</w:t>
      </w:r>
    </w:p>
    <w:p w14:paraId="6A32D84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cout &lt;&lt; ⑤ &lt;&lt; " ";   // </w:t>
      </w:r>
    </w:p>
    <w:p w14:paraId="78BE0FB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8DD3885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6C0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选择题：</w:t>
      </w:r>
    </w:p>
    <w:p w14:paraId="3CE99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①处应填（ ）</w:t>
      </w:r>
    </w:p>
    <w:p w14:paraId="4AE18E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 % i == 0</w:t>
      </w:r>
    </w:p>
    <w:p w14:paraId="08A5C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 % i == 1</w:t>
      </w:r>
    </w:p>
    <w:p w14:paraId="66BE3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n % (i-1) == 0</w:t>
      </w:r>
    </w:p>
    <w:p w14:paraId="65866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n % (i-1) == 1</w:t>
      </w:r>
    </w:p>
    <w:p w14:paraId="57734E7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</w:t>
      </w:r>
    </w:p>
    <w:p w14:paraId="32075A4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判断i是否为n的因数需满足 n % i == 0。</w:t>
      </w:r>
    </w:p>
    <w:p w14:paraId="6EB48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②处应填（ ）</w:t>
      </w:r>
    </w:p>
    <w:p w14:paraId="40236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 / fac[k]</w:t>
      </w:r>
    </w:p>
    <w:p w14:paraId="3B7EA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fac[k]</w:t>
      </w:r>
    </w:p>
    <w:p w14:paraId="47A75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fac[k]-1</w:t>
      </w:r>
    </w:p>
    <w:p w14:paraId="48551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n / (fac[k]-1)</w:t>
      </w:r>
    </w:p>
    <w:p w14:paraId="4A9B5D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B</w:t>
      </w:r>
    </w:p>
    <w:p w14:paraId="17CB06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第一轮输出小于√n的因数，直接输出fac[k]。</w:t>
      </w:r>
    </w:p>
    <w:p w14:paraId="07B12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③处应填（ ）</w:t>
      </w:r>
    </w:p>
    <w:p w14:paraId="6BE5B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(i-1)*(i-1)==n</w:t>
      </w:r>
    </w:p>
    <w:p w14:paraId="2CB40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(i-1)*i==n</w:t>
      </w:r>
    </w:p>
    <w:p w14:paraId="1000F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i*i==n</w:t>
      </w:r>
    </w:p>
    <w:p w14:paraId="21333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i*(i-1)==n</w:t>
      </w:r>
    </w:p>
    <w:p w14:paraId="49EC0DC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C</w:t>
      </w:r>
    </w:p>
    <w:p w14:paraId="5A9410D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检查n是否为平方数，条件是 i*i == n（如36中i=6）。</w:t>
      </w:r>
    </w:p>
    <w:p w14:paraId="55A14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④处应填（ ）</w:t>
      </w:r>
    </w:p>
    <w:p w14:paraId="64A9C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n-i</w:t>
      </w:r>
    </w:p>
    <w:p w14:paraId="097CA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n-i+1</w:t>
      </w:r>
    </w:p>
    <w:p w14:paraId="3314D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i-1</w:t>
      </w:r>
    </w:p>
    <w:p w14:paraId="3360D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i</w:t>
      </w:r>
    </w:p>
    <w:p w14:paraId="1DEAB1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D</w:t>
      </w:r>
    </w:p>
    <w:p w14:paraId="00B90B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若n是平方数，输出平方根i（如36输出6）。</w:t>
      </w:r>
    </w:p>
    <w:p w14:paraId="51734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⑤处应填（ ）</w:t>
      </w:r>
    </w:p>
    <w:p w14:paraId="1C33A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n / fac[k]</w:t>
      </w:r>
    </w:p>
    <w:p w14:paraId="1D856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fac[k]</w:t>
      </w:r>
    </w:p>
    <w:p w14:paraId="77A55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fac[k]-1</w:t>
      </w:r>
    </w:p>
    <w:p w14:paraId="0458E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n / (fac[k]-1)</w:t>
      </w:r>
    </w:p>
    <w:p w14:paraId="5C4DF36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 A</w:t>
      </w:r>
    </w:p>
    <w:p w14:paraId="0C7DE70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解析： 逆序输出大于√n的因数，即 n/fac[k]（如12的因数3对应4）。</w:t>
      </w:r>
    </w:p>
    <w:p w14:paraId="1A5E214F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完整版程序</w:t>
      </w:r>
    </w:p>
    <w:p w14:paraId="02C3435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2738755</wp:posOffset>
            </wp:positionH>
            <wp:positionV relativeFrom="paragraph">
              <wp:posOffset>40005</wp:posOffset>
            </wp:positionV>
            <wp:extent cx="2038350" cy="447675"/>
            <wp:effectExtent l="0" t="0" r="0" b="0"/>
            <wp:wrapNone/>
            <wp:docPr id="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#include &lt;bits/stdc++.h&gt;</w:t>
      </w:r>
    </w:p>
    <w:p w14:paraId="235DF7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2A67ECA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45AF9CC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n;</w:t>
      </w:r>
    </w:p>
    <w:p w14:paraId="400FEFB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cin &gt;&gt; n;</w:t>
      </w:r>
    </w:p>
    <w:p w14:paraId="47A2502F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2653665</wp:posOffset>
            </wp:positionH>
            <wp:positionV relativeFrom="paragraph">
              <wp:posOffset>11430</wp:posOffset>
            </wp:positionV>
            <wp:extent cx="2482850" cy="1762125"/>
            <wp:effectExtent l="0" t="0" r="3175" b="0"/>
            <wp:wrapNone/>
            <wp:docPr id="5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vector&lt;int&gt; fac;</w:t>
      </w:r>
    </w:p>
    <w:p w14:paraId="0E1FE13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fac.reserve((int)ceil(sqrt(n)));</w:t>
      </w:r>
    </w:p>
    <w:p w14:paraId="4A086AA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 w14:paraId="2EBB21F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 = 1; i * i &lt; n; ++i) {</w:t>
      </w:r>
    </w:p>
    <w:p w14:paraId="7E781E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if ( n % i == 0) {   // </w:t>
      </w:r>
    </w:p>
    <w:p w14:paraId="5BDD342D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fac.push_back(i);</w:t>
      </w:r>
    </w:p>
    <w:p w14:paraId="4F39909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78A1FA8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0CD600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k = 0; k &lt; fac.size(); ++k) {</w:t>
      </w:r>
    </w:p>
    <w:p w14:paraId="2F973CA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3101340</wp:posOffset>
            </wp:positionH>
            <wp:positionV relativeFrom="paragraph">
              <wp:posOffset>56515</wp:posOffset>
            </wp:positionV>
            <wp:extent cx="1771015" cy="1782445"/>
            <wp:effectExtent l="0" t="0" r="635" b="8255"/>
            <wp:wrapNone/>
            <wp:docPr id="5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1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l="28238" t="19005" r="29876" b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8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cout &lt;&lt; fac[k]&lt;&lt; " ";   // </w:t>
      </w:r>
    </w:p>
    <w:p w14:paraId="097C9CC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2206FC0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if (i*i==n) {            // </w:t>
      </w:r>
    </w:p>
    <w:p w14:paraId="709ECE4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cout &lt;&lt; i&lt;&lt; " ";        // </w:t>
      </w:r>
    </w:p>
    <w:p w14:paraId="012937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DBB25E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 (int k = fac.size() - 1; k &gt;= 0; --k) {</w:t>
      </w:r>
    </w:p>
    <w:p w14:paraId="5B4C714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cout &lt;&lt; n / fac[k]&lt;&lt; " ";   // </w:t>
      </w:r>
    </w:p>
    <w:p w14:paraId="690BB276">
      <w:pPr>
        <w:pStyle w:val="139"/>
        <w:shd w:val="clear" w:color="auto" w:fill="FEF8F4" w:themeFill="accent2" w:themeFillTint="0D"/>
        <w:bidi w:val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DB4E4554"/>
    <w:multiLevelType w:val="singleLevel"/>
    <w:tmpl w:val="DB4E4554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E4924C8F"/>
    <w:multiLevelType w:val="singleLevel"/>
    <w:tmpl w:val="E4924C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8E5E9CA"/>
    <w:multiLevelType w:val="singleLevel"/>
    <w:tmpl w:val="E8E5E9CA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23D145A8"/>
    <w:multiLevelType w:val="singleLevel"/>
    <w:tmpl w:val="23D145A8"/>
    <w:lvl w:ilvl="0" w:tentative="0">
      <w:start w:val="7"/>
      <w:numFmt w:val="decimal"/>
      <w:suff w:val="nothing"/>
      <w:lvlText w:val="（%1）"/>
      <w:lvlJc w:val="left"/>
    </w:lvl>
  </w:abstractNum>
  <w:abstractNum w:abstractNumId="15">
    <w:nsid w:val="3931B793"/>
    <w:multiLevelType w:val="singleLevel"/>
    <w:tmpl w:val="3931B7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615FEA29"/>
    <w:multiLevelType w:val="multilevel"/>
    <w:tmpl w:val="615FEA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6568A2B9"/>
    <w:multiLevelType w:val="singleLevel"/>
    <w:tmpl w:val="6568A2B9"/>
    <w:lvl w:ilvl="0" w:tentative="0">
      <w:start w:val="1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2"/>
  </w:num>
  <w:num w:numId="5">
    <w:abstractNumId w:val="13"/>
  </w:num>
  <w:num w:numId="6">
    <w:abstractNumId w:val="10"/>
  </w:num>
  <w:num w:numId="7">
    <w:abstractNumId w:val="6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15"/>
  </w:num>
  <w:num w:numId="13">
    <w:abstractNumId w:val="17"/>
  </w:num>
  <w:num w:numId="14">
    <w:abstractNumId w:val="3"/>
  </w:num>
  <w:num w:numId="15">
    <w:abstractNumId w:val="14"/>
  </w:num>
  <w:num w:numId="16">
    <w:abstractNumId w:val="16"/>
  </w:num>
  <w:num w:numId="17">
    <w:abstractNumId w:val="1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416146"/>
    <w:rsid w:val="00652249"/>
    <w:rsid w:val="00891237"/>
    <w:rsid w:val="00DE17F4"/>
    <w:rsid w:val="01366850"/>
    <w:rsid w:val="01384610"/>
    <w:rsid w:val="036F2FCB"/>
    <w:rsid w:val="037E7BF8"/>
    <w:rsid w:val="03E60DF3"/>
    <w:rsid w:val="03FC0C17"/>
    <w:rsid w:val="04282322"/>
    <w:rsid w:val="0432384E"/>
    <w:rsid w:val="059B10DE"/>
    <w:rsid w:val="063533F0"/>
    <w:rsid w:val="069C5ADC"/>
    <w:rsid w:val="069F3BC7"/>
    <w:rsid w:val="06E36C4C"/>
    <w:rsid w:val="070551FA"/>
    <w:rsid w:val="078815BB"/>
    <w:rsid w:val="07B73F0B"/>
    <w:rsid w:val="082156D3"/>
    <w:rsid w:val="082A3964"/>
    <w:rsid w:val="08645315"/>
    <w:rsid w:val="08C425B0"/>
    <w:rsid w:val="0BEB62B4"/>
    <w:rsid w:val="0C1D39FE"/>
    <w:rsid w:val="0C2F0D84"/>
    <w:rsid w:val="0CC00454"/>
    <w:rsid w:val="0DBA4F1C"/>
    <w:rsid w:val="0FA91766"/>
    <w:rsid w:val="106F460A"/>
    <w:rsid w:val="11567578"/>
    <w:rsid w:val="124F4E89"/>
    <w:rsid w:val="129E5DA4"/>
    <w:rsid w:val="13C734FA"/>
    <w:rsid w:val="14022FE1"/>
    <w:rsid w:val="14097A67"/>
    <w:rsid w:val="156404B5"/>
    <w:rsid w:val="15836462"/>
    <w:rsid w:val="16AE750E"/>
    <w:rsid w:val="17136D58"/>
    <w:rsid w:val="1761434E"/>
    <w:rsid w:val="187F6C09"/>
    <w:rsid w:val="18E92A80"/>
    <w:rsid w:val="19E13E11"/>
    <w:rsid w:val="1A9B1BB6"/>
    <w:rsid w:val="1B2A3853"/>
    <w:rsid w:val="1C342E22"/>
    <w:rsid w:val="1C3770CF"/>
    <w:rsid w:val="1CC731FB"/>
    <w:rsid w:val="1D0F4673"/>
    <w:rsid w:val="1D6628F1"/>
    <w:rsid w:val="1D6F3F15"/>
    <w:rsid w:val="1D836658"/>
    <w:rsid w:val="1DAA6C81"/>
    <w:rsid w:val="1E4D3858"/>
    <w:rsid w:val="1E7B7701"/>
    <w:rsid w:val="1E863E28"/>
    <w:rsid w:val="1EDA4309"/>
    <w:rsid w:val="1F272182"/>
    <w:rsid w:val="20454617"/>
    <w:rsid w:val="206B20E3"/>
    <w:rsid w:val="212C6AA0"/>
    <w:rsid w:val="21A8375B"/>
    <w:rsid w:val="21EA7F94"/>
    <w:rsid w:val="2216229A"/>
    <w:rsid w:val="227F5C03"/>
    <w:rsid w:val="249C06AD"/>
    <w:rsid w:val="24EE2E09"/>
    <w:rsid w:val="252272FA"/>
    <w:rsid w:val="25733DFD"/>
    <w:rsid w:val="2579662C"/>
    <w:rsid w:val="25CC68E6"/>
    <w:rsid w:val="261D6829"/>
    <w:rsid w:val="274428CC"/>
    <w:rsid w:val="27AB12E4"/>
    <w:rsid w:val="2818529E"/>
    <w:rsid w:val="2A5E2D0A"/>
    <w:rsid w:val="2ACD2201"/>
    <w:rsid w:val="2B5E542C"/>
    <w:rsid w:val="2BF973AC"/>
    <w:rsid w:val="2C6A114E"/>
    <w:rsid w:val="2DC70F0F"/>
    <w:rsid w:val="2E060B81"/>
    <w:rsid w:val="2F5569E7"/>
    <w:rsid w:val="30277D4D"/>
    <w:rsid w:val="3064576C"/>
    <w:rsid w:val="3092632A"/>
    <w:rsid w:val="32095524"/>
    <w:rsid w:val="32A26E1B"/>
    <w:rsid w:val="32B15366"/>
    <w:rsid w:val="32DC7485"/>
    <w:rsid w:val="34CE0210"/>
    <w:rsid w:val="35D07CD5"/>
    <w:rsid w:val="37214515"/>
    <w:rsid w:val="3783455C"/>
    <w:rsid w:val="378A4ABB"/>
    <w:rsid w:val="386A39EE"/>
    <w:rsid w:val="387E0FDF"/>
    <w:rsid w:val="3A1E049C"/>
    <w:rsid w:val="3A4C0E2A"/>
    <w:rsid w:val="3AAE2F3D"/>
    <w:rsid w:val="3B1A41EB"/>
    <w:rsid w:val="3D382B4C"/>
    <w:rsid w:val="3E0179CF"/>
    <w:rsid w:val="3EE14075"/>
    <w:rsid w:val="3F710B1E"/>
    <w:rsid w:val="3FA1207E"/>
    <w:rsid w:val="411C3143"/>
    <w:rsid w:val="41457D7D"/>
    <w:rsid w:val="419741A5"/>
    <w:rsid w:val="42A11040"/>
    <w:rsid w:val="42FE5483"/>
    <w:rsid w:val="43F64334"/>
    <w:rsid w:val="450E5498"/>
    <w:rsid w:val="452A3B80"/>
    <w:rsid w:val="45930114"/>
    <w:rsid w:val="45DC388D"/>
    <w:rsid w:val="45E97311"/>
    <w:rsid w:val="49156DF5"/>
    <w:rsid w:val="49354B22"/>
    <w:rsid w:val="495C2442"/>
    <w:rsid w:val="4AF4268F"/>
    <w:rsid w:val="4BBA3C43"/>
    <w:rsid w:val="4C5E6628"/>
    <w:rsid w:val="4D9C1015"/>
    <w:rsid w:val="4F451432"/>
    <w:rsid w:val="4FA46BD3"/>
    <w:rsid w:val="50517773"/>
    <w:rsid w:val="51057641"/>
    <w:rsid w:val="518F7399"/>
    <w:rsid w:val="52FD3D0F"/>
    <w:rsid w:val="54B75204"/>
    <w:rsid w:val="55E94EE0"/>
    <w:rsid w:val="560531B2"/>
    <w:rsid w:val="56A06343"/>
    <w:rsid w:val="56C1236A"/>
    <w:rsid w:val="56CF5752"/>
    <w:rsid w:val="56F17635"/>
    <w:rsid w:val="57250B4B"/>
    <w:rsid w:val="5788321E"/>
    <w:rsid w:val="579F72BA"/>
    <w:rsid w:val="57EC7962"/>
    <w:rsid w:val="57EF0F49"/>
    <w:rsid w:val="582A2EE0"/>
    <w:rsid w:val="58563096"/>
    <w:rsid w:val="58C11A93"/>
    <w:rsid w:val="58CD7685"/>
    <w:rsid w:val="58D2023C"/>
    <w:rsid w:val="58E26D66"/>
    <w:rsid w:val="594714FF"/>
    <w:rsid w:val="598F3F74"/>
    <w:rsid w:val="5C221AFD"/>
    <w:rsid w:val="5C852F23"/>
    <w:rsid w:val="5D781707"/>
    <w:rsid w:val="5D80721C"/>
    <w:rsid w:val="5E892837"/>
    <w:rsid w:val="60734FC6"/>
    <w:rsid w:val="61BC3E9C"/>
    <w:rsid w:val="624F2970"/>
    <w:rsid w:val="630F0A79"/>
    <w:rsid w:val="63A116D7"/>
    <w:rsid w:val="63B432BC"/>
    <w:rsid w:val="63DF40B8"/>
    <w:rsid w:val="640A20C5"/>
    <w:rsid w:val="647E35B4"/>
    <w:rsid w:val="657019F8"/>
    <w:rsid w:val="65751E5B"/>
    <w:rsid w:val="66077EDA"/>
    <w:rsid w:val="66291CDA"/>
    <w:rsid w:val="662A4E23"/>
    <w:rsid w:val="681E6C63"/>
    <w:rsid w:val="685D5E1B"/>
    <w:rsid w:val="68C252E5"/>
    <w:rsid w:val="698142BA"/>
    <w:rsid w:val="6B6E5F1B"/>
    <w:rsid w:val="6C250316"/>
    <w:rsid w:val="6C5F30A6"/>
    <w:rsid w:val="6D625BD1"/>
    <w:rsid w:val="6D7D233F"/>
    <w:rsid w:val="6DE074B8"/>
    <w:rsid w:val="6E2B60A1"/>
    <w:rsid w:val="70883AC5"/>
    <w:rsid w:val="70C35E7E"/>
    <w:rsid w:val="71DE7E1D"/>
    <w:rsid w:val="727F518A"/>
    <w:rsid w:val="72AF1FB5"/>
    <w:rsid w:val="72D2682B"/>
    <w:rsid w:val="74E9016C"/>
    <w:rsid w:val="75143736"/>
    <w:rsid w:val="75566971"/>
    <w:rsid w:val="755E374E"/>
    <w:rsid w:val="757E62D9"/>
    <w:rsid w:val="761227F8"/>
    <w:rsid w:val="7620100C"/>
    <w:rsid w:val="76C5129D"/>
    <w:rsid w:val="772B3574"/>
    <w:rsid w:val="77571D33"/>
    <w:rsid w:val="776E3CEC"/>
    <w:rsid w:val="78663AFA"/>
    <w:rsid w:val="78B25122"/>
    <w:rsid w:val="79B07E25"/>
    <w:rsid w:val="7A167AEC"/>
    <w:rsid w:val="7B69417D"/>
    <w:rsid w:val="7B6C0643"/>
    <w:rsid w:val="7C605FFE"/>
    <w:rsid w:val="7D8F0964"/>
    <w:rsid w:val="7DD27C69"/>
    <w:rsid w:val="7DE92004"/>
    <w:rsid w:val="7E0B01EB"/>
    <w:rsid w:val="7EE61477"/>
    <w:rsid w:val="7F12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  <w:style w:type="character" w:customStyle="1" w:styleId="143">
    <w:name w:val="font31"/>
    <w:basedOn w:val="90"/>
    <w:qFormat/>
    <w:uiPriority w:val="0"/>
    <w:rPr>
      <w:rFonts w:hint="eastAsia" w:ascii="微软雅黑" w:hAnsi="微软雅黑" w:eastAsia="微软雅黑" w:cs="微软雅黑"/>
      <w:color w:val="40404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GIF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48</Pages>
  <Words>5251</Words>
  <Characters>9199</Characters>
  <Lines>11</Lines>
  <Paragraphs>3</Paragraphs>
  <TotalTime>63</TotalTime>
  <ScaleCrop>false</ScaleCrop>
  <LinksUpToDate>false</LinksUpToDate>
  <CharactersWithSpaces>12093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2026-02-06T15:12:02Z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CED73A098F244DB1BC7F9947115AA56B_13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