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D1631">
      <w:pPr>
        <w:pStyle w:val="3"/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函数与递归</w:t>
      </w:r>
    </w:p>
    <w:tbl>
      <w:tblPr>
        <w:tblStyle w:val="88"/>
        <w:tblpPr w:leftFromText="180" w:rightFromText="180" w:vertAnchor="text" w:horzAnchor="page" w:tblpX="1909" w:tblpY="603"/>
        <w:tblOverlap w:val="never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189"/>
        <w:gridCol w:w="1408"/>
        <w:gridCol w:w="1972"/>
      </w:tblGrid>
      <w:tr w14:paraId="54370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single" w:color="5B9BD5" w:sz="12" w:space="0"/>
              <w:left w:val="nil"/>
              <w:bottom w:val="single" w:color="5B9BD5" w:sz="4" w:space="0"/>
              <w:right w:val="nil"/>
              <w:tl2br w:val="nil"/>
            </w:tcBorders>
            <w:shd w:val="clear" w:color="auto" w:fill="9CC4E6"/>
            <w:vAlign w:val="center"/>
          </w:tcPr>
          <w:p w14:paraId="20EB72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结构类型</w:t>
            </w:r>
          </w:p>
        </w:tc>
        <w:tc>
          <w:tcPr>
            <w:tcW w:w="1871" w:type="pct"/>
            <w:tcBorders>
              <w:top w:val="single" w:color="5B9BD5" w:sz="12" w:space="0"/>
              <w:left w:val="nil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189406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重点考点</w:t>
            </w:r>
          </w:p>
        </w:tc>
        <w:tc>
          <w:tcPr>
            <w:tcW w:w="826" w:type="pct"/>
            <w:tcBorders>
              <w:top w:val="single" w:color="5B9BD5" w:sz="12" w:space="0"/>
              <w:left w:val="nil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1FC782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考察频率</w:t>
            </w:r>
          </w:p>
        </w:tc>
        <w:tc>
          <w:tcPr>
            <w:tcW w:w="1157" w:type="pct"/>
            <w:tcBorders>
              <w:top w:val="single" w:color="5B9BD5" w:sz="12" w:space="0"/>
              <w:left w:val="nil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338A72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难度</w:t>
            </w:r>
          </w:p>
        </w:tc>
      </w:tr>
      <w:tr w14:paraId="76D28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vMerge w:val="restart"/>
            <w:tcBorders>
              <w:top w:val="single" w:color="5B9BD5" w:sz="4" w:space="0"/>
              <w:left w:val="nil"/>
              <w:right w:val="nil"/>
            </w:tcBorders>
            <w:shd w:val="clear" w:color="auto" w:fill="9CC4E6"/>
            <w:vAlign w:val="center"/>
          </w:tcPr>
          <w:p w14:paraId="2C32DA9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数学递归</w:t>
            </w:r>
          </w:p>
        </w:tc>
        <w:tc>
          <w:tcPr>
            <w:tcW w:w="1871" w:type="pct"/>
            <w:tcBorders>
              <w:top w:val="single" w:color="5B9BD5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83C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欧几里得算法实现</w:t>
            </w:r>
          </w:p>
        </w:tc>
        <w:tc>
          <w:tcPr>
            <w:tcW w:w="826" w:type="pct"/>
            <w:tcBorders>
              <w:top w:val="single" w:color="5B9BD5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20E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35%</w:t>
            </w:r>
          </w:p>
        </w:tc>
        <w:tc>
          <w:tcPr>
            <w:tcW w:w="1157" w:type="pct"/>
            <w:tcBorders>
              <w:top w:val="single" w:color="5B9BD5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1B8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06277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vMerge w:val="continue"/>
            <w:tcBorders>
              <w:left w:val="nil"/>
              <w:right w:val="nil"/>
            </w:tcBorders>
            <w:shd w:val="clear" w:color="auto" w:fill="9CC4E6"/>
            <w:vAlign w:val="center"/>
          </w:tcPr>
          <w:p w14:paraId="40653263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263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组合数递归计算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F52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842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3FEC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vMerge w:val="continue"/>
            <w:tcBorders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21BF5B43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D65E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数列递归关系分析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99D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443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4685E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5F87E097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分治递归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359E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矩阵分形填充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3DD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627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52BC6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76E8A994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7EE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归并/快排递归框架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A6F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602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27D25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74C735A2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C67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子问题划分策略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66BD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CB3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7D9EC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1058C1A4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树形递归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4AA3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最优决策树构建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F89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7D5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25DD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098331D2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113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二叉树遍历应用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E86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A7B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7E22A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0A7F9C46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AB0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深度优先搜索框架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A45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0AE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6FACE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3044E5E7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递归优化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A91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记忆化搜索实现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0A2B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824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130CF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1A9E5866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C52F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尾递归优化策略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198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4A3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★★★★★</w:t>
            </w:r>
          </w:p>
        </w:tc>
      </w:tr>
      <w:tr w14:paraId="58A0E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1F4ED0EB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050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递归转迭代方法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1B51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B40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6B1C6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359E2F1B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特殊应用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A96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汉诺塔问题分析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4C2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223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5A89F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46C8882E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D2C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最大路径和计算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8F2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A85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10B6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51CBF1B1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CAFA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回溯算法实现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B2D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876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30E8C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52C4667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调试分析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4C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递归树展开验证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916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E21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3D943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9CC4E6"/>
            <w:vAlign w:val="center"/>
          </w:tcPr>
          <w:p w14:paraId="24D086C8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B400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栈溢出风险分析</w:t>
            </w:r>
          </w:p>
        </w:tc>
        <w:tc>
          <w:tcPr>
            <w:tcW w:w="8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9C9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2C5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35A62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4" w:type="pct"/>
            <w:tcBorders>
              <w:top w:val="nil"/>
              <w:left w:val="nil"/>
              <w:bottom w:val="single" w:color="5B9BD5" w:sz="12" w:space="0"/>
              <w:right w:val="nil"/>
            </w:tcBorders>
            <w:shd w:val="clear" w:color="auto" w:fill="9CC4E6"/>
            <w:vAlign w:val="center"/>
          </w:tcPr>
          <w:p w14:paraId="1067CE5A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1" w:type="pct"/>
            <w:tcBorders>
              <w:top w:val="nil"/>
              <w:left w:val="nil"/>
              <w:bottom w:val="single" w:color="5B9BD5" w:sz="12" w:space="0"/>
              <w:right w:val="nil"/>
            </w:tcBorders>
            <w:shd w:val="clear" w:color="auto" w:fill="FFFFFF"/>
            <w:vAlign w:val="center"/>
          </w:tcPr>
          <w:p w14:paraId="568DF8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边界条件处理</w:t>
            </w:r>
          </w:p>
        </w:tc>
        <w:tc>
          <w:tcPr>
            <w:tcW w:w="826" w:type="pct"/>
            <w:tcBorders>
              <w:top w:val="nil"/>
              <w:left w:val="nil"/>
              <w:bottom w:val="single" w:color="5B9BD5" w:sz="12" w:space="0"/>
              <w:right w:val="nil"/>
            </w:tcBorders>
            <w:shd w:val="clear" w:color="auto" w:fill="FFFFFF"/>
            <w:vAlign w:val="center"/>
          </w:tcPr>
          <w:p w14:paraId="4F6423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1157" w:type="pct"/>
            <w:tcBorders>
              <w:top w:val="nil"/>
              <w:left w:val="nil"/>
              <w:bottom w:val="single" w:color="5B9BD5" w:sz="12" w:space="0"/>
              <w:right w:val="nil"/>
            </w:tcBorders>
            <w:shd w:val="clear" w:color="auto" w:fill="FFFFFF"/>
            <w:vAlign w:val="center"/>
          </w:tcPr>
          <w:p w14:paraId="71244F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</w:tbl>
    <w:p w14:paraId="44E74AC6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考点分析</w:t>
      </w:r>
    </w:p>
    <w:p w14:paraId="3CBE05ED">
      <w:pPr>
        <w:rPr>
          <w:rFonts w:hint="eastAsia"/>
          <w:lang w:val="en-US" w:eastAsia="zh-CN"/>
        </w:rPr>
      </w:pPr>
    </w:p>
    <w:p w14:paraId="39F88236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</w:t>
      </w:r>
    </w:p>
    <w:p w14:paraId="077DFFC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2852420</wp:posOffset>
            </wp:positionH>
            <wp:positionV relativeFrom="paragraph">
              <wp:posOffset>-8255</wp:posOffset>
            </wp:positionV>
            <wp:extent cx="2364105" cy="2072005"/>
            <wp:effectExtent l="0" t="0" r="7620" b="4445"/>
            <wp:wrapNone/>
            <wp:docPr id="11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5545" t="2908" r="17044" b="2196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072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1、数学递归</w:t>
      </w:r>
    </w:p>
    <w:p w14:paraId="558B2FA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（1）欧几里得算法实现（35%，★★）</w:t>
      </w:r>
    </w:p>
    <w:p w14:paraId="16DE2A3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核心知识点：</w:t>
      </w:r>
    </w:p>
    <w:p w14:paraId="4006FCB3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gcd(a,b) = gcd(b,a%b)</w:t>
      </w:r>
      <w:r>
        <w:rPr>
          <w:rFonts w:hint="eastAsia"/>
          <w:lang w:val="en-US" w:eastAsia="zh-CN"/>
        </w:rPr>
        <w:t>的数学原理</w:t>
      </w:r>
    </w:p>
    <w:p w14:paraId="05C4413B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递归终止条件：b == 0时返回a</w:t>
      </w:r>
    </w:p>
    <w:p w14:paraId="04719BC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</w:p>
    <w:p w14:paraId="06BA5D01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必须保证a &gt;= b，否则自动交换（gcd(b,a%b)已隐含处理）</w:t>
      </w:r>
    </w:p>
    <w:p w14:paraId="4E0066B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C++公式：</w:t>
      </w:r>
    </w:p>
    <w:p w14:paraId="24F6BC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gcd(int a, int b) {</w:t>
      </w:r>
    </w:p>
    <w:p w14:paraId="3448E4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 ? gcd(b, a % b) : a;</w:t>
      </w:r>
    </w:p>
    <w:p w14:paraId="3F8E0F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8648BD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69B2FA01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229870</wp:posOffset>
            </wp:positionV>
            <wp:extent cx="2060575" cy="1434465"/>
            <wp:effectExtent l="0" t="0" r="6350" b="3810"/>
            <wp:wrapNone/>
            <wp:docPr id="11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43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未处理负数输入（应取绝对值）</w:t>
      </w:r>
    </w:p>
    <w:p w14:paraId="6342E812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混淆a%b和b%a的顺序</w:t>
      </w:r>
    </w:p>
    <w:p w14:paraId="16A92F2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（2）组合数递归计算（25%，★★★）</w:t>
      </w:r>
    </w:p>
    <w:p w14:paraId="339167AC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</w:p>
    <w:p w14:paraId="67F12E33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帕斯卡恒等式：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C(n,k) = C(n-1,k-1) + C(n-1,k)</w:t>
      </w:r>
    </w:p>
    <w:p w14:paraId="1BDF2B58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93345</wp:posOffset>
            </wp:positionV>
            <wp:extent cx="2221230" cy="2070100"/>
            <wp:effectExtent l="0" t="0" r="7620" b="6350"/>
            <wp:wrapNone/>
            <wp:docPr id="12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边界条件：k==0或k==n时返回1</w:t>
      </w:r>
    </w:p>
    <w:p w14:paraId="2FDC5DED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C++模板：</w:t>
      </w:r>
    </w:p>
    <w:p w14:paraId="59EE5FF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comb(int n, int k) {</w:t>
      </w:r>
    </w:p>
    <w:p w14:paraId="5BC6C3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(k == 0 || k == n) return 1;</w:t>
      </w:r>
    </w:p>
    <w:p w14:paraId="2B3D8C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comb(n-1, k-1) + comb(n-1, k);</w:t>
      </w:r>
    </w:p>
    <w:p w14:paraId="1C12B46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3DCEA9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高频优化：</w:t>
      </w:r>
    </w:p>
    <w:p w14:paraId="77324358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2710180</wp:posOffset>
            </wp:positionH>
            <wp:positionV relativeFrom="paragraph">
              <wp:posOffset>14605</wp:posOffset>
            </wp:positionV>
            <wp:extent cx="2639695" cy="2179320"/>
            <wp:effectExtent l="0" t="0" r="8255" b="1905"/>
            <wp:wrapNone/>
            <wp:docPr id="12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17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记忆化存储（使用二维数组缓存结果）</w:t>
      </w:r>
    </w:p>
    <w:p w14:paraId="6CC18BB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34F01C29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未处理k&gt;n的非法情况</w:t>
      </w:r>
    </w:p>
    <w:p w14:paraId="483D1231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重复计算导致指数级时间复杂度</w:t>
      </w:r>
    </w:p>
    <w:p w14:paraId="05EB8A2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（3）数列递归关系分析（20%，★★★★）</w:t>
      </w:r>
    </w:p>
    <w:p w14:paraId="20BFC04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典型问题：</w:t>
      </w:r>
    </w:p>
    <w:p w14:paraId="08BEABC9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斐波那契数列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f(n)=f(n-1)+f(n-2)</w:t>
      </w:r>
    </w:p>
    <w:p w14:paraId="7C48667B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变种如f(n)=f(n-2)-f(n-1)（2014真题）</w:t>
      </w:r>
    </w:p>
    <w:p w14:paraId="56183B0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</w:p>
    <w:p w14:paraId="33D71B11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2478405</wp:posOffset>
            </wp:positionH>
            <wp:positionV relativeFrom="paragraph">
              <wp:posOffset>272415</wp:posOffset>
            </wp:positionV>
            <wp:extent cx="3079750" cy="1618615"/>
            <wp:effectExtent l="0" t="0" r="6350" b="635"/>
            <wp:wrapNone/>
            <wp:docPr id="11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61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先写出数学递推式，再转换为递归终止条件</w:t>
      </w:r>
    </w:p>
    <w:p w14:paraId="75186A65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C++示例：</w:t>
      </w:r>
    </w:p>
    <w:p w14:paraId="4F640C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fib(int n) {</w:t>
      </w:r>
    </w:p>
    <w:p w14:paraId="5C8D0E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&lt;= 1) return n;</w:t>
      </w:r>
    </w:p>
    <w:p w14:paraId="6EA2086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fib(n-1) + fib(n-2);</w:t>
      </w:r>
    </w:p>
    <w:p w14:paraId="62781A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E4979E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1C582410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忽略负数项处理（如2014题中的交替减法）</w:t>
      </w:r>
    </w:p>
    <w:p w14:paraId="1FA91288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未发现可转化为数学公式（如斐波那契通项公式）</w:t>
      </w:r>
    </w:p>
    <w:p w14:paraId="5ACB8AD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2、分治递归</w:t>
      </w:r>
    </w:p>
    <w:p w14:paraId="34CF839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（1）矩阵分形填充（15%，★★★★）</w:t>
      </w:r>
    </w:p>
    <w:p w14:paraId="2F55B73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核心模式：</w:t>
      </w:r>
    </w:p>
    <w:p w14:paraId="0265E1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3621405</wp:posOffset>
            </wp:positionH>
            <wp:positionV relativeFrom="paragraph">
              <wp:posOffset>-79375</wp:posOffset>
            </wp:positionV>
            <wp:extent cx="1562100" cy="1352550"/>
            <wp:effectExtent l="0" t="0" r="0" b="0"/>
            <wp:wrapNone/>
            <wp:docPr id="1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void fill(int x, int y, int size, int type) {</w:t>
      </w:r>
    </w:p>
    <w:p w14:paraId="37F51A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(size == 1) { matrix[x][y] = type; return; }</w:t>
      </w:r>
    </w:p>
    <w:p w14:paraId="3477B5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half = size/2;</w:t>
      </w:r>
    </w:p>
    <w:p w14:paraId="06CB06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fill(x, y, half, type);             // 左上</w:t>
      </w:r>
    </w:p>
    <w:p w14:paraId="2FE358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fill(x, y+half, half, type);        // 右上</w:t>
      </w:r>
    </w:p>
    <w:p w14:paraId="481712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fill(x+half, y, half, type);        // 左下</w:t>
      </w:r>
    </w:p>
    <w:p w14:paraId="535408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fill(x+half, y+half, half, !type);  // 右下特殊处理</w:t>
      </w:r>
    </w:p>
    <w:p w14:paraId="7CF395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9089C5D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关键技巧：</w:t>
      </w:r>
    </w:p>
    <w:p w14:paraId="3B2DB63A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1&lt;&lt;(n-1)</w:t>
      </w:r>
      <w:r>
        <w:rPr>
          <w:rFonts w:hint="eastAsia"/>
          <w:lang w:val="en-US" w:eastAsia="zh-CN"/>
        </w:rPr>
        <w:t>计算分块大小</w:t>
      </w:r>
    </w:p>
    <w:p w14:paraId="2BFDFBB9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右下角通常需要取反（如2019真题）</w:t>
      </w:r>
    </w:p>
    <w:p w14:paraId="52F162B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（2）归并排序框架（30%，★★★）（了解）</w:t>
      </w:r>
    </w:p>
    <w:p w14:paraId="2DD77D0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黄金模板：</w:t>
      </w:r>
    </w:p>
    <w:p w14:paraId="390723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2464435</wp:posOffset>
            </wp:positionH>
            <wp:positionV relativeFrom="paragraph">
              <wp:posOffset>-132080</wp:posOffset>
            </wp:positionV>
            <wp:extent cx="2708910" cy="2136775"/>
            <wp:effectExtent l="0" t="0" r="5715" b="6350"/>
            <wp:wrapNone/>
            <wp:docPr id="116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13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void merge_sort(int l, int r) {</w:t>
      </w:r>
    </w:p>
    <w:p w14:paraId="3A09E9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(l &gt;= r) return;</w:t>
      </w:r>
    </w:p>
    <w:p w14:paraId="476615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mid = (l + r) &gt;&gt; 1;</w:t>
      </w:r>
    </w:p>
    <w:p w14:paraId="26163D72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merge_sort(l, mid);</w:t>
      </w:r>
    </w:p>
    <w:p w14:paraId="4155D0F3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merge_sort(mid+1, r);</w:t>
      </w:r>
    </w:p>
    <w:p w14:paraId="6394AE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合并两个有序数组</w:t>
      </w:r>
    </w:p>
    <w:p w14:paraId="1CE89B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l, j = mid + 1, k = 0;</w:t>
      </w:r>
    </w:p>
    <w:p w14:paraId="1AA63E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(i &lt;= mid &amp;&amp; j &lt;= r)</w:t>
      </w:r>
    </w:p>
    <w:p w14:paraId="744307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tmp[k++] = a[i] &lt;= a[j] ? a[i++] : a[j++];</w:t>
      </w:r>
    </w:p>
    <w:p w14:paraId="1D186C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(i &lt;= mid) tmp[k++] = a[i++];</w:t>
      </w:r>
    </w:p>
    <w:p w14:paraId="6C07FCA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(j &lt;= r) tmp[k++] = a[j++];</w:t>
      </w:r>
    </w:p>
    <w:p w14:paraId="31E494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l, j = 0; i &lt;= r; ) a[i++] = tmp[j++];</w:t>
      </w:r>
    </w:p>
    <w:p w14:paraId="1EEAB5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93AFA0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31A09E15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区间划分错误（必须[l,mid]和[mid+1,r]）</w:t>
      </w:r>
    </w:p>
    <w:p w14:paraId="3F64A7AC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临时数组未清空导致污染</w:t>
      </w:r>
    </w:p>
    <w:p w14:paraId="2118A05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3、树形递归</w:t>
      </w:r>
    </w:p>
    <w:p w14:paraId="619E404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（1）最优决策树构建（40%，★★★★）（了解）</w:t>
      </w:r>
    </w:p>
    <w:p w14:paraId="2C2AE6F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2447925</wp:posOffset>
            </wp:positionH>
            <wp:positionV relativeFrom="paragraph">
              <wp:posOffset>379730</wp:posOffset>
            </wp:positionV>
            <wp:extent cx="2795905" cy="709930"/>
            <wp:effectExtent l="0" t="0" r="0" b="0"/>
            <wp:wrapNone/>
            <wp:docPr id="11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t="24561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709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真题原型（2019年第18题）：</w:t>
      </w:r>
    </w:p>
    <w:p w14:paraId="6D0FA3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dfs(int l, int r, int depth) {</w:t>
      </w:r>
    </w:p>
    <w:p w14:paraId="1A689B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(l &gt; r) return 0;</w:t>
      </w:r>
    </w:p>
    <w:p w14:paraId="792759A7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 int min_pos = find_min(l, r);  // 找到最小值位置</w:t>
      </w:r>
    </w:p>
    <w:p w14:paraId="216A179E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int left = dfs(l, min_pos-1, depth+1);</w:t>
      </w:r>
    </w:p>
    <w:p w14:paraId="4B2093B6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int right = dfs(min_pos+1, r, depth+1);</w:t>
      </w:r>
    </w:p>
    <w:p w14:paraId="2B70B1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left + right + depth * b[min_pos];</w:t>
      </w:r>
    </w:p>
    <w:p w14:paraId="2ECD31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FF2CA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</w:p>
    <w:p w14:paraId="3C3A32D3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每次递归划分后深度+1</w:t>
      </w:r>
    </w:p>
    <w:p w14:paraId="7B8438CD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结果累加必须放在递归调用之后</w:t>
      </w:r>
    </w:p>
    <w:p w14:paraId="4FCC61C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（2）二叉树遍历模板（30%，★★）</w:t>
      </w:r>
    </w:p>
    <w:p w14:paraId="0F32FF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2802890</wp:posOffset>
            </wp:positionH>
            <wp:positionV relativeFrom="paragraph">
              <wp:posOffset>9525</wp:posOffset>
            </wp:positionV>
            <wp:extent cx="2434590" cy="1413510"/>
            <wp:effectExtent l="0" t="0" r="3810" b="5715"/>
            <wp:wrapNone/>
            <wp:docPr id="11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5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l="39328" t="25159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1413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void traverse(TreeNode* root) {</w:t>
      </w:r>
    </w:p>
    <w:p w14:paraId="25DF94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(!root) return;</w:t>
      </w:r>
    </w:p>
    <w:p w14:paraId="241D79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前序：在此处处理root-&gt;val</w:t>
      </w:r>
    </w:p>
    <w:p w14:paraId="2800C49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traverse(root-&gt;left);</w:t>
      </w:r>
    </w:p>
    <w:p w14:paraId="654264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中序：在此处处理root-&gt;val  </w:t>
      </w:r>
    </w:p>
    <w:p w14:paraId="61A7715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traverse(root-&gt;right);</w:t>
      </w:r>
    </w:p>
    <w:p w14:paraId="072669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后序：在此处处理root-&gt;val</w:t>
      </w:r>
    </w:p>
    <w:p w14:paraId="64DD0C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D2D24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高频考点：</w:t>
      </w:r>
    </w:p>
    <w:p w14:paraId="6AE999A5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2254885</wp:posOffset>
            </wp:positionH>
            <wp:positionV relativeFrom="paragraph">
              <wp:posOffset>252095</wp:posOffset>
            </wp:positionV>
            <wp:extent cx="2974975" cy="2626995"/>
            <wp:effectExtent l="0" t="0" r="6350" b="1905"/>
            <wp:wrapNone/>
            <wp:docPr id="125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前序求深度，后序求高度</w:t>
      </w:r>
    </w:p>
    <w:p w14:paraId="4CC63641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中序用于BST验证</w:t>
      </w:r>
    </w:p>
    <w:p w14:paraId="53E40F5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4、递归优化</w:t>
      </w:r>
    </w:p>
    <w:p w14:paraId="3976D0B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（1）记忆化搜索（20%，★★★★）</w:t>
      </w:r>
    </w:p>
    <w:p w14:paraId="6B85CEF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斐波那契优化示例：</w:t>
      </w:r>
    </w:p>
    <w:p w14:paraId="4B56D7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memo[MAXN];</w:t>
      </w:r>
    </w:p>
    <w:p w14:paraId="5F49ED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fib(int n) {</w:t>
      </w:r>
    </w:p>
    <w:p w14:paraId="731EBC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&lt;= 1) return n;</w:t>
      </w:r>
    </w:p>
    <w:p w14:paraId="09B4A9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(memo[n]) return memo[n];</w:t>
      </w:r>
    </w:p>
    <w:p w14:paraId="1DF965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</w:t>
      </w:r>
      <w:r>
        <w:rPr>
          <w:rFonts w:hint="eastAsia"/>
          <w:b/>
          <w:bCs/>
          <w:lang w:val="en-US" w:eastAsia="zh-CN"/>
        </w:rPr>
        <w:t>memo[n] = fib(n-1) + fib(n-2);</w:t>
      </w:r>
    </w:p>
    <w:p w14:paraId="7A0495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609FA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关键点：</w:t>
      </w:r>
    </w:p>
    <w:p w14:paraId="7B2E86D0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数组初始化为0</w:t>
      </w:r>
    </w:p>
    <w:p w14:paraId="778BFCF0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先查表再递归</w:t>
      </w:r>
    </w:p>
    <w:p w14:paraId="19E924D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（2）尾递归优化（15%，★★★★★）（了解）</w:t>
      </w:r>
    </w:p>
    <w:p w14:paraId="2F15B09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阶乘示例：</w:t>
      </w:r>
    </w:p>
    <w:p w14:paraId="5ED123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fact(int n, int acc = 1) {</w:t>
      </w:r>
    </w:p>
    <w:p w14:paraId="2C112E6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== 0) return acc;</w:t>
      </w:r>
    </w:p>
    <w:p w14:paraId="25E49E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fact(n-1, </w:t>
      </w:r>
      <w:r>
        <w:rPr>
          <w:rFonts w:hint="eastAsia"/>
          <w:b/>
          <w:bCs/>
          <w:lang w:val="en-US" w:eastAsia="zh-CN"/>
        </w:rPr>
        <w:t>acc * n);  // 尾调用形式</w:t>
      </w:r>
    </w:p>
    <w:p w14:paraId="7A8309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C2746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编译器优化原理：</w:t>
      </w:r>
    </w:p>
    <w:p w14:paraId="1B7B07F9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复用当前栈帧，避免堆栈增长</w:t>
      </w:r>
    </w:p>
    <w:p w14:paraId="17F95F7E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5、特殊应用</w:t>
      </w:r>
    </w:p>
    <w:p w14:paraId="59FDA79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（1）汉诺塔问题（25%，★★★）</w:t>
      </w:r>
    </w:p>
    <w:p w14:paraId="6D943DA2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黄金代码：</w:t>
      </w:r>
    </w:p>
    <w:p w14:paraId="29C5E3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3328035</wp:posOffset>
            </wp:positionH>
            <wp:positionV relativeFrom="paragraph">
              <wp:posOffset>-114935</wp:posOffset>
            </wp:positionV>
            <wp:extent cx="1884045" cy="1125855"/>
            <wp:effectExtent l="0" t="0" r="1905" b="7620"/>
            <wp:wrapNone/>
            <wp:docPr id="12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125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void hanoi(int n, char A, char C, char B) {</w:t>
      </w:r>
    </w:p>
    <w:p w14:paraId="303C10E8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if (n == 0) return;</w:t>
      </w:r>
    </w:p>
    <w:p w14:paraId="182922D6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hanoi(n-1, A, B, C);</w:t>
      </w:r>
    </w:p>
    <w:p w14:paraId="5A4623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"Move " &lt;&lt; n &lt;&lt; " from " &lt;&lt; A &lt;&lt; " to " &lt;&lt; C &lt;&lt; endl;</w:t>
      </w:r>
    </w:p>
    <w:p w14:paraId="0075F97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hanoi(n-1, B, C, A);</w:t>
      </w:r>
    </w:p>
    <w:p w14:paraId="1073EF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AB8F5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数学本质：</w:t>
      </w:r>
    </w:p>
    <w:p w14:paraId="38F2BAD3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移动次数公式：T(n) = 2T(n-1) + 1 =&gt; O(2^n)</w:t>
      </w:r>
    </w:p>
    <w:p w14:paraId="13D161F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（2）回溯算法框架（30%，★★★★）</w:t>
      </w:r>
    </w:p>
    <w:p w14:paraId="3B6319C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backtrack(int step) {</w:t>
      </w:r>
    </w:p>
    <w:p w14:paraId="6BBD37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2752725</wp:posOffset>
            </wp:positionH>
            <wp:positionV relativeFrom="paragraph">
              <wp:posOffset>232410</wp:posOffset>
            </wp:positionV>
            <wp:extent cx="2443480" cy="1523365"/>
            <wp:effectExtent l="0" t="0" r="0" b="0"/>
            <wp:wrapNone/>
            <wp:docPr id="123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1523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if (is_goal(step)) { store_result(); return; }</w:t>
      </w:r>
    </w:p>
    <w:p w14:paraId="76FB55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(auto choice : all_choices) {</w:t>
      </w:r>
    </w:p>
    <w:p w14:paraId="6D3CCB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(is_valid(choice)) {</w:t>
      </w:r>
    </w:p>
    <w:p w14:paraId="5FE77D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make_choice(choice);</w:t>
      </w:r>
    </w:p>
    <w:p w14:paraId="0C5ED0E7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lang w:val="en-US" w:eastAsia="zh-CN"/>
        </w:rPr>
        <w:t xml:space="preserve"> backtrack(step + 1);</w:t>
      </w:r>
    </w:p>
    <w:p w14:paraId="57AE35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undo_choice(choice);  // 关键回溯步骤</w:t>
      </w:r>
    </w:p>
    <w:p w14:paraId="104CA9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E88D9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38206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C021E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易错点：</w:t>
      </w:r>
    </w:p>
    <w:p w14:paraId="0E3F2433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忘记撤销选择（导致状态污染）</w:t>
      </w:r>
    </w:p>
    <w:p w14:paraId="0905C886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剪枝条件设置不当</w:t>
      </w:r>
    </w:p>
    <w:p w14:paraId="42A00D2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6、调试分析</w:t>
      </w:r>
    </w:p>
    <w:p w14:paraId="44BDA6B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（1）递归树展开（35%，★★★）</w:t>
      </w:r>
    </w:p>
    <w:p w14:paraId="372F88B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调试技巧：</w:t>
      </w:r>
    </w:p>
    <w:p w14:paraId="7BAC2F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dfs(int n, int depth = 0) {</w:t>
      </w:r>
    </w:p>
    <w:p w14:paraId="57F598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string(depth, ' ') &lt;&lt; "n=" &lt;&lt; n &lt;&lt; endl;  // 缩进打印</w:t>
      </w:r>
    </w:p>
    <w:p w14:paraId="77074A84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if (n &lt;= 1) return;</w:t>
      </w:r>
    </w:p>
    <w:p w14:paraId="0493382F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dfs(n-1, depth+1);</w:t>
      </w:r>
    </w:p>
    <w:p w14:paraId="41F129F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dfs(n-2, depth+1);</w:t>
      </w:r>
    </w:p>
    <w:p w14:paraId="1B6348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FEBC01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输出示例：</w:t>
      </w:r>
    </w:p>
    <w:p w14:paraId="2BB1F29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</w:t>
      </w:r>
    </w:p>
    <w:p w14:paraId="6A70FD5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n=4</w:t>
      </w:r>
    </w:p>
    <w:p w14:paraId="39CC218D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n=3</w:t>
      </w:r>
    </w:p>
    <w:p w14:paraId="0B00B03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n=2</w:t>
      </w:r>
    </w:p>
    <w:p w14:paraId="63BF2D9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n=1</w:t>
      </w:r>
    </w:p>
    <w:p w14:paraId="2E29D5F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n=0</w:t>
      </w:r>
    </w:p>
    <w:p w14:paraId="1F95A862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n=1</w:t>
      </w:r>
    </w:p>
    <w:p w14:paraId="70A927B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n=2</w:t>
      </w:r>
    </w:p>
    <w:p w14:paraId="0F590A4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...</w:t>
      </w:r>
    </w:p>
    <w:p w14:paraId="1FA53FB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（2）栈溢出风险（25%，★★★★）（了解）</w:t>
      </w:r>
    </w:p>
    <w:p w14:paraId="2C51AE9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危险信号：</w:t>
      </w:r>
    </w:p>
    <w:p w14:paraId="56717387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递归深度超过1e4（默认栈大小约8MB）</w:t>
      </w:r>
    </w:p>
    <w:p w14:paraId="76AF45F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 w14:paraId="7A09F5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comment(linker, "/STACK:102400000,102400000")  // 扩展栈空间</w:t>
      </w:r>
    </w:p>
    <w:p w14:paraId="2516043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黄金法则：</w:t>
      </w:r>
    </w:p>
    <w:p w14:paraId="79066EBA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2658745</wp:posOffset>
            </wp:positionH>
            <wp:positionV relativeFrom="paragraph">
              <wp:posOffset>3810</wp:posOffset>
            </wp:positionV>
            <wp:extent cx="2668905" cy="1263650"/>
            <wp:effectExtent l="0" t="0" r="7620" b="3175"/>
            <wp:wrapNone/>
            <wp:docPr id="124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任何递归必须确保有终止条件</w:t>
      </w:r>
    </w:p>
    <w:p w14:paraId="4579F57C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树形递归深度不超过</w:t>
      </w:r>
      <w:r>
        <w:rPr>
          <w:rFonts w:hint="eastAsia"/>
          <w:b/>
          <w:bCs/>
          <w:lang w:val="en-US" w:eastAsia="zh-CN"/>
        </w:rPr>
        <w:t>O(log n)</w:t>
      </w:r>
      <w:r>
        <w:rPr>
          <w:rFonts w:hint="eastAsia"/>
          <w:lang w:val="en-US" w:eastAsia="zh-CN"/>
        </w:rPr>
        <w:t>为安全</w:t>
      </w:r>
    </w:p>
    <w:p w14:paraId="500116F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（3）边界条件处理（30%，★★★）</w:t>
      </w:r>
    </w:p>
    <w:p w14:paraId="5BE115BD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典型错误案例：</w:t>
      </w:r>
    </w:p>
    <w:p w14:paraId="32C6BC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binary_search(int l, int r) {</w:t>
      </w:r>
    </w:p>
    <w:p w14:paraId="61A75D57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if (l &gt; r) return -1;  // 必须首先检查</w:t>
      </w:r>
    </w:p>
    <w:p w14:paraId="69ECEE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mid = (l + r) / 2;</w:t>
      </w:r>
    </w:p>
    <w:p w14:paraId="39A072E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...</w:t>
      </w:r>
    </w:p>
    <w:p w14:paraId="5555F99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126A7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关键检查点：</w:t>
      </w:r>
    </w:p>
    <w:p w14:paraId="39B9031D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数组空(l &gt; r)</w:t>
      </w:r>
    </w:p>
    <w:p w14:paraId="3BE62124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单元素(l == r)</w:t>
      </w:r>
    </w:p>
    <w:p w14:paraId="0A71D226">
      <w:pPr>
        <w:widowControl w:val="0"/>
        <w:numPr>
          <w:ilvl w:val="0"/>
          <w:numId w:val="13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整数溢出(l + r)改用l + (r - l) / 2</w:t>
      </w:r>
    </w:p>
    <w:p w14:paraId="0200848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3383A50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DC4659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4ED31E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192BA7D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481DF20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CB1111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7F78FA5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D3B2CA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6571DAD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3280574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84DFA0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30E6DFA4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真题强化</w:t>
      </w:r>
    </w:p>
    <w:p w14:paraId="62847EAE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0" w:name="_Toc17446"/>
      <w:r>
        <w:rPr>
          <w:rFonts w:hint="eastAsia"/>
          <w:lang w:val="en-US" w:eastAsia="zh-CN"/>
        </w:rPr>
        <w:t>1、2007年第 12 题（递归）</w:t>
      </w:r>
      <w:bookmarkEnd w:id="0"/>
    </w:p>
    <w:p w14:paraId="546CB11E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近 20 年来，许多计算机专家都大力推崇递归算法，认为它是解决较复杂问题的强有力的工具。在下列关于递归算法的说法中，正确的是（  ）。</w:t>
      </w:r>
    </w:p>
    <w:p w14:paraId="2134C39E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 A. 在 1977 年前后形成标准的计算机高级语言 FORTRAN77 禁止在程序使用递归，原因之一是该方法可能会占用更多的内存空间</w:t>
      </w:r>
    </w:p>
    <w:p w14:paraId="093B796C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 B. 和非递归算法相比，解决同一个问题，递归算法一般运行得更快一些</w:t>
      </w:r>
    </w:p>
    <w:p w14:paraId="34C93A5B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 C. 对于较复杂的问题，用递归方式编程一般比非递归方式更难一些</w:t>
      </w:r>
    </w:p>
    <w:p w14:paraId="720CA151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 D. 对于已经定义好的标准数学函数 sin(x)，应用程序中的语句“y=sin(sin(x));”就是一种递归调用</w:t>
      </w:r>
    </w:p>
    <w:p w14:paraId="69289CE6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答案：A</w:t>
      </w:r>
    </w:p>
    <w:p w14:paraId="6BF52DC3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解析：</w:t>
      </w:r>
    </w:p>
    <w:p w14:paraId="09F21155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A 正确：FORTRAN77 因递归调用需栈空间存储返回地址/局部变量，可能占用更多内存，故禁止递归。</w:t>
      </w:r>
    </w:p>
    <w:p w14:paraId="3615AD63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B 错误：递归因函数调用开销（参数传递、栈帧管理）通常比迭代慢。</w:t>
      </w:r>
    </w:p>
    <w:p w14:paraId="52DDD92B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C 错误：递归简化复杂问题逻辑（如汉诺塔、树遍历），反而更易实现。</w:t>
      </w:r>
    </w:p>
    <w:p w14:paraId="5ACF7E00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D 错误：sin(sin(x)) 是嵌套调用而非递归（未调用自身）。</w:t>
      </w:r>
    </w:p>
    <w:p w14:paraId="7BC7DD5E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20243"/>
      <w:r>
        <w:rPr>
          <w:rFonts w:hint="eastAsia"/>
          <w:lang w:val="en-US" w:eastAsia="zh-CN"/>
        </w:rPr>
        <w:t>2、2008年第 11 题（递归）</w:t>
      </w:r>
      <w:bookmarkEnd w:id="1"/>
    </w:p>
    <w:p w14:paraId="42585D4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递归过程或函数调用时，处理参数和返回地址，通常使用一种称为（ ）的数据结构。</w:t>
      </w:r>
    </w:p>
    <w:p w14:paraId="4477E21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队列</w:t>
      </w:r>
    </w:p>
    <w:p w14:paraId="6FCE40E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多维数组</w:t>
      </w:r>
    </w:p>
    <w:p w14:paraId="633D05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线性表</w:t>
      </w:r>
    </w:p>
    <w:p w14:paraId="7CABBCE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栈</w:t>
      </w:r>
    </w:p>
    <w:p w14:paraId="7194A0C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答案：D</w:t>
      </w:r>
    </w:p>
    <w:p w14:paraId="08E598F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解析：递归过程或函数调用时，处理参数和返回地址通常使用栈数据结构来保存和恢复现场。</w:t>
      </w:r>
    </w:p>
    <w:p w14:paraId="74AB489C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14908"/>
      <w:r>
        <w:rPr>
          <w:rFonts w:hint="eastAsia"/>
          <w:lang w:val="en-US" w:eastAsia="zh-CN"/>
        </w:rPr>
        <w:t>3、2008年第 24 题（递归）</w:t>
      </w:r>
      <w:bookmarkEnd w:id="2"/>
    </w:p>
    <w:p w14:paraId="1E1DB3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阅读程序写结果:</w:t>
      </w:r>
    </w:p>
    <w:p w14:paraId="003DD5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 w14:paraId="49A0DF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D5A40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foo(int a, int b, int c)</w:t>
      </w:r>
    </w:p>
    <w:p w14:paraId="5B4781F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CB3CF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if(a &gt; b) </w:t>
      </w:r>
    </w:p>
    <w:p w14:paraId="1299F4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foo(c, a, b);</w:t>
      </w:r>
    </w:p>
    <w:p w14:paraId="03CFEB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 w14:paraId="79AB24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a &lt;&lt; ',' &lt;&lt; b &lt;&lt; ',' &lt;&lt; c &lt;&lt; endl;</w:t>
      </w:r>
    </w:p>
    <w:p w14:paraId="242D54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799F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5A168D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A73F6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a, b, c;</w:t>
      </w:r>
    </w:p>
    <w:p w14:paraId="2851F5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a &gt;&gt; b &gt;&gt; c;</w:t>
      </w:r>
    </w:p>
    <w:p w14:paraId="7861EC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foo(a, b, c);</w:t>
      </w:r>
    </w:p>
    <w:p w14:paraId="09DE3A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687886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CDB51F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输入: 3 1 2</w:t>
      </w:r>
    </w:p>
    <w:p w14:paraId="4A81E64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正确答案：2,3,1</w:t>
      </w:r>
    </w:p>
    <w:p w14:paraId="611079A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解析：根据输入：</w:t>
      </w:r>
    </w:p>
    <w:p w14:paraId="19C3F19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foo(3, 1, 2) 调用 foo(2, 3, 1)。</w:t>
      </w:r>
    </w:p>
    <w:p w14:paraId="146715C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foo(2, 3, 1) 满足条件 a &lt;= b，输出 2,3,1。</w:t>
      </w:r>
    </w:p>
    <w:p w14:paraId="49E1260C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3" w:name="_Toc22578"/>
      <w:r>
        <w:rPr>
          <w:rFonts w:hint="eastAsia"/>
          <w:lang w:val="en-US" w:eastAsia="zh-CN"/>
        </w:rPr>
        <w:t>4、2013年第 15 题（递归，欧几里得算法）</w:t>
      </w:r>
      <w:bookmarkEnd w:id="3"/>
    </w:p>
    <w:p w14:paraId="2C8128F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下面是根据欧几里得算法编写的函数，它所计算的是 a 和 b 的（ ）。</w:t>
      </w:r>
    </w:p>
    <w:p w14:paraId="7156AC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euclid(int a, int b){</w:t>
      </w:r>
    </w:p>
    <w:p w14:paraId="49B247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(b == 0)</w:t>
      </w:r>
    </w:p>
    <w:p w14:paraId="0512E0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a;</w:t>
      </w:r>
    </w:p>
    <w:p w14:paraId="474BCA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 w14:paraId="3384934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euclid(b, a % b);</w:t>
      </w:r>
    </w:p>
    <w:p w14:paraId="082A77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31528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最大公共质因子</w:t>
      </w:r>
    </w:p>
    <w:p w14:paraId="0EC7262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最小公共质因子</w:t>
      </w:r>
    </w:p>
    <w:p w14:paraId="477D39B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最大公约数</w:t>
      </w:r>
    </w:p>
    <w:p w14:paraId="0227838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最小公倍数</w:t>
      </w:r>
    </w:p>
    <w:p w14:paraId="74A638E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正确答案： C</w:t>
      </w:r>
    </w:p>
    <w:p w14:paraId="4F7C336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</w:t>
      </w:r>
      <w:r>
        <w:rPr>
          <w:rFonts w:hint="eastAsia" w:cs="微软雅黑"/>
          <w:b/>
          <w:bCs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欧几里得算法用于计算两个数的最大公约数（GCD）。</w:t>
      </w:r>
    </w:p>
    <w:p w14:paraId="2FBD9270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" w:name="_Toc19662"/>
      <w:r>
        <w:rPr>
          <w:rFonts w:hint="eastAsia"/>
          <w:lang w:val="en-US" w:eastAsia="zh-CN"/>
        </w:rPr>
        <w:t>5、2020年第 6 题（递归）</w:t>
      </w:r>
      <w:bookmarkEnd w:id="4"/>
    </w:p>
    <w:p w14:paraId="17D3533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 A 是 n 个实数的数组，考虑下面的递归算法：</w:t>
      </w:r>
    </w:p>
    <w:p w14:paraId="04BE134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XYZ (A[1..n])</w:t>
      </w:r>
    </w:p>
    <w:p w14:paraId="1AF9D9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if n=1 then return A[1]</w:t>
      </w:r>
    </w:p>
    <w:p w14:paraId="7939E1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else temp ← XYZ (A[1..n-1])</w:t>
      </w:r>
    </w:p>
    <w:p w14:paraId="60FBB1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if temp &lt; A[n]</w:t>
      </w:r>
    </w:p>
    <w:p w14:paraId="36C306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then return temp</w:t>
      </w:r>
    </w:p>
    <w:p w14:paraId="29853B2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else return A[n]</w:t>
      </w:r>
    </w:p>
    <w:p w14:paraId="30409E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请问算法 XYZ 的输出是什么？（ ）</w:t>
      </w:r>
    </w:p>
    <w:p w14:paraId="7C530F7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A 数组的平均</w:t>
      </w:r>
    </w:p>
    <w:p w14:paraId="2E1B571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A 数组的最小值</w:t>
      </w:r>
    </w:p>
    <w:p w14:paraId="6BB2CED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A 数组的中值</w:t>
      </w:r>
    </w:p>
    <w:p w14:paraId="40C2CAF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A 数组的最大值</w:t>
      </w:r>
    </w:p>
    <w:p w14:paraId="0B63F64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正确答案： B</w:t>
      </w:r>
    </w:p>
    <w:p w14:paraId="132649D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 递归算法 XYZ 找出数组 A 的最小值。</w:t>
      </w:r>
    </w:p>
    <w:p w14:paraId="3C698C08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5" w:name="_Toc26267"/>
      <w:r>
        <w:rPr>
          <w:rFonts w:hint="eastAsia"/>
          <w:lang w:val="en-US" w:eastAsia="zh-CN"/>
        </w:rPr>
        <w:t>6、2021年第 13 题（递归）</w:t>
      </w:r>
      <w:bookmarkEnd w:id="5"/>
    </w:p>
    <w:p w14:paraId="71A4C6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考虑如下递归算法</w:t>
      </w:r>
    </w:p>
    <w:p w14:paraId="0C7B62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solve(n)</w:t>
      </w:r>
    </w:p>
    <w:p w14:paraId="2CF4FD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n&lt;=1 return 1  </w:t>
      </w:r>
    </w:p>
    <w:p w14:paraId="3A7130F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if n&gt;=5 return n*solve(n-2)  </w:t>
      </w:r>
    </w:p>
    <w:p w14:paraId="5802C9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return n*solve(n-1)  </w:t>
      </w:r>
    </w:p>
    <w:p w14:paraId="6AFB90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则调用 solve(7) 得到的返回结果为（ ）。</w:t>
      </w:r>
    </w:p>
    <w:p w14:paraId="774B61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105</w:t>
      </w:r>
    </w:p>
    <w:p w14:paraId="2D1585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840</w:t>
      </w:r>
    </w:p>
    <w:p w14:paraId="73CF2A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210</w:t>
      </w:r>
    </w:p>
    <w:p w14:paraId="7182E1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420</w:t>
      </w:r>
    </w:p>
    <w:p w14:paraId="1FC8448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正确答案： C</w:t>
      </w:r>
    </w:p>
    <w:p w14:paraId="44EE35E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解析：</w:t>
      </w:r>
    </w:p>
    <w:p w14:paraId="7A7D745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solve(7)：7≥5 → 返回 7 × solve(5)</w:t>
      </w:r>
    </w:p>
    <w:p w14:paraId="63F15CB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solve(5)：5≥5 → 返回 5 × solve(3)</w:t>
      </w:r>
    </w:p>
    <w:p w14:paraId="443F1B7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solve(3)：3&lt;5 且 3&gt;1 → 返回 3 × solve(2)</w:t>
      </w:r>
    </w:p>
    <w:p w14:paraId="00D335A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solve(2)：2&lt;5 且 2&gt;1 → 返回 2 × solve(1)</w:t>
      </w:r>
    </w:p>
    <w:p w14:paraId="1AE4B43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solve(1)：1≤1 → 返回 1</w:t>
      </w:r>
    </w:p>
    <w:p w14:paraId="1F0157E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回溯计算：</w:t>
      </w:r>
    </w:p>
    <w:p w14:paraId="11A4D6B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solve(2) = 2 × 1 = 2</w:t>
      </w:r>
    </w:p>
    <w:p w14:paraId="5047103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solve(3) = 3 × 2 = 6</w:t>
      </w:r>
    </w:p>
    <w:p w14:paraId="74C74C4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solve(5) = 5 × 6 = 30</w:t>
      </w:r>
    </w:p>
    <w:p w14:paraId="07F164B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solve(7) = 7 × 30 = 210</w:t>
      </w:r>
    </w:p>
    <w:p w14:paraId="04DCE50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结论：最终结果为 210（选项 C）。递归路径：7→5→3→2→1，计算为 7×5×3×2×1=210。</w:t>
      </w:r>
    </w:p>
    <w:p w14:paraId="761432F1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6" w:name="_Toc418"/>
      <w:r>
        <w:rPr>
          <w:rFonts w:hint="eastAsia"/>
          <w:lang w:val="en-US" w:eastAsia="zh-CN"/>
        </w:rPr>
        <w:t>7、2022年第 15 题（递归）</w:t>
      </w:r>
      <w:bookmarkEnd w:id="6"/>
    </w:p>
    <w:p w14:paraId="4F6506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以下对递归方法的描述中，正确的是：（ ）。</w:t>
      </w:r>
    </w:p>
    <w:p w14:paraId="58CD75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递归是允许使用多组参数调用函数的编程技术</w:t>
      </w:r>
    </w:p>
    <w:p w14:paraId="3A1D44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递归是通过调用自身来求解问题的编程技术</w:t>
      </w:r>
    </w:p>
    <w:p w14:paraId="1AAA36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递归是面向对象和数据而不是功能和逻辑的编程语言模型</w:t>
      </w:r>
    </w:p>
    <w:p w14:paraId="22993F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递归是将用某种高级语言转换为机器代码的编程技术</w:t>
      </w:r>
    </w:p>
    <w:p w14:paraId="4F8093C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正确答案： B</w:t>
      </w:r>
    </w:p>
    <w:p w14:paraId="77C98BD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解析： B 正确：递归的核心是函数直接/间接调用自身解决问题（如阶乘、斐波那契数列）。</w:t>
      </w:r>
    </w:p>
    <w:p w14:paraId="54CA7FE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A 错误：多组参数调用是函数重载或参数化，与递归无关。</w:t>
      </w:r>
    </w:p>
    <w:p w14:paraId="0ED7821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 错误：描述的是面向对象编程（OOP），非递归。</w:t>
      </w:r>
    </w:p>
    <w:p w14:paraId="2E85CD5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D 错误：描述的是编译过程，非递归。</w:t>
      </w:r>
    </w:p>
    <w:p w14:paraId="02B0C0CB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2009年第23题（递归-最大公约数-欧几里得算法）</w:t>
      </w:r>
    </w:p>
    <w:p w14:paraId="576C876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6E3F1E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2698D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CB812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a,b;</w:t>
      </w:r>
    </w:p>
    <w:p w14:paraId="7B4E40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work(int a,int b){</w:t>
      </w:r>
    </w:p>
    <w:p w14:paraId="1845D4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(a%b)</w:t>
      </w:r>
    </w:p>
    <w:p w14:paraId="4F80501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work(b,a%b);</w:t>
      </w:r>
    </w:p>
    <w:p w14:paraId="6549E5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b;</w:t>
      </w:r>
    </w:p>
    <w:p w14:paraId="093FA2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DA834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main(){</w:t>
      </w:r>
    </w:p>
    <w:p w14:paraId="6DFC58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b;</w:t>
      </w:r>
    </w:p>
    <w:p w14:paraId="30F6234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work(a,b) &lt;&lt; endl;</w:t>
      </w:r>
    </w:p>
    <w:p w14:paraId="0CD2055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71F28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5750FD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输入：20 12</w:t>
      </w:r>
    </w:p>
    <w:p w14:paraId="6091CBB2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449D9811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</w:t>
      </w:r>
    </w:p>
    <w:p w14:paraId="02D8125C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1E7FFD15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程序实现了欧几里得算法（辗转相除法），用于计算两个整数的最大公约数（GCD）。算法核心：若 a % b 不为 0，则递归调用 work(b, a % b)；否则返回 b（此时 b 即为最大公约数）。</w:t>
      </w:r>
    </w:p>
    <w:p w14:paraId="623F2659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输入为 a = 20, b = 12 时：</w:t>
      </w:r>
    </w:p>
    <w:p w14:paraId="49439794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第一层：work(20, 12) → 20 % 12 = 8 ≠ 0，递归 work(12, 8)。</w:t>
      </w:r>
    </w:p>
    <w:p w14:paraId="1C5C8839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第二层：work(12, 8) → 12 % 8 = 4 ≠ 0，递归 work(8, 4)。</w:t>
      </w:r>
    </w:p>
    <w:p w14:paraId="7091CDDB">
      <w:pPr>
        <w:numPr>
          <w:ilvl w:val="1"/>
          <w:numId w:val="1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第三层：work(8, 4) → 8 % 4 = 0，返回 4。</w:t>
      </w:r>
    </w:p>
    <w:p w14:paraId="70421751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最终输出结果为 20 和 12 的最大公约数 4。</w:t>
      </w:r>
    </w:p>
    <w:p w14:paraId="554C135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2010年第26题（递归）</w:t>
      </w:r>
    </w:p>
    <w:p w14:paraId="3AEA86D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60CC43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CDA794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F89A1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NUM = 5;</w:t>
      </w:r>
    </w:p>
    <w:p w14:paraId="607CF8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r(int n)</w:t>
      </w:r>
    </w:p>
    <w:p w14:paraId="2DB443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C3C0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3B8E30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&lt;= NUM)</w:t>
      </w:r>
    </w:p>
    <w:p w14:paraId="39769E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n;</w:t>
      </w:r>
    </w:p>
    <w:p w14:paraId="5D359F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NUM; i++)</w:t>
      </w:r>
    </w:p>
    <w:p w14:paraId="03E507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(r(n - i) &lt; 0)</w:t>
      </w:r>
    </w:p>
    <w:p w14:paraId="3FD0C6F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i;</w:t>
      </w:r>
    </w:p>
    <w:p w14:paraId="2C1D9E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-1;</w:t>
      </w:r>
    </w:p>
    <w:p w14:paraId="2E3086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E1CCE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1AC05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CA6DC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</w:t>
      </w:r>
    </w:p>
    <w:p w14:paraId="7254ED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cin&gt;&gt;n;</w:t>
      </w:r>
    </w:p>
    <w:p w14:paraId="5A10E3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cout&lt;&lt;r(n)&lt;&lt;endl;</w:t>
      </w:r>
    </w:p>
    <w:p w14:paraId="7E8BA4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ED9DF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E9FF3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（1）输入：7，输出：</w:t>
      </w:r>
    </w:p>
    <w:p w14:paraId="48ACEB2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（2）输入：16，输出：</w:t>
      </w:r>
    </w:p>
    <w:p w14:paraId="795DC4A4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2076F407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（1）1</w:t>
      </w:r>
    </w:p>
    <w:p w14:paraId="522E50CA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（2）4</w:t>
      </w:r>
    </w:p>
    <w:p w14:paraId="3382E240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544BFAC8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递归函数 r(n) 逻辑：</w:t>
      </w:r>
    </w:p>
    <w:p w14:paraId="3B2057BB">
      <w:pPr>
        <w:numPr>
          <w:ilvl w:val="1"/>
          <w:numId w:val="1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n ≤ 5（NUM = 5），直接返回 n。</w:t>
      </w:r>
    </w:p>
    <w:p w14:paraId="4F0C1542">
      <w:pPr>
        <w:numPr>
          <w:ilvl w:val="1"/>
          <w:numId w:val="1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n &gt; 5，循环 i = 1 到 5，检查 r(n - i) &lt; 0。若成立，返回 i；否则返回 -1。</w:t>
      </w:r>
    </w:p>
    <w:p w14:paraId="27929872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（1）输入 7：</w:t>
      </w:r>
    </w:p>
    <w:p w14:paraId="1311F219">
      <w:pPr>
        <w:numPr>
          <w:ilvl w:val="1"/>
          <w:numId w:val="1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r(7): 7 &gt; 5，进入循环。</w:t>
      </w:r>
    </w:p>
    <w:p w14:paraId="2386008B">
      <w:pPr>
        <w:numPr>
          <w:ilvl w:val="2"/>
          <w:numId w:val="1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= 1：计算 r(7 - 1) = r(6)。</w:t>
      </w:r>
    </w:p>
    <w:p w14:paraId="2D80C942">
      <w:pPr>
        <w:numPr>
          <w:ilvl w:val="3"/>
          <w:numId w:val="15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r(6): 6 &gt; 5，进入循环。</w:t>
      </w:r>
    </w:p>
    <w:p w14:paraId="6C6257A3">
      <w:pPr>
        <w:numPr>
          <w:ilvl w:val="4"/>
          <w:numId w:val="15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= 1：计算 r(5) → 5 ≤ 5，返回 5（5 &gt; 0，不满足 &lt; 0）。</w:t>
      </w:r>
    </w:p>
    <w:p w14:paraId="13A37D78">
      <w:pPr>
        <w:numPr>
          <w:ilvl w:val="4"/>
          <w:numId w:val="15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= 2：计算 r(4) → 4 ≤ 5，返回 4（4 &gt; 0）。</w:t>
      </w:r>
    </w:p>
    <w:p w14:paraId="612DE7E6">
      <w:pPr>
        <w:numPr>
          <w:ilvl w:val="4"/>
          <w:numId w:val="15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... </w:t>
      </w:r>
    </w:p>
    <w:p w14:paraId="1151CD1E">
      <w:pPr>
        <w:numPr>
          <w:ilvl w:val="4"/>
          <w:numId w:val="15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= 5：计算 r(1) → 1 ≤ 5，返回 1（1 &gt; 0）</w:t>
      </w:r>
    </w:p>
    <w:p w14:paraId="137402E0">
      <w:pPr>
        <w:numPr>
          <w:ilvl w:val="4"/>
          <w:numId w:val="15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 i 的 r(n - i) 均大于 0，循环结束返回 -1。</w:t>
      </w:r>
    </w:p>
    <w:p w14:paraId="3AA5846A">
      <w:pPr>
        <w:numPr>
          <w:ilvl w:val="3"/>
          <w:numId w:val="15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 r(6) = -1 &lt; 0 成立，r(7) 返回 i = 1。</w:t>
      </w:r>
    </w:p>
    <w:p w14:paraId="67AEC336">
      <w:pPr>
        <w:numPr>
          <w:ilvl w:val="1"/>
          <w:numId w:val="1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1。</w:t>
      </w:r>
    </w:p>
    <w:p w14:paraId="21CD5F43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（2）输入 16：</w:t>
      </w:r>
    </w:p>
    <w:p w14:paraId="10D81939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分析规律：</w:t>
      </w:r>
    </w:p>
    <w:p w14:paraId="7E1FD1E0">
      <w:pPr>
        <w:numPr>
          <w:ilvl w:val="1"/>
          <w:numId w:val="1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r(1) ——r(5) 分别为1、2、3、4、5，r(6)=-1</w:t>
      </w:r>
    </w:p>
    <w:p w14:paraId="4E5E2B35">
      <w:pPr>
        <w:numPr>
          <w:ilvl w:val="1"/>
          <w:numId w:val="1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r(7) ——r(11) 分别为1、2、3、4、5，r(12)=-1</w:t>
      </w:r>
    </w:p>
    <w:p w14:paraId="163124F4">
      <w:pPr>
        <w:numPr>
          <w:ilvl w:val="1"/>
          <w:numId w:val="1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r(13) ——r(17) 分别为1、2、3、4、5，r(18)=-1</w:t>
      </w:r>
    </w:p>
    <w:p w14:paraId="383182CE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2011年第26题（递归）</w:t>
      </w:r>
    </w:p>
    <w:p w14:paraId="3BF03FE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7D1908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 w14:paraId="784B6DA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3B8CC5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solve(int n,int m)</w:t>
      </w:r>
    </w:p>
    <w:p w14:paraId="05F8EB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4EC172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i,sum;</w:t>
      </w:r>
    </w:p>
    <w:p w14:paraId="0D63B0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if(m==1) return 1;</w:t>
      </w:r>
    </w:p>
    <w:p w14:paraId="0CA21C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sum=0;</w:t>
      </w:r>
    </w:p>
    <w:p w14:paraId="115B0D92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for(i=1;i&lt;n;i++)</w:t>
      </w:r>
    </w:p>
    <w:p w14:paraId="0E7A4C31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sum+= solve(i,m-1);</w:t>
      </w:r>
    </w:p>
    <w:p w14:paraId="76BAF7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sum;</w:t>
      </w:r>
    </w:p>
    <w:p w14:paraId="1B56CE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775BF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1149249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58237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n,m;</w:t>
      </w:r>
    </w:p>
    <w:p w14:paraId="3C1239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cin&gt;&gt;n&gt;&gt;m;</w:t>
      </w:r>
    </w:p>
    <w:p w14:paraId="31D6BC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cout&lt;&lt;solve(n,m)&lt;&lt;endl;</w:t>
      </w:r>
    </w:p>
    <w:p w14:paraId="4785D8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E74A9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7BABD8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输入：7 4，输出：</w:t>
      </w:r>
    </w:p>
    <w:p w14:paraId="4C158F3C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7FD28CA3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</w:t>
      </w:r>
    </w:p>
    <w:p w14:paraId="3CA8E2CD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63842D14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 solve(n, m) 递归计算组合数，具体为从 n-1 个元素中选择 m-1 个的组合数（即 C(n-1, m-1)）。</w:t>
      </w:r>
    </w:p>
    <w:p w14:paraId="0D2FF119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递归逻辑：</w:t>
      </w:r>
    </w:p>
    <w:p w14:paraId="37910FB9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m == 1 时，返回 1（基准情况）。</w:t>
      </w:r>
    </w:p>
    <w:p w14:paraId="5AECFAB0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否则，初始化 sum = 0，循环 i = 1 到 n-1，累加 solve(i, m-1)。</w:t>
      </w:r>
    </w:p>
    <w:p w14:paraId="40113FDD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数学本质：solve(n, m) = C(n-1, m-1)，其中 C 是组合数。</w:t>
      </w:r>
    </w:p>
    <w:p w14:paraId="55DCE96A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n = 7, m = 4：</w:t>
      </w:r>
    </w:p>
    <w:p w14:paraId="1556764C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 solve(7, 4) = C(6, 3)。</w:t>
      </w:r>
    </w:p>
    <w:p w14:paraId="774EE6C4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组合数公式：C(6, 3) = 6! / (3! * 3!) = 20。</w:t>
      </w:r>
    </w:p>
    <w:p w14:paraId="1A7E66B2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递归计算过程详解（solve(7,4)）</w:t>
      </w:r>
    </w:p>
    <w:p w14:paraId="28D5973E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第一层：solve(7,4),m=4 ≠ 1 → 进入循环,初始化 sum = 0</w:t>
      </w:r>
    </w:p>
    <w:p w14:paraId="4C4823D3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6：</w:t>
      </w:r>
    </w:p>
    <w:p w14:paraId="5BAE154E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solve(1,3)</w:t>
      </w:r>
    </w:p>
    <w:p w14:paraId="6C771ED9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solve(2,3)</w:t>
      </w:r>
    </w:p>
    <w:p w14:paraId="4BB20A85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i=3：sum += solve(3,3)</w:t>
      </w:r>
    </w:p>
    <w:p w14:paraId="2050BD44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i=4：sum += solve(4,3)</w:t>
      </w:r>
    </w:p>
    <w:p w14:paraId="3C77B230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i=5：sum += solve(5,3)</w:t>
      </w:r>
    </w:p>
    <w:p w14:paraId="77DB8D45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i=6：sum += solve(6,3)</w:t>
      </w:r>
    </w:p>
    <w:p w14:paraId="066F3232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最终返回 sum = 0 + 0 + 1 + 3 + 6 + 10 = 20</w:t>
      </w:r>
    </w:p>
    <w:p w14:paraId="3ADA4280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第二层：solve(1,3),m=3 ≠ 1 → 进入循环</w:t>
      </w:r>
    </w:p>
    <w:p w14:paraId="5333AD94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0（i&lt;1 条件不满足）→ 循环不执行,返回 sum = 0</w:t>
      </w:r>
    </w:p>
    <w:p w14:paraId="1D9DC36B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第二层：solve(2,3),m=3 ≠ 1 → 进入循环</w:t>
      </w:r>
    </w:p>
    <w:p w14:paraId="4EA54297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1：</w:t>
      </w:r>
    </w:p>
    <w:p w14:paraId="12701D58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solve(1,2),返回 sum = solve(1,2)</w:t>
      </w:r>
    </w:p>
    <w:p w14:paraId="55A3C38A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第三层：solve(1,2),m=2 ≠ 1 → 进入循环</w:t>
      </w:r>
    </w:p>
    <w:p w14:paraId="53B90811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0（i&lt;1 条件不满足）→ 循环不执行,返回 sum = 0,∴ solve(2,3) = 0</w:t>
      </w:r>
    </w:p>
    <w:p w14:paraId="2675F8DC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第二层：solve(3,3),m=3 ≠ 1 → 进入循环</w:t>
      </w:r>
    </w:p>
    <w:p w14:paraId="091F4B51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2：</w:t>
      </w:r>
    </w:p>
    <w:p w14:paraId="1BF2BCFA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solve(1,2) = 0</w:t>
      </w:r>
    </w:p>
    <w:p w14:paraId="0D5C4D5E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solve(2,2)</w:t>
      </w:r>
    </w:p>
    <w:p w14:paraId="1903BD4A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0 + solve(2,2)</w:t>
      </w:r>
    </w:p>
    <w:p w14:paraId="717C646D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第三层：solve(2,2),m=2 ≠ 1 → 进入循环</w:t>
      </w:r>
    </w:p>
    <w:p w14:paraId="2755F866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1：</w:t>
      </w:r>
    </w:p>
    <w:p w14:paraId="7AB43A41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solve(1,1)</w:t>
      </w:r>
    </w:p>
    <w:p w14:paraId="44650F92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solve(1,1)</w:t>
      </w:r>
    </w:p>
    <w:p w14:paraId="185C1FE7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第四层：solve(1,1),m=1 → 直接返回 1</w:t>
      </w:r>
    </w:p>
    <w:p w14:paraId="6CAE1F55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∴ solve(2,2) = 1</w:t>
      </w:r>
    </w:p>
    <w:p w14:paraId="33A54CD8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∴ solve(3,3) = 0 + 1 = 1</w:t>
      </w:r>
    </w:p>
    <w:p w14:paraId="2FF48A6C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第二层：solve(4,3), m=3 ≠ 1 → 进入循环</w:t>
      </w:r>
    </w:p>
    <w:p w14:paraId="6271A900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3：</w:t>
      </w:r>
    </w:p>
    <w:p w14:paraId="3DB3FB88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solve(1,2) = 0</w:t>
      </w:r>
    </w:p>
    <w:p w14:paraId="06AE71DC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solve(2,2) = 1</w:t>
      </w:r>
    </w:p>
    <w:p w14:paraId="6EA941B1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i=3：sum += solve(3,2)</w:t>
      </w:r>
    </w:p>
    <w:p w14:paraId="08289AF4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0 + 1 + solve(3,2)</w:t>
      </w:r>
    </w:p>
    <w:p w14:paraId="4C045ABD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第三层：solve(3,2),m=2 ≠ 1 → 进入循环</w:t>
      </w:r>
    </w:p>
    <w:p w14:paraId="353CABF6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2：</w:t>
      </w:r>
    </w:p>
    <w:p w14:paraId="5D4A25EB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solve(1,1) = 1</w:t>
      </w:r>
    </w:p>
    <w:p w14:paraId="2344E1C4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solve(2,1)</w:t>
      </w:r>
    </w:p>
    <w:p w14:paraId="24038173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1 + solve(2,1)</w:t>
      </w:r>
    </w:p>
    <w:p w14:paraId="702C41C6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第四层：solve(2,1),m=1 → 直接返回 1</w:t>
      </w:r>
    </w:p>
    <w:p w14:paraId="63FF0681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∴ solve(3,2) = 1 + 1 = 2</w:t>
      </w:r>
    </w:p>
    <w:p w14:paraId="61AAC1C3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∴ solve(4,3) = 0 + 1 + 2 = 3</w:t>
      </w:r>
    </w:p>
    <w:p w14:paraId="6678B5F2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第二层：solve(5,3),m=3 ≠ 1 → 进入循环</w:t>
      </w:r>
    </w:p>
    <w:p w14:paraId="534F5366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4：</w:t>
      </w:r>
    </w:p>
    <w:p w14:paraId="5F0FA1E2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solve(1,2) = 0</w:t>
      </w:r>
    </w:p>
    <w:p w14:paraId="26ABFFB9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solve(2,2) = 1</w:t>
      </w:r>
    </w:p>
    <w:p w14:paraId="28AB9BDD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i=3：sum += solve(3,2) = 2</w:t>
      </w:r>
    </w:p>
    <w:p w14:paraId="3FDED207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i=4：sum += solve(4,2)</w:t>
      </w:r>
    </w:p>
    <w:p w14:paraId="7D650E98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0 + 1 + 2 + solve(4,2)</w:t>
      </w:r>
    </w:p>
    <w:p w14:paraId="5B581819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第三层：solve(4,2),m=2 ≠ 1 → 进入循环</w:t>
      </w:r>
    </w:p>
    <w:p w14:paraId="7354FD0F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3：</w:t>
      </w:r>
    </w:p>
    <w:p w14:paraId="34A2E951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solve(1,1) = 1</w:t>
      </w:r>
    </w:p>
    <w:p w14:paraId="784C9E18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solve(2,1) = 1</w:t>
      </w:r>
    </w:p>
    <w:p w14:paraId="334B333C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i=3：sum += solve(3,1) = 1</w:t>
      </w:r>
    </w:p>
    <w:p w14:paraId="32099BE5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1 + 1 + 1 = 3</w:t>
      </w:r>
    </w:p>
    <w:p w14:paraId="6A21736D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∴ solve(5,3) = 0 + 1 + 2 + 3 = 6</w:t>
      </w:r>
    </w:p>
    <w:p w14:paraId="06390414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第二层：solve(6,3),m=3 ≠ 1 → 进入循环</w:t>
      </w:r>
    </w:p>
    <w:p w14:paraId="794E610D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5：</w:t>
      </w:r>
    </w:p>
    <w:p w14:paraId="2C01433C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solve(1,2) = 0</w:t>
      </w:r>
    </w:p>
    <w:p w14:paraId="7255EC43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solve(2,2) = 1</w:t>
      </w:r>
    </w:p>
    <w:p w14:paraId="6D9193C6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i=3：sum += solve(3,2) = 2</w:t>
      </w:r>
    </w:p>
    <w:p w14:paraId="5C3C154D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i=4：sum += solve(4,2) = 3</w:t>
      </w:r>
    </w:p>
    <w:p w14:paraId="75B44D50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i=5：sum += solve(5,2)</w:t>
      </w:r>
    </w:p>
    <w:p w14:paraId="57C567A5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0 + 1 + 2 + 3 + solve(5,2)</w:t>
      </w:r>
    </w:p>
    <w:p w14:paraId="71D9D155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第三层：solve(5,2),m=2 ≠ 1 → 进入循环</w:t>
      </w:r>
    </w:p>
    <w:p w14:paraId="6A96C329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i 从 1 到 4：</w:t>
      </w:r>
    </w:p>
    <w:p w14:paraId="7D3C4FE0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i=1：sum += solve(1,1) = 1</w:t>
      </w:r>
    </w:p>
    <w:p w14:paraId="6C272245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i=2：sum += solve(2,1) = 1</w:t>
      </w:r>
    </w:p>
    <w:p w14:paraId="68D13F9D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i=3：sum += solve(3,1) = 1</w:t>
      </w:r>
    </w:p>
    <w:p w14:paraId="6551679D">
      <w:pPr>
        <w:numPr>
          <w:ilvl w:val="3"/>
          <w:numId w:val="1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i=4：sum += solve(4,1) = 1</w:t>
      </w:r>
    </w:p>
    <w:p w14:paraId="79DA2D0D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sum = 1 + 1 + 1 + 1 = 4</w:t>
      </w:r>
    </w:p>
    <w:p w14:paraId="19C3A06E">
      <w:pPr>
        <w:numPr>
          <w:ilvl w:val="2"/>
          <w:numId w:val="1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∴ solve(6,3) = 0 + 1 + 2 + 3 + 4 = 10</w:t>
      </w:r>
    </w:p>
    <w:p w14:paraId="6985DABC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最终结果</w:t>
      </w:r>
    </w:p>
    <w:p w14:paraId="39EADDD1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solve(7,4) = solve(1,3) + solve(2,3) + solve(3,3) + solve(4,3) + solve(5,3) + solve(6,3)</w:t>
      </w:r>
    </w:p>
    <w:p w14:paraId="601C10CC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0 + 0 + 1 + 3 + 6 + 10</w:t>
      </w:r>
    </w:p>
    <w:p w14:paraId="666CC91F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20</w:t>
      </w:r>
    </w:p>
    <w:p w14:paraId="4CC805BD"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该结果等于组合数 C(6,3) = 6!/(3!×3!) = 20，验证了程序的数学本质是计算组合数 C(n-1, m-1)。</w:t>
      </w:r>
    </w:p>
    <w:p w14:paraId="5A79E31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2014年第24题（递归）</w:t>
      </w:r>
    </w:p>
    <w:p w14:paraId="6EAA667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30F8B1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 </w:t>
      </w:r>
    </w:p>
    <w:p w14:paraId="0E3B51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using namespace std;   </w:t>
      </w:r>
    </w:p>
    <w:p w14:paraId="395FC4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fun(int n)    </w:t>
      </w:r>
    </w:p>
    <w:p w14:paraId="1ED40B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  </w:t>
      </w:r>
    </w:p>
    <w:p w14:paraId="279717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if(n == 1)        </w:t>
      </w:r>
    </w:p>
    <w:p w14:paraId="5B3687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1;      </w:t>
      </w:r>
    </w:p>
    <w:p w14:paraId="46933F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if(n == 2)        </w:t>
      </w:r>
    </w:p>
    <w:p w14:paraId="60A0A1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2;  </w:t>
      </w:r>
    </w:p>
    <w:p w14:paraId="730D4A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fun(n - 2) - fun(n - 1);    </w:t>
      </w:r>
    </w:p>
    <w:p w14:paraId="32A615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 </w:t>
      </w:r>
    </w:p>
    <w:p w14:paraId="762C07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   </w:t>
      </w:r>
    </w:p>
    <w:p w14:paraId="19A7C9F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  </w:t>
      </w:r>
    </w:p>
    <w:p w14:paraId="1B33BA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      </w:t>
      </w:r>
    </w:p>
    <w:p w14:paraId="21106ED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  </w:t>
      </w:r>
    </w:p>
    <w:p w14:paraId="48CAAB2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fun(n) &lt;&lt; endl;     </w:t>
      </w:r>
    </w:p>
    <w:p w14:paraId="0E7321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  </w:t>
      </w:r>
    </w:p>
    <w:p w14:paraId="73129F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AF5E4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输入：7，输出：</w:t>
      </w:r>
    </w:p>
    <w:p w14:paraId="391A5B91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答案：-11</w:t>
      </w:r>
    </w:p>
    <w:p w14:paraId="19999EC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16E5B25E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递归函数 fun(n) 定义：</w:t>
      </w:r>
    </w:p>
    <w:p w14:paraId="65A1DF44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 == 1 时返回 1。</w:t>
      </w:r>
    </w:p>
    <w:p w14:paraId="41733CBB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 == 2 时返回 2。</w:t>
      </w:r>
    </w:p>
    <w:p w14:paraId="2DFFAB63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否则返回 fun(n - 2) - fun(n - 1)。</w:t>
      </w:r>
    </w:p>
    <w:p w14:paraId="3C9E2E6D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n = 7，需计算 fun(7)：</w:t>
      </w:r>
    </w:p>
    <w:p w14:paraId="08CD93C4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fun(7) = fun(5) - fun(6)</w:t>
      </w:r>
    </w:p>
    <w:p w14:paraId="2E5B29D0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先计算 fun(5) 和 fun(6)：</w:t>
      </w:r>
    </w:p>
    <w:p w14:paraId="72779BCA">
      <w:pPr>
        <w:numPr>
          <w:ilvl w:val="2"/>
          <w:numId w:val="18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fun(5) = fun(3) - fun(4)</w:t>
      </w:r>
    </w:p>
    <w:p w14:paraId="6427C455">
      <w:pPr>
        <w:numPr>
          <w:ilvl w:val="2"/>
          <w:numId w:val="18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fun(6) = fun(4) - fun(5)</w:t>
      </w:r>
    </w:p>
    <w:p w14:paraId="69AA5825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再计算底层：</w:t>
      </w:r>
    </w:p>
    <w:p w14:paraId="10E83DF2">
      <w:pPr>
        <w:numPr>
          <w:ilvl w:val="2"/>
          <w:numId w:val="18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fun(3) = fun(1) - fun(2) = 1 - 2 = -1</w:t>
      </w:r>
    </w:p>
    <w:p w14:paraId="2A9653C8">
      <w:pPr>
        <w:numPr>
          <w:ilvl w:val="2"/>
          <w:numId w:val="18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fun(4) = fun(2) - fun(3) = 2 - (-1) = 3</w:t>
      </w:r>
    </w:p>
    <w:p w14:paraId="036B25FF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回代：</w:t>
      </w:r>
    </w:p>
    <w:p w14:paraId="53FB8A8F">
      <w:pPr>
        <w:numPr>
          <w:ilvl w:val="2"/>
          <w:numId w:val="18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fun(5) = fun(3) - fun(4) = -1 - 3 = -4</w:t>
      </w:r>
    </w:p>
    <w:p w14:paraId="71AA7294">
      <w:pPr>
        <w:numPr>
          <w:ilvl w:val="2"/>
          <w:numId w:val="18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fun(6) = fun(4) - fun(5) = 3 - (-4) = 7</w:t>
      </w:r>
    </w:p>
    <w:p w14:paraId="384D1E36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最终：fun(7) = fun(5) - fun(6) = -4 - 7 = -11。</w:t>
      </w:r>
    </w:p>
    <w:p w14:paraId="2AEC42F8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递归树如下：</w:t>
      </w:r>
    </w:p>
    <w:p w14:paraId="5D19BBDE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fun(7)</w:t>
      </w:r>
    </w:p>
    <w:p w14:paraId="2B13F636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= fun(5) - fun(6)</w:t>
      </w:r>
    </w:p>
    <w:p w14:paraId="3E4FACED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= [fun(3) - fun(4)] - [fun(4) - fun(5)]</w:t>
      </w:r>
    </w:p>
    <w:p w14:paraId="4FACCCD6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= [(-1) - (3)] - [(3) - (-4)] </w:t>
      </w:r>
    </w:p>
    <w:p w14:paraId="77886EE7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= (-4) - (7) </w:t>
      </w:r>
    </w:p>
    <w:p w14:paraId="3518C608">
      <w:pPr>
        <w:numPr>
          <w:ilvl w:val="1"/>
          <w:numId w:val="1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= -11</w:t>
      </w:r>
    </w:p>
    <w:p w14:paraId="4DB1C2F3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-11。</w:t>
      </w:r>
    </w:p>
    <w:p w14:paraId="78D4F8B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2012年第25题（递归）</w:t>
      </w:r>
    </w:p>
    <w:p w14:paraId="607196B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阅读程序写结果：</w:t>
      </w:r>
    </w:p>
    <w:p w14:paraId="5FD0F56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D100E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14D3C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i, j, a[100][100];</w:t>
      </w:r>
    </w:p>
    <w:p w14:paraId="5C1F4C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solve(int x, int y)</w:t>
      </w:r>
    </w:p>
    <w:p w14:paraId="30C855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4C51C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u, v;</w:t>
      </w:r>
    </w:p>
    <w:p w14:paraId="582CE6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(x == n) return a[x][y];</w:t>
      </w:r>
    </w:p>
    <w:p w14:paraId="5507C6EE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u = solve(x + 1, y);</w:t>
      </w:r>
    </w:p>
    <w:p w14:paraId="673DACB7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v = solve(x + 1, y + 1);</w:t>
      </w:r>
    </w:p>
    <w:p w14:paraId="3D08DF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 &gt; v) return a[x][y] + u;</w:t>
      </w:r>
    </w:p>
    <w:p w14:paraId="247BE3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1503680</wp:posOffset>
            </wp:positionH>
            <wp:positionV relativeFrom="paragraph">
              <wp:posOffset>215265</wp:posOffset>
            </wp:positionV>
            <wp:extent cx="3452495" cy="1520825"/>
            <wp:effectExtent l="0" t="0" r="5080" b="3175"/>
            <wp:wrapNone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else return a[x][y] + v;</w:t>
      </w:r>
    </w:p>
    <w:p w14:paraId="1A71EF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97E8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4CEA39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19B47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4B90F7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n; i++)</w:t>
      </w:r>
    </w:p>
    <w:p w14:paraId="1A1247F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1; j &lt;= i; j++) cin &gt;&gt; a[i][j];</w:t>
      </w:r>
    </w:p>
    <w:p w14:paraId="0879EA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solve(1, 1) &lt;&lt; endl;</w:t>
      </w:r>
    </w:p>
    <w:p w14:paraId="1FC5B0F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EC1E1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F7D039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831215</wp:posOffset>
            </wp:positionH>
            <wp:positionV relativeFrom="paragraph">
              <wp:posOffset>84455</wp:posOffset>
            </wp:positionV>
            <wp:extent cx="4574540" cy="2014855"/>
            <wp:effectExtent l="0" t="0" r="6985" b="4445"/>
            <wp:wrapNone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输入：</w:t>
      </w:r>
    </w:p>
    <w:p w14:paraId="7EA0679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  </w:t>
      </w:r>
    </w:p>
    <w:p w14:paraId="5003AB3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 </w:t>
      </w:r>
    </w:p>
    <w:p w14:paraId="3B39CA4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-1 4  </w:t>
      </w:r>
    </w:p>
    <w:p w14:paraId="74274AF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2 -1 -2  </w:t>
      </w:r>
    </w:p>
    <w:p w14:paraId="4D07486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-1 6 4 0  </w:t>
      </w:r>
    </w:p>
    <w:p w14:paraId="0CB98F0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2 -1 5 8  </w:t>
      </w:r>
    </w:p>
    <w:p w14:paraId="0BCF3DE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4B848497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4416A39F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14</w:t>
      </w:r>
    </w:p>
    <w:p w14:paraId="4AA1942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478EC7D4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程序计算一个数字三角形从顶点 (1,1) 到底边 (n, y) 的最大路径和。递归函数 solve(x, y) 返回从 (x, y) 到底边的最大路径和。</w:t>
      </w:r>
    </w:p>
    <w:p w14:paraId="170E4DCD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</w:t>
      </w:r>
    </w:p>
    <w:p w14:paraId="246460C4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x == n（到达底边），直接返回 a[x][y]。</w:t>
      </w:r>
    </w:p>
    <w:p w14:paraId="32B77FEE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否则，递归计算下方 (x+1, y) 和右下方 (x+1, y+1) 的最大路径和 u 和 v，返回 a[x][y] + max(u, v)。</w:t>
      </w:r>
    </w:p>
    <w:p w14:paraId="5B29C1D7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输入数据构建的三角形：</w:t>
      </w:r>
    </w:p>
    <w:p w14:paraId="4958E4C1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行 1: 2  </w:t>
      </w:r>
    </w:p>
    <w:p w14:paraId="3EA1EE8D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行 2: -1  4  </w:t>
      </w:r>
    </w:p>
    <w:p w14:paraId="754B4D7D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行 3:  2 -1 -2  </w:t>
      </w:r>
    </w:p>
    <w:p w14:paraId="325C2782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行 4: -1  6  4  0  </w:t>
      </w:r>
    </w:p>
    <w:p w14:paraId="11B64695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行 5:  3  2 -1  5  8  </w:t>
      </w:r>
    </w:p>
    <w:p w14:paraId="0AFDEB49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计算最大路径和：</w:t>
      </w:r>
    </w:p>
    <w:p w14:paraId="5080CBB4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 (1,1) 开始：solve(1,1) = a[1][1] + max(solve(2,1), solve(2,2))。</w:t>
      </w:r>
    </w:p>
    <w:p w14:paraId="4A6DF988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递归展开关键路径：</w:t>
      </w:r>
    </w:p>
    <w:p w14:paraId="64F43302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solve(5,1) = 3, solve(5,2) = 2, solve(5,3) = -1, solve(5,4) = 5, solve(5,5) = 8（底边）。</w:t>
      </w:r>
    </w:p>
    <w:p w14:paraId="34935BFB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solve(4,1) = a[4][1] + max(solve(5,1), solve(5,2)) = -1 + max(3, 2) = -1 + 3 = 2</w:t>
      </w:r>
    </w:p>
    <w:p w14:paraId="4467FC0E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solve(4,2) = a[4][2] + max(solve(5,2), solve(5,3)) = 6 + max(2, -1) = 6 + 2 = 8</w:t>
      </w:r>
    </w:p>
    <w:p w14:paraId="5FAE3A5E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solve(4,3) = a[4][3] + max(solve(5,3), solve(5,4)) = 4 + max(-1, 5) = 4 + 5 = 9</w:t>
      </w:r>
    </w:p>
    <w:p w14:paraId="763753C0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solve(4,4) = a[4][4] + max(solve(5,4), solve(5,5)) = 0 + max(5, 8) = 8</w:t>
      </w:r>
    </w:p>
    <w:p w14:paraId="5C9F851B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继续向上：</w:t>
      </w:r>
    </w:p>
    <w:p w14:paraId="42726AA9">
      <w:pPr>
        <w:numPr>
          <w:ilvl w:val="3"/>
          <w:numId w:val="19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solve(3,1) = a[3][1] + max(solve(4,1), solve(4,2)) = 2 + max(2, 8) = 2 + 8 = 10</w:t>
      </w:r>
    </w:p>
    <w:p w14:paraId="4CCBC130">
      <w:pPr>
        <w:numPr>
          <w:ilvl w:val="3"/>
          <w:numId w:val="19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solve(3,2) = a[3][2] + max(solve(4,2), solve(4,3)) = -1 + max(8, 9) = -1 + 9 = 8</w:t>
      </w:r>
    </w:p>
    <w:p w14:paraId="61613517">
      <w:pPr>
        <w:numPr>
          <w:ilvl w:val="3"/>
          <w:numId w:val="19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solve(3,3) = a[3][3] + max(solve(4,3), solve(4,4)) = -2 + max(9, 8) = -2 + 9 = 7</w:t>
      </w:r>
    </w:p>
    <w:p w14:paraId="7D1DF61E">
      <w:pPr>
        <w:numPr>
          <w:ilvl w:val="2"/>
          <w:numId w:val="19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再向上：</w:t>
      </w:r>
    </w:p>
    <w:p w14:paraId="5AC5E293">
      <w:pPr>
        <w:numPr>
          <w:ilvl w:val="3"/>
          <w:numId w:val="19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solve(2,1) = a[2][1] + max(solve(3,1), solve(3,2)) = -1 + max(10, 8) = -1 + 10 = 9</w:t>
      </w:r>
    </w:p>
    <w:p w14:paraId="0F8F2517">
      <w:pPr>
        <w:numPr>
          <w:ilvl w:val="3"/>
          <w:numId w:val="19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solve(2,2) = a[2][2] + max(solve(3,2), solve(3,3)) = 4 + max(8, 7) = 4 + 8 = 12</w:t>
      </w:r>
    </w:p>
    <w:p w14:paraId="4B78E4AB">
      <w:pPr>
        <w:numPr>
          <w:ilvl w:val="1"/>
          <w:numId w:val="1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最终：solve(1,1) = a[1][1] + max(solve(2,1), solve(2,2)) = 2 + max(9, 12) = 2 + 12 = 14。输出 14。</w:t>
      </w:r>
    </w:p>
    <w:p w14:paraId="533E867C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2018年第22题（递归-最大公约数之和）</w:t>
      </w:r>
    </w:p>
    <w:p w14:paraId="23B1634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完善程序：</w:t>
      </w:r>
    </w:p>
    <w:p w14:paraId="2935CD8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（最大公约数之和）下列程序想要求解整数 n 的所有约数两两之间最大公约数的和对 10007 求余后的值，试补全程序。（第一空 2 分，其余 3 分）</w:t>
      </w:r>
    </w:p>
    <w:p w14:paraId="18D6FE5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举例来说，4 的所有约数是 1,2,4。1 和 2 的最大公约数为 1；2 和 4 的最大公约数为 2；1 和 4 的最大公约数为 1 。于是答案为 1+2+1=4。</w:t>
      </w:r>
    </w:p>
    <w:p w14:paraId="56AEAD0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 getDivisor 函数的复杂度为 O(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/>
          <w:lang w:val="en-US" w:eastAsia="zh-CN"/>
        </w:rPr>
        <w:t>)，gcd 函数的复杂度为 O(logmax(a,b))。</w:t>
      </w:r>
    </w:p>
    <w:p w14:paraId="2F9115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5EED1E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BBD6A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110000, P = 10007;</w:t>
      </w:r>
    </w:p>
    <w:p w14:paraId="3A9799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0217A8A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3235325</wp:posOffset>
            </wp:positionH>
            <wp:positionV relativeFrom="paragraph">
              <wp:posOffset>137795</wp:posOffset>
            </wp:positionV>
            <wp:extent cx="1771015" cy="1782445"/>
            <wp:effectExtent l="0" t="0" r="635" b="8255"/>
            <wp:wrapNone/>
            <wp:docPr id="58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a[N], len;</w:t>
      </w:r>
    </w:p>
    <w:p w14:paraId="18FF98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ans;</w:t>
      </w:r>
    </w:p>
    <w:p w14:paraId="558A04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getDivisor() {</w:t>
      </w:r>
    </w:p>
    <w:p w14:paraId="782AA5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len = 0;</w:t>
      </w:r>
    </w:p>
    <w:p w14:paraId="3E5CFF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1;【①】 &lt;= n; ++i) // </w:t>
      </w:r>
    </w:p>
    <w:p w14:paraId="3422512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(n % i == 0) {</w:t>
      </w:r>
    </w:p>
    <w:p w14:paraId="249363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3352165</wp:posOffset>
            </wp:positionH>
            <wp:positionV relativeFrom="paragraph">
              <wp:posOffset>-46355</wp:posOffset>
            </wp:positionV>
            <wp:extent cx="1771015" cy="1782445"/>
            <wp:effectExtent l="0" t="0" r="635" b="8255"/>
            <wp:wrapNone/>
            <wp:docPr id="60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a[++len] = i;</w:t>
      </w:r>
    </w:p>
    <w:p w14:paraId="1EB942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(n / i != i) a[++len] = 【②】; </w:t>
      </w:r>
    </w:p>
    <w:p w14:paraId="43AA1ED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7D9E8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ABF1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gcd(int a, int b) {</w:t>
      </w:r>
    </w:p>
    <w:p w14:paraId="465C2B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2767965</wp:posOffset>
            </wp:positionH>
            <wp:positionV relativeFrom="paragraph">
              <wp:posOffset>123825</wp:posOffset>
            </wp:positionV>
            <wp:extent cx="2448560" cy="2146300"/>
            <wp:effectExtent l="0" t="0" r="8890" b="6350"/>
            <wp:wrapNone/>
            <wp:docPr id="67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5545" t="2908" r="17044" b="2196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if (b == 0) 【③】; // </w:t>
      </w:r>
    </w:p>
    <w:p w14:paraId="12A008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gcd(b, 【④】); // </w:t>
      </w:r>
    </w:p>
    <w:p w14:paraId="073FBE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88B8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80482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675165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getDivisor();</w:t>
      </w:r>
    </w:p>
    <w:p w14:paraId="652CBD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0;</w:t>
      </w:r>
    </w:p>
    <w:p w14:paraId="5B01C1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1; i &lt;= len; ++i) {</w:t>
      </w:r>
    </w:p>
    <w:p w14:paraId="0CBA59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j = i + 1; j &lt;= len; ++j) {</w:t>
      </w:r>
    </w:p>
    <w:p w14:paraId="0E4187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 = (【⑤】) % P; // </w:t>
      </w:r>
    </w:p>
    <w:p w14:paraId="5999399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FF2AF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62D89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ans &lt;&lt; endl;</w:t>
      </w:r>
    </w:p>
    <w:p w14:paraId="1D1CF5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15D01FD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30F2F1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40B60CBF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 i * i</w:t>
      </w:r>
    </w:p>
    <w:p w14:paraId="6AD74CA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 n / i</w:t>
      </w:r>
    </w:p>
    <w:p w14:paraId="674EA81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 return a</w:t>
      </w:r>
    </w:p>
    <w:p w14:paraId="3153846B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 a % b</w:t>
      </w:r>
    </w:p>
    <w:p w14:paraId="4048153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⑤ ans + gcd(a[i], a[j])</w:t>
      </w:r>
    </w:p>
    <w:p w14:paraId="548A34CC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03FC0D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i * i &lt;= n：</w:t>
      </w:r>
    </w:p>
    <w:p w14:paraId="30E4B04F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约数成对出现（如 i 和 n/i），只需遍历 i 到 sqrt(n)。条件 i * i &lt;= n 确保 i 不超过 n 的平方根。</w:t>
      </w:r>
    </w:p>
    <w:p w14:paraId="2CCAC9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n / i：</w:t>
      </w:r>
    </w:p>
    <w:p w14:paraId="2DAE2A60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i 是约数时，n/i 也是约数。添加 a[++len] = n / i，但需避免重复（当 n 是平方数时，i = n/i）。条件 if (n / i != i) 防止重复添加。</w:t>
      </w:r>
    </w:p>
    <w:p w14:paraId="1AA0681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return a：</w:t>
      </w:r>
    </w:p>
    <w:p w14:paraId="3DC4AD78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欧几里得算法基准情况：当 b == 0 时，最大公约数是 a。</w:t>
      </w:r>
    </w:p>
    <w:p w14:paraId="4862EF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a % b：</w:t>
      </w:r>
    </w:p>
    <w:p w14:paraId="0E4F403E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递归步骤：gcd(b, a % b) 实现辗转相除。</w:t>
      </w:r>
    </w:p>
    <w:p w14:paraId="74BF478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ans + gcd(a[i], a[j])：</w:t>
      </w:r>
    </w:p>
    <w:p w14:paraId="19CADBF4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累加所有约数对 (i,j) 的最大公约数。ans = (ans + gcd(a[i], a[j])) % P 确保结果对 10007 取模。</w:t>
      </w:r>
    </w:p>
    <w:p w14:paraId="75C145C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整体逻辑：</w:t>
      </w:r>
    </w:p>
    <w:p w14:paraId="03232F78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getDivisor 收集所有约数到数组 a。</w:t>
      </w:r>
    </w:p>
    <w:p w14:paraId="0BFF46AB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双重循环遍历所有约数对。</w:t>
      </w:r>
    </w:p>
    <w:p w14:paraId="74F3AD66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gcd 函数递归计算最大公约数。</w:t>
      </w:r>
    </w:p>
    <w:p w14:paraId="23996A32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累加并对 P 取模。</w:t>
      </w:r>
    </w:p>
    <w:p w14:paraId="4105622A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完整程序</w:t>
      </w:r>
    </w:p>
    <w:p w14:paraId="5D9C94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7B7979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808B5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110000, P = 10007;</w:t>
      </w:r>
    </w:p>
    <w:p w14:paraId="353C441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5F31DE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a[N], len;</w:t>
      </w:r>
    </w:p>
    <w:p w14:paraId="5E6593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ans;</w:t>
      </w:r>
    </w:p>
    <w:p w14:paraId="57B8FF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3093085</wp:posOffset>
            </wp:positionH>
            <wp:positionV relativeFrom="paragraph">
              <wp:posOffset>276860</wp:posOffset>
            </wp:positionV>
            <wp:extent cx="1771015" cy="1782445"/>
            <wp:effectExtent l="0" t="0" r="635" b="8255"/>
            <wp:wrapNone/>
            <wp:docPr id="105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void getDivisor() {</w:t>
      </w:r>
    </w:p>
    <w:p w14:paraId="510857A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 = 0;</w:t>
      </w:r>
    </w:p>
    <w:p w14:paraId="46B9D86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for (int i = 1;i * i&lt;= n; ++i) // </w:t>
      </w:r>
    </w:p>
    <w:p w14:paraId="2A1C759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(n % i == 0) {</w:t>
      </w:r>
    </w:p>
    <w:p w14:paraId="3565DA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a[++len] = i;</w:t>
      </w:r>
    </w:p>
    <w:p w14:paraId="273BDD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if (n / i != i) a[++len] =n / i; </w:t>
      </w:r>
      <w:r>
        <w:rPr>
          <w:rFonts w:hint="eastAsia"/>
          <w:lang w:val="en-US" w:eastAsia="zh-CN"/>
        </w:rPr>
        <w:t xml:space="preserve">// </w:t>
      </w:r>
    </w:p>
    <w:p w14:paraId="7B8390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5A39C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EA35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2136775</wp:posOffset>
            </wp:positionH>
            <wp:positionV relativeFrom="paragraph">
              <wp:posOffset>1905</wp:posOffset>
            </wp:positionV>
            <wp:extent cx="3068955" cy="2690495"/>
            <wp:effectExtent l="0" t="0" r="7620" b="5080"/>
            <wp:wrapNone/>
            <wp:docPr id="12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5545" t="2908" r="17044" b="2196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69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gcd(int a, int b) {</w:t>
      </w:r>
    </w:p>
    <w:p w14:paraId="1BACBA4A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if (b == 0) return a; // </w:t>
      </w:r>
    </w:p>
    <w:p w14:paraId="3328CA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return gcd(b, a % b); //</w:t>
      </w:r>
      <w:r>
        <w:rPr>
          <w:rFonts w:hint="eastAsia"/>
          <w:lang w:val="en-US" w:eastAsia="zh-CN"/>
        </w:rPr>
        <w:t xml:space="preserve"> </w:t>
      </w:r>
    </w:p>
    <w:p w14:paraId="5EFA71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A939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5D7DF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n;</w:t>
      </w:r>
    </w:p>
    <w:p w14:paraId="364427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getDivisor();</w:t>
      </w:r>
    </w:p>
    <w:p w14:paraId="47024E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ans = 0;</w:t>
      </w:r>
    </w:p>
    <w:p w14:paraId="6F2046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i = 1; i &lt;= len; ++i) {</w:t>
      </w:r>
    </w:p>
    <w:p w14:paraId="25C1F7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j = i + 1; j &lt;= len; ++j) {</w:t>
      </w:r>
    </w:p>
    <w:p w14:paraId="1D2183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ans = (ans + gcd(a[i], a[j])) % P;</w:t>
      </w:r>
      <w:r>
        <w:rPr>
          <w:rFonts w:hint="eastAsia"/>
          <w:lang w:val="en-US" w:eastAsia="zh-CN"/>
        </w:rPr>
        <w:t xml:space="preserve"> // </w:t>
      </w:r>
    </w:p>
    <w:p w14:paraId="0C080B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37BAC3D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6CF3E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ans &lt;&lt; endl;</w:t>
      </w:r>
    </w:p>
    <w:p w14:paraId="39F3C4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6BB91B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B057B6">
      <w:pPr>
        <w:pStyle w:val="6"/>
        <w:numPr>
          <w:ilvl w:val="0"/>
          <w:numId w:val="21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2019年第19题（二维数组、递归）</w:t>
      </w:r>
    </w:p>
    <w:p w14:paraId="129881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完善程序</w:t>
      </w:r>
    </w:p>
    <w:p w14:paraId="500B20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1.（矩阵变幻）有一个奇幻的矩阵，在不停地变幻，其变幻方式为：</w:t>
      </w:r>
    </w:p>
    <w:p w14:paraId="55C037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 0 变成矩阵：</w:t>
      </w:r>
    </w:p>
    <w:p w14:paraId="3B76C1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</w:t>
      </w:r>
    </w:p>
    <w:p w14:paraId="1346F0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</w:t>
      </w:r>
    </w:p>
    <w:p w14:paraId="1944EC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 1 变成矩阵：</w:t>
      </w:r>
    </w:p>
    <w:p w14:paraId="443419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1 1</w:t>
      </w:r>
    </w:p>
    <w:p w14:paraId="27F3E6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1 0</w:t>
      </w:r>
    </w:p>
    <w:p w14:paraId="003EFB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最初该矩阵只有一个元素 0，变幻 n 次后，矩阵会变成什么样？</w:t>
      </w:r>
    </w:p>
    <w:p w14:paraId="131BB3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例如，矩阵最初为：[0]</w:t>
      </w:r>
    </w:p>
    <w:p w14:paraId="6E9C35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1479550</wp:posOffset>
            </wp:positionH>
            <wp:positionV relativeFrom="paragraph">
              <wp:posOffset>196215</wp:posOffset>
            </wp:positionV>
            <wp:extent cx="2466975" cy="2124075"/>
            <wp:effectExtent l="0" t="0" r="0" b="0"/>
            <wp:wrapNone/>
            <wp:docPr id="1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矩阵变幻 1 次后：</w:t>
      </w:r>
    </w:p>
    <w:p w14:paraId="2CBCC1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</w:t>
      </w:r>
    </w:p>
    <w:p w14:paraId="5A796E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</w:t>
      </w:r>
    </w:p>
    <w:p w14:paraId="463F7B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矩阵变幻 2 次后：</w:t>
      </w:r>
    </w:p>
    <w:p w14:paraId="0D8D38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0 0 0 0</w:t>
      </w:r>
    </w:p>
    <w:p w14:paraId="710C53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0 1 0 1</w:t>
      </w:r>
    </w:p>
    <w:p w14:paraId="690B70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0 0 1 1</w:t>
      </w:r>
    </w:p>
    <w:p w14:paraId="184CE9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0 1 1 0</w:t>
      </w:r>
    </w:p>
    <w:p w14:paraId="3CFF4E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输入：一行一个不超过 10 的正整数 n。输出：变幻 n 次后的矩阵。</w:t>
      </w:r>
    </w:p>
    <w:p w14:paraId="185194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试补全程序。</w:t>
      </w:r>
    </w:p>
    <w:p w14:paraId="53F392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</w:t>
      </w:r>
    </w:p>
    <w:p w14:paraId="78CAC096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&lt;&lt; 表示二进制左移运算符，例如 (11)2 &lt;&lt; 2 = (1100)2；</w:t>
      </w:r>
    </w:p>
    <w:p w14:paraId="17D3E56D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 ^ 表示二进制异或运算符，它将两个参与运算的数中的每个对应的二进制位进行比较，若两个二进制位相同，则运算结果的对应二进制位为 0，反之为 1。</w:t>
      </w:r>
    </w:p>
    <w:p w14:paraId="051AE9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&lt;cstdio&gt;</w:t>
      </w:r>
    </w:p>
    <w:p w14:paraId="0859F9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8D9B9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4E838E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max_size = 1 &lt;&lt; 10;</w:t>
      </w:r>
    </w:p>
    <w:p w14:paraId="0F0CF9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res[max_size][max_size];</w:t>
      </w:r>
    </w:p>
    <w:p w14:paraId="20B022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recursive(int x, int y, int n, int t) {</w:t>
      </w:r>
    </w:p>
    <w:p w14:paraId="37CC4F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== 0) {</w:t>
      </w:r>
    </w:p>
    <w:p w14:paraId="1C7839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res[x][y] =【</w:t>
      </w:r>
      <w:r>
        <w:rPr>
          <w:rFonts w:hint="eastAsia" w:ascii="微软雅黑" w:hAnsi="微软雅黑" w:eastAsia="微软雅黑" w:cs="微软雅黑"/>
          <w:lang w:val="en-US" w:eastAsia="zh-CN"/>
        </w:rPr>
        <w:t>①</w:t>
      </w:r>
      <w:r>
        <w:rPr>
          <w:rFonts w:hint="eastAsia"/>
          <w:lang w:val="en-US" w:eastAsia="zh-CN"/>
        </w:rPr>
        <w:t>】;</w:t>
      </w:r>
    </w:p>
    <w:p w14:paraId="73E0BE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 w14:paraId="5A984A1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2773045</wp:posOffset>
            </wp:positionH>
            <wp:positionV relativeFrom="paragraph">
              <wp:posOffset>175260</wp:posOffset>
            </wp:positionV>
            <wp:extent cx="2466975" cy="2124075"/>
            <wp:effectExtent l="0" t="0" r="0" b="0"/>
            <wp:wrapNone/>
            <wp:docPr id="1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}</w:t>
      </w:r>
    </w:p>
    <w:p w14:paraId="52C334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step = 1 &lt;&lt; (n - 1);</w:t>
      </w:r>
    </w:p>
    <w:p w14:paraId="7A7EFF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recursive(【</w:t>
      </w:r>
      <w:r>
        <w:rPr>
          <w:rFonts w:hint="eastAsia" w:ascii="微软雅黑" w:hAnsi="微软雅黑" w:eastAsia="微软雅黑" w:cs="微软雅黑"/>
          <w:lang w:val="en-US" w:eastAsia="zh-CN"/>
        </w:rPr>
        <w:t>②</w:t>
      </w:r>
      <w:r>
        <w:rPr>
          <w:rFonts w:hint="eastAsia"/>
          <w:lang w:val="en-US" w:eastAsia="zh-CN"/>
        </w:rPr>
        <w:t>】, n - 1, t);</w:t>
      </w:r>
    </w:p>
    <w:p w14:paraId="7F2C8E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recursive(x, y + step, n - 1, t);</w:t>
      </w:r>
    </w:p>
    <w:p w14:paraId="7F0FB3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recursive(x + step, y, n - 1, t);</w:t>
      </w:r>
    </w:p>
    <w:p w14:paraId="31A794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recursive(【</w:t>
      </w:r>
      <w:r>
        <w:rPr>
          <w:rFonts w:hint="eastAsia" w:ascii="微软雅黑" w:hAnsi="微软雅黑" w:eastAsia="微软雅黑" w:cs="微软雅黑"/>
          <w:lang w:val="en-US" w:eastAsia="zh-CN"/>
        </w:rPr>
        <w:t>③</w:t>
      </w:r>
      <w:r>
        <w:rPr>
          <w:rFonts w:hint="eastAsia"/>
          <w:lang w:val="en-US" w:eastAsia="zh-CN"/>
        </w:rPr>
        <w:t>】, n - 1,</w:t>
      </w:r>
      <w:r>
        <w:rPr>
          <w:rFonts w:hint="eastAsia"/>
          <w:b/>
          <w:bCs/>
          <w:lang w:val="en-US" w:eastAsia="zh-CN"/>
        </w:rPr>
        <w:t xml:space="preserve"> !t</w:t>
      </w:r>
      <w:r>
        <w:rPr>
          <w:rFonts w:hint="eastAsia"/>
          <w:lang w:val="en-US" w:eastAsia="zh-CN"/>
        </w:rPr>
        <w:t>);</w:t>
      </w:r>
    </w:p>
    <w:p w14:paraId="578F19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525F4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C6A03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scanf("%d", &amp;n);</w:t>
      </w:r>
    </w:p>
    <w:p w14:paraId="40D952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recursive(0, 0, 【</w:t>
      </w:r>
      <w:r>
        <w:rPr>
          <w:rFonts w:hint="eastAsia" w:ascii="微软雅黑" w:hAnsi="微软雅黑" w:eastAsia="微软雅黑" w:cs="微软雅黑"/>
          <w:lang w:val="en-US" w:eastAsia="zh-CN"/>
        </w:rPr>
        <w:t>④</w:t>
      </w:r>
      <w:r>
        <w:rPr>
          <w:rFonts w:hint="eastAsia" w:cs="微软雅黑"/>
          <w:lang w:val="en-US" w:eastAsia="zh-CN"/>
        </w:rPr>
        <w:t>】</w:t>
      </w:r>
      <w:r>
        <w:rPr>
          <w:rFonts w:hint="eastAsia"/>
          <w:lang w:val="en-US" w:eastAsia="zh-CN"/>
        </w:rPr>
        <w:t>);</w:t>
      </w:r>
    </w:p>
    <w:p w14:paraId="4A1001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size = 【</w:t>
      </w:r>
      <w:r>
        <w:rPr>
          <w:rFonts w:hint="eastAsia" w:ascii="微软雅黑" w:hAnsi="微软雅黑" w:eastAsia="微软雅黑" w:cs="微软雅黑"/>
          <w:lang w:val="en-US" w:eastAsia="zh-CN"/>
        </w:rPr>
        <w:t>⑤</w:t>
      </w:r>
      <w:r>
        <w:rPr>
          <w:rFonts w:hint="eastAsia" w:cs="微软雅黑"/>
          <w:lang w:val="en-US" w:eastAsia="zh-CN"/>
        </w:rPr>
        <w:t>】</w:t>
      </w:r>
      <w:r>
        <w:rPr>
          <w:rFonts w:hint="eastAsia"/>
          <w:lang w:val="en-US" w:eastAsia="zh-CN"/>
        </w:rPr>
        <w:t>;</w:t>
      </w:r>
    </w:p>
    <w:p w14:paraId="383489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size; i++) {</w:t>
      </w:r>
    </w:p>
    <w:p w14:paraId="1401DC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j = 0; j &lt; size; j++)</w:t>
      </w:r>
    </w:p>
    <w:p w14:paraId="757D05E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printf("%d", res[i][j]);</w:t>
      </w:r>
    </w:p>
    <w:p w14:paraId="5D88E6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puts("");</w:t>
      </w:r>
    </w:p>
    <w:p w14:paraId="28FF6B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564D6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52235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77C83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①处应填（）</w:t>
      </w:r>
    </w:p>
    <w:p w14:paraId="78B359F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n%2</w:t>
      </w:r>
    </w:p>
    <w:p w14:paraId="75E2AED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0</w:t>
      </w:r>
    </w:p>
    <w:p w14:paraId="13BC028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</w:t>
      </w:r>
    </w:p>
    <w:p w14:paraId="730AAA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1</w:t>
      </w:r>
    </w:p>
    <w:p w14:paraId="33225D7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②处应填（）</w:t>
      </w:r>
    </w:p>
    <w:p w14:paraId="5A2822E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x-step,y-step</w:t>
      </w:r>
    </w:p>
    <w:p w14:paraId="746D1C4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x,y-step</w:t>
      </w:r>
    </w:p>
    <w:p w14:paraId="612A631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x-step,y</w:t>
      </w:r>
    </w:p>
    <w:p w14:paraId="1EDD31B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x,y</w:t>
      </w:r>
    </w:p>
    <w:p w14:paraId="2DC4A79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③处应填（）</w:t>
      </w:r>
    </w:p>
    <w:p w14:paraId="7BDC410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x-step,y-step</w:t>
      </w:r>
    </w:p>
    <w:p w14:paraId="1BDA272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x+step,y+step</w:t>
      </w:r>
    </w:p>
    <w:p w14:paraId="1848891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x-step,y</w:t>
      </w:r>
    </w:p>
    <w:p w14:paraId="6329726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x,y-step</w:t>
      </w:r>
    </w:p>
    <w:p w14:paraId="1607C20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④处应填（）</w:t>
      </w:r>
    </w:p>
    <w:p w14:paraId="27D73B2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n-1,n%2</w:t>
      </w:r>
    </w:p>
    <w:p w14:paraId="4D13DD7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n,0</w:t>
      </w:r>
    </w:p>
    <w:p w14:paraId="26C794B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n,n%2</w:t>
      </w:r>
    </w:p>
    <w:p w14:paraId="23014FF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n-1,0</w:t>
      </w:r>
    </w:p>
    <w:p w14:paraId="4498D9E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⑤处应填（）</w:t>
      </w:r>
    </w:p>
    <w:p w14:paraId="58BCC4E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1&lt;&lt;(n+1)</w:t>
      </w:r>
    </w:p>
    <w:p w14:paraId="534B16A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1&lt;&lt;n</w:t>
      </w:r>
    </w:p>
    <w:p w14:paraId="2C8A3D3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n+1</w:t>
      </w:r>
    </w:p>
    <w:p w14:paraId="1862A74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1&lt;&lt;(n-1)</w:t>
      </w:r>
    </w:p>
    <w:p w14:paraId="3CA0A6DB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答案与解析：</w:t>
      </w:r>
    </w:p>
    <w:p w14:paraId="548AD5C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① </w:t>
      </w:r>
      <w:r>
        <w:rPr>
          <w:rFonts w:hint="eastAsia"/>
          <w:b/>
          <w:bCs/>
          <w:lang w:val="en-US" w:eastAsia="zh-CN"/>
        </w:rPr>
        <w:t xml:space="preserve">C. </w:t>
      </w:r>
      <w:r>
        <w:rPr>
          <w:rFonts w:hint="eastAsia"/>
          <w:lang w:val="en-US" w:eastAsia="zh-CN"/>
        </w:rPr>
        <w:t>t：当 n == 0 时，矩阵大小为 1x1，直接填入当前值 t。</w:t>
      </w:r>
    </w:p>
    <w:p w14:paraId="60E121A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② </w:t>
      </w:r>
      <w:r>
        <w:rPr>
          <w:rFonts w:hint="eastAsia"/>
          <w:b/>
          <w:bCs/>
          <w:lang w:val="en-US" w:eastAsia="zh-CN"/>
        </w:rPr>
        <w:t xml:space="preserve">D. </w:t>
      </w:r>
      <w:r>
        <w:rPr>
          <w:rFonts w:hint="eastAsia"/>
          <w:lang w:val="en-US" w:eastAsia="zh-CN"/>
        </w:rPr>
        <w:t>x,y：递归左上角子矩阵时，起始坐标不变（仍为 (x, y)）。</w:t>
      </w:r>
    </w:p>
    <w:p w14:paraId="0AC2747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③ </w:t>
      </w:r>
      <w:r>
        <w:rPr>
          <w:rFonts w:hint="eastAsia"/>
          <w:b/>
          <w:bCs/>
          <w:lang w:val="en-US" w:eastAsia="zh-CN"/>
        </w:rPr>
        <w:t xml:space="preserve">B. </w:t>
      </w:r>
      <w:r>
        <w:rPr>
          <w:rFonts w:hint="eastAsia"/>
          <w:lang w:val="en-US" w:eastAsia="zh-CN"/>
        </w:rPr>
        <w:t>x+step,y+step：递归右下角子矩阵时，起始坐标为 (x + step, y + step)，且值取反 !t。</w:t>
      </w:r>
    </w:p>
    <w:p w14:paraId="0B35787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④ </w:t>
      </w:r>
      <w:r>
        <w:rPr>
          <w:rFonts w:hint="eastAsia"/>
          <w:b/>
          <w:bCs/>
          <w:lang w:val="en-US" w:eastAsia="zh-CN"/>
        </w:rPr>
        <w:t xml:space="preserve">B. </w:t>
      </w:r>
      <w:r>
        <w:rPr>
          <w:rFonts w:hint="eastAsia"/>
          <w:lang w:val="en-US" w:eastAsia="zh-CN"/>
        </w:rPr>
        <w:t>n,0：主函数中 recursive(0, 0, n, 0) 初始化整个矩阵，参数为输入 n 和初始值 0。</w:t>
      </w:r>
    </w:p>
    <w:p w14:paraId="2B81C4C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⑤ </w:t>
      </w:r>
      <w:r>
        <w:rPr>
          <w:rFonts w:hint="eastAsia"/>
          <w:b/>
          <w:bCs/>
          <w:lang w:val="en-US" w:eastAsia="zh-CN"/>
        </w:rPr>
        <w:t xml:space="preserve">B. </w:t>
      </w:r>
      <w:r>
        <w:rPr>
          <w:rFonts w:hint="eastAsia"/>
          <w:lang w:val="en-US" w:eastAsia="zh-CN"/>
        </w:rPr>
        <w:t>1&lt;&lt;n：矩阵大小是 2^n x 2^n，1 &lt;&lt; n 表示 2^n。</w:t>
      </w:r>
    </w:p>
    <w:p w14:paraId="37A003D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函数功能：递归生成一个 2^n x 2^n 的矩阵，其中右下角子矩阵值取反，形成分形图案（如类似 Cantor 集）。</w:t>
      </w:r>
    </w:p>
    <w:p w14:paraId="61CE1614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完整程序</w:t>
      </w:r>
    </w:p>
    <w:p w14:paraId="313C84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&lt;cstdio&gt;</w:t>
      </w:r>
    </w:p>
    <w:p w14:paraId="737DA5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00E65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29EF07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max_size = 1 &lt;&lt; 10;  // 最大矩阵大小为 2^10 x 2^10</w:t>
      </w:r>
    </w:p>
    <w:p w14:paraId="27FCA6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res[max_size][max_size];   // 存储变幻后的矩阵</w:t>
      </w:r>
    </w:p>
    <w:p w14:paraId="5A97AF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递归函数，x, y 是当前矩阵的左上角坐标，n 是变幻次数，t 是填充的数字（0 或 1）</w:t>
      </w:r>
    </w:p>
    <w:p w14:paraId="125B5E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recursive(int x, int y, int n, int t) {</w:t>
      </w:r>
    </w:p>
    <w:p w14:paraId="5C0DEA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(n == 0) {</w:t>
      </w:r>
    </w:p>
    <w:p w14:paraId="252CD6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res[x][y] = t;</w:t>
      </w:r>
    </w:p>
    <w:p w14:paraId="14516C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return;</w:t>
      </w:r>
    </w:p>
    <w:p w14:paraId="1CD843D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3DE261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step = 1 &lt;&lt; (n - 1);  // 每次递归时，矩阵的步长为 2^(n-1)</w:t>
      </w:r>
    </w:p>
    <w:p w14:paraId="125405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递归填充四个子矩阵</w:t>
      </w:r>
    </w:p>
    <w:p w14:paraId="084865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recursive(x, y, n - 1, t);                     // 左上</w:t>
      </w:r>
    </w:p>
    <w:p w14:paraId="073BC8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recursive(x, y + step, n - 1, t);              // 右上</w:t>
      </w:r>
    </w:p>
    <w:p w14:paraId="6E4C12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recursive(x + step, y, n - 1, t);              // 左下</w:t>
      </w:r>
    </w:p>
    <w:p w14:paraId="76C5F5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recursive(x + step, y + step, n - 1, !t);      // 右下，填充反转后的数字</w:t>
      </w:r>
    </w:p>
    <w:p w14:paraId="1F3A50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6EE7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02688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scanf("%d", &amp;n);  // 输入变幻次数 n</w:t>
      </w:r>
    </w:p>
    <w:p w14:paraId="6F5D2B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recursive(0, 0, n, 0);  // 从矩阵左上角(0, 0)开始，进行 n 次变幻，初始填充为 0</w:t>
      </w:r>
    </w:p>
    <w:p w14:paraId="3D6BA8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size = 1 &lt;&lt; n;  // 矩阵的大小为 2^n</w:t>
      </w:r>
    </w:p>
    <w:p w14:paraId="66860B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i = 0; i &lt; size; i++) {</w:t>
      </w:r>
    </w:p>
    <w:p w14:paraId="186895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j = 0; j &lt; size; j++) {</w:t>
      </w:r>
    </w:p>
    <w:p w14:paraId="6A01BB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printf("%d", res[i][j]);  // 输出每个矩阵元素</w:t>
      </w:r>
    </w:p>
    <w:p w14:paraId="570781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34E7BC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puts("");  // 输出换行</w:t>
      </w:r>
    </w:p>
    <w:p w14:paraId="2FF195D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D055E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09BD86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CF7CAA8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递归函数：</w:t>
      </w:r>
    </w:p>
    <w:p w14:paraId="1727F2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 recursive(x, y, n, t) 是用于模拟矩阵变化的核心函数。参数解释如下：</w:t>
      </w:r>
    </w:p>
    <w:p w14:paraId="1587FD49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和 y：表示当前矩阵左上角的坐标（起始位置）。</w:t>
      </w:r>
    </w:p>
    <w:p w14:paraId="3C888649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n：表示当前矩阵变幻的次数（递归的深度）。</w:t>
      </w:r>
    </w:p>
    <w:p w14:paraId="76DEB8AB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t：表示当前需要填充的矩阵类型，0 或 1。</w:t>
      </w:r>
    </w:p>
    <w:p w14:paraId="6F9C1C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递归的过程：</w:t>
      </w:r>
    </w:p>
    <w:p w14:paraId="5B39EE33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n == 0，说明已经达到了基本情况，直接将当前坐标 res[x][y] 设为 t。</w:t>
      </w:r>
    </w:p>
    <w:p w14:paraId="744DE9DE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否则，矩阵需要被分割成四个更小的矩阵。我们将矩阵递归地分为四个区域：</w:t>
      </w:r>
    </w:p>
    <w:p w14:paraId="022D8434">
      <w:pPr>
        <w:numPr>
          <w:ilvl w:val="1"/>
          <w:numId w:val="2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左上区域：填充当前的 t。</w:t>
      </w:r>
    </w:p>
    <w:p w14:paraId="2233CA18">
      <w:pPr>
        <w:numPr>
          <w:ilvl w:val="1"/>
          <w:numId w:val="2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右上区域：填充当前的 t。</w:t>
      </w:r>
    </w:p>
    <w:p w14:paraId="677F17E6">
      <w:pPr>
        <w:numPr>
          <w:ilvl w:val="1"/>
          <w:numId w:val="2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左下区域：填充当前的 t。</w:t>
      </w:r>
    </w:p>
    <w:p w14:paraId="4B959B82">
      <w:pPr>
        <w:numPr>
          <w:ilvl w:val="1"/>
          <w:numId w:val="2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右下区域：填充当前的 !t（即 t 的反转，即如果当前是 0，则填充 1，反之亦然）。</w:t>
      </w:r>
    </w:p>
    <w:p w14:paraId="72F1D06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主函数：</w:t>
      </w:r>
    </w:p>
    <w:p w14:paraId="16CB4661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读取输入的 n，并初始化一个大小为 2^n x 2^n 的矩阵 res。</w:t>
      </w:r>
    </w:p>
    <w:p w14:paraId="570EF0CF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recursive(0, 0, n, 0)，从矩阵的左上角开始填充，变幻 n 次。</w:t>
      </w:r>
    </w:p>
    <w:p w14:paraId="0A1753B4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最后，输出矩阵的内容。</w:t>
      </w:r>
    </w:p>
    <w:p w14:paraId="33E37A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074160"/>
            <wp:effectExtent l="0" t="0" r="6350" b="2540"/>
            <wp:docPr id="1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0972">
      <w:pPr>
        <w:rPr>
          <w:rFonts w:hint="eastAsia"/>
          <w:lang w:val="en-US" w:eastAsia="zh-CN"/>
        </w:rPr>
      </w:pPr>
    </w:p>
    <w:p w14:paraId="696DD905">
      <w:pPr>
        <w:ind w:left="0" w:leftChars="0" w:firstLine="0" w:firstLineChars="0"/>
        <w:rPr>
          <w:rFonts w:hint="default"/>
          <w:lang w:val="en-US" w:eastAsia="zh-CN"/>
        </w:rPr>
      </w:pPr>
    </w:p>
    <w:p w14:paraId="2C760D8A">
      <w:pPr>
        <w:pStyle w:val="6"/>
        <w:numPr>
          <w:ilvl w:val="0"/>
          <w:numId w:val="2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2019年第18题（递归）</w:t>
      </w:r>
    </w:p>
    <w:p w14:paraId="06333F2E"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阅读程序</w:t>
      </w:r>
      <w:r>
        <w:rPr>
          <w:rFonts w:hint="eastAsia" w:cs="微软雅黑"/>
          <w:lang w:val="en-US" w:eastAsia="zh-CN"/>
        </w:rPr>
        <w:t>回答问题</w:t>
      </w:r>
    </w:p>
    <w:p w14:paraId="6C597F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5962DD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78E2F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maxn = 10000;</w:t>
      </w:r>
    </w:p>
    <w:p w14:paraId="70FDEF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2A4349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2669540</wp:posOffset>
            </wp:positionH>
            <wp:positionV relativeFrom="paragraph">
              <wp:posOffset>281940</wp:posOffset>
            </wp:positionV>
            <wp:extent cx="2624455" cy="3740150"/>
            <wp:effectExtent l="0" t="0" r="4445" b="3175"/>
            <wp:wrapNone/>
            <wp:docPr id="1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a[maxn];</w:t>
      </w:r>
    </w:p>
    <w:p w14:paraId="02FB10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b[maxn];</w:t>
      </w:r>
    </w:p>
    <w:p w14:paraId="4580F3A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f(int l, int r, int depth) {</w:t>
      </w:r>
    </w:p>
    <w:p w14:paraId="078E162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(l &gt; r)</w:t>
      </w:r>
    </w:p>
    <w:p w14:paraId="2AB04C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7E3792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min = maxn, mink;</w:t>
      </w:r>
    </w:p>
    <w:p w14:paraId="185161E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i = l; i &lt;= r; ++i) {</w:t>
      </w:r>
    </w:p>
    <w:p w14:paraId="534BF49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(min &gt; a[i]) {//第12行</w:t>
      </w:r>
    </w:p>
    <w:p w14:paraId="7ACF5C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 = a[i];</w:t>
      </w:r>
    </w:p>
    <w:p w14:paraId="18E1D9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mink = i;</w:t>
      </w:r>
    </w:p>
    <w:p w14:paraId="09283E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97944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C9DB0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lres = f(l, mink - 1, depth + 1);</w:t>
      </w:r>
    </w:p>
    <w:p w14:paraId="2C2B3F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rres = f(mink + 1, r, depth + 1);</w:t>
      </w:r>
    </w:p>
    <w:p w14:paraId="65429D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lres + rres + depth * b[mink];</w:t>
      </w:r>
    </w:p>
    <w:p w14:paraId="7C5FE7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FFDBC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5FBC7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n;</w:t>
      </w:r>
    </w:p>
    <w:p w14:paraId="5BA98D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i = 0; i &lt; n; ++i)</w:t>
      </w:r>
    </w:p>
    <w:p w14:paraId="393547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a[i];</w:t>
      </w:r>
    </w:p>
    <w:p w14:paraId="5FFDC7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i = 0; i &lt; n; ++i)</w:t>
      </w:r>
    </w:p>
    <w:p w14:paraId="235564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b[i];</w:t>
      </w:r>
    </w:p>
    <w:p w14:paraId="75D255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f(0, n - 1, 1) &lt;&lt; endl;</w:t>
      </w:r>
    </w:p>
    <w:p w14:paraId="15CEA9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3A6DB1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E2F3A7E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</w:t>
      </w:r>
    </w:p>
    <w:p w14:paraId="0F3C202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1、如果 a 数组有重复的数字，则程序运行时会发生错误。（）</w:t>
      </w:r>
    </w:p>
    <w:p w14:paraId="4A6D374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正确</w:t>
      </w:r>
    </w:p>
    <w:p w14:paraId="3A3B867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错误</w:t>
      </w:r>
    </w:p>
    <w:p w14:paraId="3251BF1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2、如果 b 数组全为 0，则输出为 0。（）</w:t>
      </w:r>
    </w:p>
    <w:p w14:paraId="1211C09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正确</w:t>
      </w:r>
    </w:p>
    <w:p w14:paraId="7527144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错误</w:t>
      </w:r>
    </w:p>
    <w:p w14:paraId="64AF2D87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</w:t>
      </w:r>
    </w:p>
    <w:p w14:paraId="57E0FE2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1543685</wp:posOffset>
            </wp:positionH>
            <wp:positionV relativeFrom="paragraph">
              <wp:posOffset>258445</wp:posOffset>
            </wp:positionV>
            <wp:extent cx="3514090" cy="1435100"/>
            <wp:effectExtent l="0" t="0" r="635" b="3175"/>
            <wp:wrapNone/>
            <wp:docPr id="14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3、当 n = 100 时，最坏情况下，与第 12 行的比较运算执行的次数最接近的是：（）。</w:t>
      </w:r>
    </w:p>
    <w:p w14:paraId="473A1CB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5000</w:t>
      </w:r>
    </w:p>
    <w:p w14:paraId="55D117C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600</w:t>
      </w:r>
    </w:p>
    <w:p w14:paraId="0B98D1F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6</w:t>
      </w:r>
    </w:p>
    <w:p w14:paraId="2A11DC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100</w:t>
      </w:r>
    </w:p>
    <w:p w14:paraId="3F76A9E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1606550</wp:posOffset>
            </wp:positionH>
            <wp:positionV relativeFrom="paragraph">
              <wp:posOffset>248920</wp:posOffset>
            </wp:positionV>
            <wp:extent cx="3514090" cy="1435100"/>
            <wp:effectExtent l="0" t="0" r="635" b="3175"/>
            <wp:wrapNone/>
            <wp:docPr id="14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4、当 n = 100 时，最好情况下，与第 12 行的比较运算执行的次数最接近的是：（）。</w:t>
      </w:r>
    </w:p>
    <w:p w14:paraId="05C7CDB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100</w:t>
      </w:r>
    </w:p>
    <w:p w14:paraId="1B120CB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6</w:t>
      </w:r>
    </w:p>
    <w:p w14:paraId="1A5B4CD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5000</w:t>
      </w:r>
    </w:p>
    <w:p w14:paraId="49FAC3B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600</w:t>
      </w:r>
    </w:p>
    <w:p w14:paraId="5F38766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1711960</wp:posOffset>
            </wp:positionH>
            <wp:positionV relativeFrom="paragraph">
              <wp:posOffset>365760</wp:posOffset>
            </wp:positionV>
            <wp:extent cx="3514090" cy="1435100"/>
            <wp:effectExtent l="0" t="0" r="635" b="3175"/>
            <wp:wrapNone/>
            <wp:docPr id="14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5、当 n = 10 时，若 b 数组满足，对任意 0 ≤ i &lt; n，都有 b[i] = i + 1，那么输出最大为（）。</w:t>
      </w:r>
    </w:p>
    <w:p w14:paraId="5A3D4CC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386</w:t>
      </w:r>
    </w:p>
    <w:p w14:paraId="5F3E099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383</w:t>
      </w:r>
    </w:p>
    <w:p w14:paraId="54DF37E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384</w:t>
      </w:r>
    </w:p>
    <w:p w14:paraId="3DE8071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385</w:t>
      </w:r>
    </w:p>
    <w:p w14:paraId="56BF55A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1654175</wp:posOffset>
            </wp:positionH>
            <wp:positionV relativeFrom="paragraph">
              <wp:posOffset>390525</wp:posOffset>
            </wp:positionV>
            <wp:extent cx="3514090" cy="1435100"/>
            <wp:effectExtent l="0" t="0" r="635" b="3175"/>
            <wp:wrapNone/>
            <wp:docPr id="14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6、当 n = 100 时，若 b 数组满足，对任意 0 ≤ i &lt; n，都有 b[i]=1，那么输出最小为（）。</w:t>
      </w:r>
    </w:p>
    <w:p w14:paraId="49F6D32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582</w:t>
      </w:r>
    </w:p>
    <w:p w14:paraId="2A8CACA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580</w:t>
      </w:r>
    </w:p>
    <w:p w14:paraId="286007F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579</w:t>
      </w:r>
    </w:p>
    <w:p w14:paraId="599FE69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581</w:t>
      </w:r>
    </w:p>
    <w:p w14:paraId="474837E3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答案与解析：</w:t>
      </w:r>
    </w:p>
    <w:p w14:paraId="11824211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判断题1：如果 a 数组有重复的数字，则程序运行时会发生错误。（）</w:t>
      </w:r>
    </w:p>
    <w:p w14:paraId="273E11DA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答案：B. 错误</w:t>
      </w:r>
    </w:p>
    <w:p w14:paraId="06A71662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7B8464D2">
      <w:pPr>
        <w:numPr>
          <w:ilvl w:val="0"/>
          <w:numId w:val="2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程序在查找最小值时（第12行 if (min &gt; a[i])）采用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严格大于</w:t>
      </w:r>
      <w:r>
        <w:rPr>
          <w:rFonts w:hint="eastAsia"/>
          <w:b/>
          <w:bCs/>
          <w:lang w:val="en-US" w:eastAsia="zh-CN"/>
        </w:rPr>
        <w:t>的比较条件。当遇到多个相同的最小值时，程序会记录第一个遇到的最小值索引（因为后续相等的值不会触发更新）。</w:t>
      </w:r>
    </w:p>
    <w:p w14:paraId="0D7C5219">
      <w:pPr>
        <w:numPr>
          <w:ilvl w:val="0"/>
          <w:numId w:val="2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例如：若 a = [1, 1, 2]，第一次循环 min=1, mink=0；第二次循环 a[1]=1 不满足 min&gt;a[i]，跳过。</w:t>
      </w:r>
    </w:p>
    <w:p w14:paraId="32580B5D">
      <w:pPr>
        <w:numPr>
          <w:ilvl w:val="0"/>
          <w:numId w:val="2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递归逻辑完全兼容重复值，不会产生错误。因此答案为错误（B）。</w:t>
      </w:r>
    </w:p>
    <w:p w14:paraId="752EA0C0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判断题2：如果 b 数组全为 0，则输出为 0。（）</w:t>
      </w:r>
    </w:p>
    <w:p w14:paraId="6AF265A5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答案：A. 正确</w:t>
      </w:r>
    </w:p>
    <w:p w14:paraId="0BE74881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587BE478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输出结果由 depth * b[mink] 的累加决定（第16行 return lres + rres + depth * b[mink]）。若 b 数组全为0，则：</w:t>
      </w:r>
    </w:p>
    <w:p w14:paraId="1C097358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所有节点的贡献值 depth * b[mink] = 0</w:t>
      </w:r>
    </w:p>
    <w:p w14:paraId="3C9D0CA2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递归结果 lres 和 rres 也因 b[i]=0 而全为0</w:t>
      </w:r>
    </w:p>
    <w:p w14:paraId="5D7E4A1F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最终输出必为0。因此答案为正确（A）。</w:t>
      </w:r>
    </w:p>
    <w:p w14:paraId="51ABA582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选择题3：当 n=100 时，最坏情况下，第12行的比较次数最接近？</w:t>
      </w:r>
    </w:p>
    <w:p w14:paraId="620EF68D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答案：A. 5000</w:t>
      </w:r>
    </w:p>
    <w:p w14:paraId="174EECDC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50A31F74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第12行的比较发生在查找最小值时（for 循环内部）。最坏情况是递归树退化成链状：</w:t>
      </w:r>
    </w:p>
    <w:p w14:paraId="5EE7A09F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场景：a 数组严格递增（如 a=[100,99,...,1]），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每次最小值在区间端点</w:t>
      </w:r>
      <w:r>
        <w:rPr>
          <w:rFonts w:hint="eastAsia"/>
          <w:b/>
          <w:bCs/>
          <w:lang w:val="en-US" w:eastAsia="zh-CN"/>
        </w:rPr>
        <w:t>。</w:t>
      </w:r>
    </w:p>
    <w:p w14:paraId="4105D9FC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比较次数计算：</w:t>
      </w:r>
    </w:p>
    <w:p w14:paraId="7517CC2A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第一层递归：区间长度100 → 100次比较</w:t>
      </w:r>
    </w:p>
    <w:p w14:paraId="10402C9E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第二层：区间长度99 → 99次比较</w:t>
      </w:r>
    </w:p>
    <w:p w14:paraId="78AED56F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...</w:t>
      </w:r>
    </w:p>
    <w:p w14:paraId="3BB10946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第100层：区间长度1 → 1次比较</w:t>
      </w:r>
    </w:p>
    <w:p w14:paraId="4156FADA">
      <w:pPr>
        <w:numPr>
          <w:ilvl w:val="0"/>
          <w:numId w:val="2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总次数 = (1+100)/2 = 5050,因此选A（5000）。</w:t>
      </w:r>
    </w:p>
    <w:p w14:paraId="369AB48C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选择题4：当 n=100 时，最好情况下，第12行的比较次数最接近？</w:t>
      </w:r>
    </w:p>
    <w:p w14:paraId="5C793C5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答案：D. 600</w:t>
      </w:r>
    </w:p>
    <w:p w14:paraId="732C3B22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541924F5">
      <w:pPr>
        <w:widowControl w:val="0"/>
        <w:numPr>
          <w:ilvl w:val="0"/>
          <w:numId w:val="24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第12行是查找最小值时的比较语句（if (min &gt; a[i])）。在最好情况下，每次递归都能把区间分成均匀的两半（最小值正好在中间位置）。</w:t>
      </w:r>
    </w:p>
    <w:p w14:paraId="1D63B723">
      <w:pPr>
        <w:widowControl w:val="0"/>
        <w:numPr>
          <w:ilvl w:val="0"/>
          <w:numId w:val="24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计算过程：</w:t>
      </w:r>
    </w:p>
    <w:p w14:paraId="09166858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第一层（整个区间100个数）：比较100次（扫描所有数）。</w:t>
      </w:r>
    </w:p>
    <w:p w14:paraId="31B3D7A5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第二层（两个子区间各50个数）：每个区间比较50次，共100次（50+50）。</w:t>
      </w:r>
    </w:p>
    <w:p w14:paraId="3E14DB85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第三层（四个子区间各25个数）：每个区间比较25次，共100次（25×4）。</w:t>
      </w:r>
    </w:p>
    <w:p w14:paraId="03BB3D74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以此类推，直到区间长度为1。</w:t>
      </w:r>
    </w:p>
    <w:p w14:paraId="6B058E7C">
      <w:pPr>
        <w:widowControl w:val="0"/>
        <w:numPr>
          <w:ilvl w:val="0"/>
          <w:numId w:val="24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总次数：</w:t>
      </w:r>
    </w:p>
    <w:p w14:paraId="2347E28D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每一层的比较次数加起来都接近100次。</w:t>
      </w:r>
    </w:p>
    <w:p w14:paraId="66735E87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递归深度约为7层（因为2^7=128&gt;100）。</w:t>
      </w:r>
    </w:p>
    <w:p w14:paraId="186C87DD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总比较次数 ≈ 100 × 7 = 700次。</w:t>
      </w:r>
    </w:p>
    <w:p w14:paraId="62C5E332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但精确计算（考虑区间长度变化）约为664次，最接近600。</w:t>
      </w:r>
    </w:p>
    <w:p w14:paraId="54313ABF">
      <w:pPr>
        <w:widowControl w:val="0"/>
        <w:numPr>
          <w:ilvl w:val="1"/>
          <w:numId w:val="2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结论：选D（600）。</w:t>
      </w:r>
    </w:p>
    <w:p w14:paraId="5CC1F2A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选择题5：n=10，b[i]=i+1 时，输出最大为？</w:t>
      </w:r>
    </w:p>
    <w:p w14:paraId="5D16F19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答案：D. 385</w:t>
      </w:r>
    </w:p>
    <w:p w14:paraId="21760F0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5E15EF1F">
      <w:pPr>
        <w:widowControl w:val="0"/>
        <w:numPr>
          <w:ilvl w:val="0"/>
          <w:numId w:val="2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输出值 = 所有节点的（深度 × b[i]）之和。b[i] = i+1（即b[0]=1, b[1]=2, ..., b[9]=10）。</w:t>
      </w:r>
    </w:p>
    <w:p w14:paraId="3BF5A0F9">
      <w:pPr>
        <w:widowControl w:val="0"/>
        <w:numPr>
          <w:ilvl w:val="0"/>
          <w:numId w:val="2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最大化输出的策略：</w:t>
      </w:r>
    </w:p>
    <w:p w14:paraId="10E99968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让b值最大的节点（如b[9]=10）位于最深层（深度10）。</w:t>
      </w:r>
    </w:p>
    <w:p w14:paraId="235CE7F0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让b值次大的节点（b[8]=9）位于深度9。</w:t>
      </w:r>
    </w:p>
    <w:p w14:paraId="3711A8CF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依此类推，b值最小的节点（b[0]=1）放在最浅层（深度1）。</w:t>
      </w:r>
    </w:p>
    <w:p w14:paraId="347FCA09">
      <w:pPr>
        <w:widowControl w:val="0"/>
        <w:numPr>
          <w:ilvl w:val="0"/>
          <w:numId w:val="2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计算过程：</w:t>
      </w:r>
    </w:p>
    <w:p w14:paraId="00E23C67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深度1的节点贡献：1（深度）×1（b值）=1</w:t>
      </w:r>
    </w:p>
    <w:p w14:paraId="434190B4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深度2的节点贡献：2×2=4</w:t>
      </w:r>
    </w:p>
    <w:p w14:paraId="5733D33B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深度3的节点贡献：3×3=9</w:t>
      </w:r>
    </w:p>
    <w:p w14:paraId="2516D50A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...</w:t>
      </w:r>
    </w:p>
    <w:p w14:paraId="10D2D92C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深度10的节点贡献：10×10=100</w:t>
      </w:r>
    </w:p>
    <w:p w14:paraId="377EAB26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总和 = 1 + 4 + 9 + 16 + 25 + 36 + 49 + 64 + 81 + 100 </w:t>
      </w:r>
    </w:p>
    <w:p w14:paraId="624108AB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= (1+49) + (4+36) + (9+81) + (16+64) + 25 +100</w:t>
      </w:r>
    </w:p>
    <w:p w14:paraId="04C15BCA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= 50 + 40 + 90 + 80 + 25 + 100</w:t>
      </w:r>
    </w:p>
    <w:p w14:paraId="2AE485FA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= 385（即1到10的平方和）。</w:t>
      </w:r>
    </w:p>
    <w:p w14:paraId="08AB12F1">
      <w:pPr>
        <w:widowControl w:val="0"/>
        <w:numPr>
          <w:ilvl w:val="1"/>
          <w:numId w:val="2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结论：最大值是385，选D。</w:t>
      </w:r>
    </w:p>
    <w:p w14:paraId="2C794B0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选择题6：n=100，b[i]=1 时，输出最小为？</w:t>
      </w:r>
    </w:p>
    <w:p w14:paraId="6F7C7D5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答案：B. 580</w:t>
      </w:r>
    </w:p>
    <w:p w14:paraId="37AB236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</w:t>
      </w:r>
    </w:p>
    <w:p w14:paraId="14879B7D">
      <w:pPr>
        <w:widowControl w:val="0"/>
        <w:numPr>
          <w:ilvl w:val="0"/>
          <w:numId w:val="2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当b[i]全为1时，输出 = 所有节点的深度之和。深度之和最小需要树尽可能平衡（完全二叉树）。</w:t>
      </w:r>
    </w:p>
    <w:p w14:paraId="60DD010A">
      <w:pPr>
        <w:widowControl w:val="0"/>
        <w:numPr>
          <w:ilvl w:val="0"/>
          <w:numId w:val="2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树的结构（深度从1开始）：</w:t>
      </w:r>
    </w:p>
    <w:p w14:paraId="2BCACCFC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深度1：根节点（1个节点）→ 深度和=1</w:t>
      </w:r>
    </w:p>
    <w:p w14:paraId="194D2EB3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深度2：2个节点 → 深度和=2×2=4</w:t>
      </w:r>
    </w:p>
    <w:p w14:paraId="19D5AE7E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深度3：4个节点 → 深度和=3×4=12</w:t>
      </w:r>
    </w:p>
    <w:p w14:paraId="7C54E6CD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深度4：8个节点 → 深度和=4×8=32</w:t>
      </w:r>
    </w:p>
    <w:p w14:paraId="79C616CD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深度5：16个节点 → 深度和=5×16=80</w:t>
      </w:r>
    </w:p>
    <w:p w14:paraId="2816FEC8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深度6：32个节点 → 深度和=6×32=192</w:t>
      </w:r>
    </w:p>
    <w:p w14:paraId="3047C147">
      <w:pPr>
        <w:widowControl w:val="0"/>
        <w:numPr>
          <w:ilvl w:val="1"/>
          <w:numId w:val="2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深度7：剩余37个节点（100-1-2-4-8-16-32=37）→ 深度和=7×37=259</w:t>
      </w:r>
    </w:p>
    <w:p w14:paraId="2B2274E5">
      <w:pPr>
        <w:widowControl w:val="0"/>
        <w:numPr>
          <w:ilvl w:val="0"/>
          <w:numId w:val="2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总和计算：</w:t>
      </w:r>
    </w:p>
    <w:p w14:paraId="7E477F73">
      <w:pPr>
        <w:widowControl w:val="0"/>
        <w:numPr>
          <w:ilvl w:val="0"/>
          <w:numId w:val="2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1（深度1） + 4（深度2） + 12（深度3） + 32（深度4） + 80（深度5） + 192（深度6） + 259（深度7） = 580</w:t>
      </w:r>
    </w:p>
    <w:p w14:paraId="282A0BDF">
      <w:pPr>
        <w:widowControl w:val="0"/>
        <w:numPr>
          <w:ilvl w:val="0"/>
          <w:numId w:val="2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结论：最小输出是580，选B。</w:t>
      </w:r>
    </w:p>
    <w:p w14:paraId="12CFCE75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程序结构和功能概述 </w:t>
      </w:r>
    </w:p>
    <w:p w14:paraId="3C0F8CD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这段C++程序的主要功能是：基于数组 a 构建一个隐式的笛卡尔树（Cartesian Tree），并在构建过程中计算一个特定值。笛卡尔树是一种二叉树结构，其中每个子树的根节点是子数组中的最小值。程序的核心是递归函数 f(l, r, depth)，它在数组 a 的子区间 [l, r] 中执行以下操作：</w:t>
      </w:r>
    </w:p>
    <w:p w14:paraId="5084CB9D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找到最小值及其索引 mink。</w:t>
      </w:r>
    </w:p>
    <w:p w14:paraId="5A6FB152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递归处理左子树（区间 [l, mink-1]）和右子树（区间 [mink+1, r]），递归时深度 depth 增加 1。</w:t>
      </w:r>
    </w:p>
    <w:p w14:paraId="53565C3B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返回左子树结果 + 右子树结果 + 当前节点的贡献值（depth * b[mink]）。</w:t>
      </w:r>
    </w:p>
    <w:p w14:paraId="5C6E122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最终，程序输出的是整个数组区间 [0, n-1] 构建的笛卡尔树中，所有节点的 depth * b[i] 之和。其中：</w:t>
      </w:r>
    </w:p>
    <w:p w14:paraId="30D72E5D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depth 表示节点在树中的深度（根节点深度为 1，子节点深度递增）。</w:t>
      </w:r>
    </w:p>
    <w:p w14:paraId="2E6AD9E9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b[i] 是节点 i 对应的权重值。</w:t>
      </w:r>
    </w:p>
    <w:p w14:paraId="102C7605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输入输出示例</w:t>
      </w:r>
    </w:p>
    <w:p w14:paraId="5F09C0E2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输入：</w:t>
      </w:r>
    </w:p>
    <w:p w14:paraId="19B73657">
      <w:pPr>
        <w:widowControl w:val="0"/>
        <w:numPr>
          <w:ilvl w:val="1"/>
          <w:numId w:val="27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4（数组长度 n）</w:t>
      </w:r>
    </w:p>
    <w:p w14:paraId="34546890">
      <w:pPr>
        <w:widowControl w:val="0"/>
        <w:numPr>
          <w:ilvl w:val="1"/>
          <w:numId w:val="27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 1 4 2（数组 a）</w:t>
      </w:r>
    </w:p>
    <w:p w14:paraId="30D4B05E">
      <w:pPr>
        <w:widowControl w:val="0"/>
        <w:numPr>
          <w:ilvl w:val="1"/>
          <w:numId w:val="27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 2 3 4（数组 b）</w:t>
      </w:r>
    </w:p>
    <w:p w14:paraId="414F182B">
      <w:pPr>
        <w:widowControl w:val="0"/>
        <w:numPr>
          <w:ilvl w:val="0"/>
          <w:numId w:val="2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 21 是程序计算出的所有节点的 depth * b[i] 总和。</w:t>
      </w:r>
    </w:p>
    <w:p w14:paraId="690749E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详细执行过程（以输入 n=4, a=[3,1,4,2], b=[1,2,3,4] 为例）</w:t>
      </w:r>
    </w:p>
    <w:p w14:paraId="5BC7869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程序从 main 函数开始：</w:t>
      </w:r>
    </w:p>
    <w:p w14:paraId="1325F033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读取 n = 4。</w:t>
      </w:r>
    </w:p>
    <w:p w14:paraId="6594A60B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读取数组 a = [3, 1, 4, 2]（索引 0 到 3）。</w:t>
      </w:r>
    </w:p>
    <w:p w14:paraId="389063F1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读取数组 b = [1, 2, 3, 4]（索引 0 到 3）。</w:t>
      </w:r>
    </w:p>
    <w:p w14:paraId="6B006F57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调用递归函数 f(0, 3, 1)（处理整个区间 [0, 3]，深度为 1）。</w:t>
      </w:r>
    </w:p>
    <w:p w14:paraId="7B8CB84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 1: 初始调用 f(0, 3, 1)</w:t>
      </w:r>
    </w:p>
    <w:p w14:paraId="5FE72AB9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区间 [l=0, r=3]，深度 depth=1。</w:t>
      </w:r>
    </w:p>
    <w:p w14:paraId="22BEB7D6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a[0..3] 中找最小值：a[0]=3, a[1]=1, a[2]=4, a[3]=2。最小值是 1，索引 mink=1。</w:t>
      </w:r>
    </w:p>
    <w:p w14:paraId="777AEBE3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计算当前节点贡献：depth * b[mink] = 1 * b[1] = 1 * 2 = 2。</w:t>
      </w:r>
    </w:p>
    <w:p w14:paraId="7F7F7CFA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递归左子树：f(l, mink-1, depth+1) = f(0, 0, 2)（区间 [0, 0]，深度 2）。</w:t>
      </w:r>
    </w:p>
    <w:p w14:paraId="401F892A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递归右子树：f(mink+1, r, depth+1) = f(2, 3, 2)（区间 [2, 3]，深度 2）。</w:t>
      </w:r>
    </w:p>
    <w:p w14:paraId="03A8B3AD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返回结果：左子树结果 + 右子树结果 + 当前贡献 = f(0,0,2) + f(2,3,2) + 2。</w:t>
      </w:r>
    </w:p>
    <w:p w14:paraId="2D1CA50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现在需要计算 f(0,0,2) 和 f(2,3,2)。</w:t>
      </w:r>
    </w:p>
    <w:p w14:paraId="7D32AC7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 2: 计算左子树 f(0, 0, 2)</w:t>
      </w:r>
    </w:p>
    <w:p w14:paraId="16126A9E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区间 [l=0, r=0]，深度 depth=2（只有一个元素 a[0]=3）。</w:t>
      </w:r>
    </w:p>
    <w:p w14:paraId="73E21AB3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最小值是 a[0]=3，索引 mink=0。</w:t>
      </w:r>
    </w:p>
    <w:p w14:paraId="6E3B7811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计算当前节点贡献：depth * b[mink] = 2 * b[0] = 2 * 1 = 2。</w:t>
      </w:r>
    </w:p>
    <w:p w14:paraId="2F3F530C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左递归：f(l, mink-1, depth+1) = f(0, -1, 3)。由于 l=0 &gt; r=-1，返回 0。</w:t>
      </w:r>
    </w:p>
    <w:p w14:paraId="0CB25B3F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右递归：f(mink+1, r, depth+1) = f(1, 0, 3)。由于 l=1 &gt; r=0，返回 0。</w:t>
      </w:r>
    </w:p>
    <w:p w14:paraId="71073935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返回结果：0 + 0 + 2 = 2。</w:t>
      </w:r>
    </w:p>
    <w:p w14:paraId="65F783D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 3: 计算右子树 f(2, 3, 2)</w:t>
      </w:r>
    </w:p>
    <w:p w14:paraId="1B8B2F64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区间 [l=2, r=3]，深度 depth=2。</w:t>
      </w:r>
    </w:p>
    <w:p w14:paraId="3BA050F9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a[2..3] 中找最小值：a[2]=4, a[3]=2。最小值是 2，索引 mink=3。</w:t>
      </w:r>
    </w:p>
    <w:p w14:paraId="7CB76852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计算当前节点贡献：depth * b[mink] = 2 * b[3] = 2 * 4 = 8。</w:t>
      </w:r>
    </w:p>
    <w:p w14:paraId="3FEBA80F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递归左子树：f(l, mink-1, depth+1) = f(2, 2, 3)（区间 [2, 2]，深度 3）。</w:t>
      </w:r>
    </w:p>
    <w:p w14:paraId="7D613B9F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递归右子树：f(mink+1, r, depth+1) = f(4, 3, 3)。由于 l=4 &gt; r=3，返回 0。</w:t>
      </w:r>
    </w:p>
    <w:p w14:paraId="58AFCDD9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返回结果：f(2,2,3) + 0 + 8。</w:t>
      </w:r>
    </w:p>
    <w:p w14:paraId="2EFBA97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现在需要计算 f(2,2,3)。</w:t>
      </w:r>
    </w:p>
    <w:p w14:paraId="17559D3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 4: 计算 f(2, 2, 3)</w:t>
      </w:r>
    </w:p>
    <w:p w14:paraId="21CA1326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区间 [l=2, r=2]，深度 depth=3（只有一个元素 a[2]=4）。</w:t>
      </w:r>
    </w:p>
    <w:p w14:paraId="562645A2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最小值是 a[2]=4，索引 mink=2。</w:t>
      </w:r>
    </w:p>
    <w:p w14:paraId="5BF6F5D2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计算当前节点贡献：depth * b[mink] = 3 * b[2] = 3 * 3 = 9。</w:t>
      </w:r>
    </w:p>
    <w:p w14:paraId="628C7C05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左递归：f(l, mink-1, depth+1) = f(2, 1, 4)。由于 l=2 &gt; r=1，返回 0。</w:t>
      </w:r>
    </w:p>
    <w:p w14:paraId="1B69B177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右递归：f(mink+1, r, depth+1) = f(3, 2, 4)。由于 l=3 &gt; r=2，返回 0。</w:t>
      </w:r>
    </w:p>
    <w:p w14:paraId="396729F7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返回结果：0 + 0 + 9 = 9。</w:t>
      </w:r>
    </w:p>
    <w:p w14:paraId="0294F34A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回退到 f(2,3,2)：</w:t>
      </w:r>
    </w:p>
    <w:p w14:paraId="0FCB6D40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f(2,3,2) = f(2,2,3) + 0 + 8 = 9 + 0 + 8 = 17。</w:t>
      </w:r>
    </w:p>
    <w:p w14:paraId="478F050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 5: 回退到初始调用 f(0,3,1)</w:t>
      </w:r>
    </w:p>
    <w:p w14:paraId="36A60950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f(0,3,1) = f(0,0,2) + f(2,3,2) + 2 = 2 + 17 + 2 = 21。</w:t>
      </w:r>
    </w:p>
    <w:p w14:paraId="72BE88A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最终输出</w:t>
      </w:r>
    </w:p>
    <w:p w14:paraId="4127A90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程序输出 21，这是所有节点的 depth * b[i] 总和。</w:t>
      </w:r>
    </w:p>
    <w:p w14:paraId="6541A29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构建的笛卡尔树结构</w:t>
      </w:r>
    </w:p>
    <w:p w14:paraId="2044DEA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根据执行过程，可以描绘出以下笛卡尔树（基于数组 a 的最小值递归构建）：</w:t>
      </w:r>
    </w:p>
    <w:p w14:paraId="21177326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根节点：索引 1（值 a[1]=1），深度 1，贡献 1 * b[1] = 1*2 = 2。</w:t>
      </w:r>
    </w:p>
    <w:p w14:paraId="50032B8C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左子树：索引 0（值 a[0]=3），深度 2，贡献 2 * b[0] = 2*1 = 2。</w:t>
      </w:r>
    </w:p>
    <w:p w14:paraId="77F0E837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右子树：索引 3（值 a[3]=2），深度 2，贡献 2 * b[3] = 2*4 = 8。</w:t>
      </w:r>
    </w:p>
    <w:p w14:paraId="12065B29">
      <w:pPr>
        <w:widowControl w:val="0"/>
        <w:numPr>
          <w:ilvl w:val="0"/>
          <w:numId w:val="2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左子树：索引 2（值 a[2]=4），深度 3，贡献 3 * b[2] = 3*3 = 9。</w:t>
      </w:r>
    </w:p>
    <w:p w14:paraId="2806F11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树结构可视化：</w:t>
      </w:r>
    </w:p>
    <w:p w14:paraId="469F2E5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838575" cy="2038350"/>
            <wp:effectExtent l="0" t="0" r="0" b="0"/>
            <wp:docPr id="1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5A16">
      <w:pPr>
        <w:pStyle w:val="6"/>
        <w:numPr>
          <w:ilvl w:val="0"/>
          <w:numId w:val="2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2020年第18题（递归）</w:t>
      </w:r>
    </w:p>
    <w:p w14:paraId="2BD1D3CD"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阅读程序</w:t>
      </w:r>
      <w:r>
        <w:rPr>
          <w:rFonts w:hint="eastAsia" w:cs="微软雅黑"/>
          <w:lang w:val="en-US" w:eastAsia="zh-CN"/>
        </w:rPr>
        <w:t>回答问题</w:t>
      </w:r>
    </w:p>
    <w:p w14:paraId="26E89E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&lt;algorithm&gt;</w:t>
      </w:r>
    </w:p>
    <w:p w14:paraId="1CD13C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3794760</wp:posOffset>
            </wp:positionH>
            <wp:positionV relativeFrom="paragraph">
              <wp:posOffset>269875</wp:posOffset>
            </wp:positionV>
            <wp:extent cx="695325" cy="771525"/>
            <wp:effectExtent l="0" t="0" r="0" b="0"/>
            <wp:wrapNone/>
            <wp:docPr id="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7B106C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6F3258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0CEBFB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3577590</wp:posOffset>
            </wp:positionH>
            <wp:positionV relativeFrom="paragraph">
              <wp:posOffset>37465</wp:posOffset>
            </wp:positionV>
            <wp:extent cx="1114425" cy="4276725"/>
            <wp:effectExtent l="0" t="0" r="0" b="0"/>
            <wp:wrapNone/>
            <wp:docPr id="1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d[50][2];</w:t>
      </w:r>
    </w:p>
    <w:p w14:paraId="44DAE7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ans;</w:t>
      </w:r>
    </w:p>
    <w:p w14:paraId="7FD709A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dfs(int n, int sum) {</w:t>
      </w:r>
    </w:p>
    <w:p w14:paraId="6E9B197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(n == 1) {</w:t>
      </w:r>
    </w:p>
    <w:p w14:paraId="3835AF5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max(sum, ans);</w:t>
      </w:r>
    </w:p>
    <w:p w14:paraId="341FC9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return;</w:t>
      </w:r>
    </w:p>
    <w:p w14:paraId="030B6E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28636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 (int i = 1; i &lt; n; ++i) {</w:t>
      </w:r>
    </w:p>
    <w:p w14:paraId="47C792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 = d[i - 1][0], b = d[i - 1][1];</w:t>
      </w:r>
    </w:p>
    <w:p w14:paraId="233ABBF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x = d[i][0], y = d[i][1];</w:t>
      </w:r>
    </w:p>
    <w:p w14:paraId="34A700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d[i - 1][0] = a + x;</w:t>
      </w:r>
    </w:p>
    <w:p w14:paraId="121E18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d[i - 1][1] = b + y;</w:t>
      </w:r>
    </w:p>
    <w:p w14:paraId="62187D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j = i; j &lt; n - 1; ++j)</w:t>
      </w:r>
    </w:p>
    <w:p w14:paraId="17CC14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d[j][0] = d[j + 1][0], d[j][1] = d[j + 1][1];</w:t>
      </w:r>
    </w:p>
    <w:p w14:paraId="1C4E80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 = a + x + abs(b - y);</w:t>
      </w:r>
    </w:p>
    <w:p w14:paraId="767AA7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dfs(n - 1, sum + s);</w:t>
      </w:r>
    </w:p>
    <w:p w14:paraId="4EB107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j = n - 1; j &gt; i; --j)</w:t>
      </w:r>
    </w:p>
    <w:p w14:paraId="38EAF9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d[j][0] = d[j - 1][0], d[j][1] = d[j - 1][1];</w:t>
      </w:r>
    </w:p>
    <w:p w14:paraId="714DA1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d[i - 1][0] = a, d[i - 1][1] = b;</w:t>
      </w:r>
    </w:p>
    <w:p w14:paraId="370C65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d[i][0] = x, d[i][1] = y;</w:t>
      </w:r>
    </w:p>
    <w:p w14:paraId="6AE4A0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A9F22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CED36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0B4823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cin &gt;&gt; n;</w:t>
      </w:r>
    </w:p>
    <w:p w14:paraId="319617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 (int i = 0; i &lt; n; ++i)</w:t>
      </w:r>
    </w:p>
    <w:p w14:paraId="4A90C2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d[i][0];</w:t>
      </w:r>
    </w:p>
    <w:p w14:paraId="1BAF39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 (int i = 0; i &lt; n; ++i)</w:t>
      </w:r>
    </w:p>
    <w:p w14:paraId="3CEBCD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d[i][1];</w:t>
      </w:r>
    </w:p>
    <w:p w14:paraId="0981166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ans = 0;</w:t>
      </w:r>
    </w:p>
    <w:p w14:paraId="26145B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dfs(n, 0);</w:t>
      </w:r>
    </w:p>
    <w:p w14:paraId="53B888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cout &lt;&lt; ans &lt;&lt; endl;</w:t>
      </w:r>
    </w:p>
    <w:p w14:paraId="6F77C1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0;</w:t>
      </w:r>
    </w:p>
    <w:p w14:paraId="750F2A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90F1F3A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</w:t>
      </w:r>
    </w:p>
    <w:p w14:paraId="5363793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1、若输入 n 为 0，此程序可能会死循环或发生运行错误。（ ）</w:t>
      </w:r>
    </w:p>
    <w:p w14:paraId="1362D7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正确</w:t>
      </w:r>
    </w:p>
    <w:p w14:paraId="0D083B7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错误</w:t>
      </w:r>
    </w:p>
    <w:p w14:paraId="2AF5E6E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2、若输入 n 为 20，接下来的输入全为 0，则输出为 0。（ ）</w:t>
      </w:r>
    </w:p>
    <w:p w14:paraId="5ED5775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正确</w:t>
      </w:r>
    </w:p>
    <w:p w14:paraId="4852C75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错误</w:t>
      </w:r>
    </w:p>
    <w:p w14:paraId="227B066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3、输出的数一定不小于输入的 d[i][0] 和 d[i][1] 的任意一个。（ ）</w:t>
      </w:r>
    </w:p>
    <w:p w14:paraId="393985E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正确</w:t>
      </w:r>
    </w:p>
    <w:p w14:paraId="110A1D8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错误</w:t>
      </w:r>
    </w:p>
    <w:p w14:paraId="46BC52F2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</w:t>
      </w:r>
    </w:p>
    <w:p w14:paraId="15C5BF6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4、若输入的 n 为 20，接下来的输入是 20 个 9 和 20 个 0，则输出为（ ）。</w:t>
      </w:r>
    </w:p>
    <w:p w14:paraId="40651E2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1890</w:t>
      </w:r>
    </w:p>
    <w:p w14:paraId="27A8EB7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1881</w:t>
      </w:r>
    </w:p>
    <w:p w14:paraId="67623CC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1908</w:t>
      </w:r>
    </w:p>
    <w:p w14:paraId="0BADB80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1917</w:t>
      </w:r>
    </w:p>
    <w:p w14:paraId="004E608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5、若输入的 n 为 30，接下来的输入是 30 个 0 和 30 个 5，则输出为（ ）。</w:t>
      </w:r>
    </w:p>
    <w:p w14:paraId="14160C2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2000</w:t>
      </w:r>
    </w:p>
    <w:p w14:paraId="05E6412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2010</w:t>
      </w:r>
    </w:p>
    <w:p w14:paraId="7BFC1D0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2030</w:t>
      </w:r>
    </w:p>
    <w:p w14:paraId="0C455F1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2020</w:t>
      </w:r>
    </w:p>
    <w:p w14:paraId="427CAC5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6、若输入的 n 为 15，接下来的输入是 15 到 1，以及 15 到 1，则输出为（ ）。</w:t>
      </w:r>
    </w:p>
    <w:p w14:paraId="632147B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2440</w:t>
      </w:r>
    </w:p>
    <w:p w14:paraId="1FC1D98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2220</w:t>
      </w:r>
    </w:p>
    <w:p w14:paraId="15EA004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2240</w:t>
      </w:r>
    </w:p>
    <w:p w14:paraId="68654CB0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D. 2420</w:t>
      </w:r>
    </w:p>
    <w:p w14:paraId="02EF95F1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程序功能说明</w:t>
      </w:r>
    </w:p>
    <w:p w14:paraId="1CEA0141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这段程序通过深度优先搜索（DFS）尝试所有可能的相邻元素合并顺序，计算每次合并的代价（a + x + abs(b - y)），并求出所有合并顺序中的最大总代价。其中：</w:t>
      </w:r>
    </w:p>
    <w:p w14:paraId="06C64E85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二维数组 d[i][0] 和 d[i][1] 存储初始数据</w:t>
      </w:r>
    </w:p>
    <w:p w14:paraId="1E56BFC3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每次合并相邻元素 (a, b) 和 (x, y) 后，新元素为 (a+x, b+y)</w:t>
      </w:r>
    </w:p>
    <w:p w14:paraId="6E7AFC20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合并后删除右侧元素，左侧元素前移</w:t>
      </w:r>
    </w:p>
    <w:p w14:paraId="09448083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递归结束时（只剩一个元素）更新最大总代价 ans</w:t>
      </w:r>
    </w:p>
    <w:p w14:paraId="7D48B6A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问题答案解析</w:t>
      </w:r>
    </w:p>
    <w:p w14:paraId="45235D65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判断题1：</w:t>
      </w:r>
      <w:r>
        <w:rPr>
          <w:rFonts w:hint="eastAsia"/>
          <w:b w:val="0"/>
          <w:bCs w:val="0"/>
          <w:lang w:val="en-US" w:eastAsia="zh-CN"/>
        </w:rPr>
        <w:t>若输入 n 为 0，此程序可能会死循环或发生运行错误。（ ）</w:t>
      </w:r>
    </w:p>
    <w:p w14:paraId="3016FB18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答案：B. 错误</w:t>
      </w:r>
    </w:p>
    <w:p w14:paraId="58FAAED5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</w:t>
      </w:r>
    </w:p>
    <w:p w14:paraId="7AF0EF89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当输入 n=0 时，主函数直接跳过数组输入，调用 dfs(0, 0)。</w:t>
      </w:r>
    </w:p>
    <w:p w14:paraId="38FC747F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dfs 函数中，n=0 不满足 n==1 的条件，且循环 for (int i=1; i&lt;n; ++i) 因 i&lt;0 不成立而跳过。</w:t>
      </w:r>
    </w:p>
    <w:p w14:paraId="04D04C2A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程序直接结束，输出初始值 ans=0，无任何错误。</w:t>
      </w:r>
    </w:p>
    <w:p w14:paraId="4D38E3FD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判断题2：</w:t>
      </w:r>
      <w:r>
        <w:rPr>
          <w:rFonts w:hint="eastAsia"/>
          <w:b w:val="0"/>
          <w:bCs w:val="0"/>
          <w:lang w:val="en-US" w:eastAsia="zh-CN"/>
        </w:rPr>
        <w:t>若输入 n 为 20，接下来的输入全为 0，则输出为 0。（ ）</w:t>
      </w:r>
    </w:p>
    <w:p w14:paraId="2A2E13B0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答案：A. 正确</w:t>
      </w:r>
    </w:p>
    <w:p w14:paraId="5C8925C1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</w:t>
      </w:r>
    </w:p>
    <w:p w14:paraId="6DB71814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所有 d[i][0]=0 和 d[i][1]=0。</w:t>
      </w:r>
    </w:p>
    <w:p w14:paraId="3EEF257F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每次合并的代价为 0+0+abs(0-0)=0。</w:t>
      </w:r>
    </w:p>
    <w:p w14:paraId="579BEF21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无论合并顺序如何，总代价始终为 0，最终输出 0。</w:t>
      </w:r>
    </w:p>
    <w:p w14:paraId="7D114058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判断题3：</w:t>
      </w:r>
      <w:r>
        <w:rPr>
          <w:rFonts w:hint="eastAsia"/>
          <w:b w:val="0"/>
          <w:bCs w:val="0"/>
          <w:lang w:val="en-US" w:eastAsia="zh-CN"/>
        </w:rPr>
        <w:t>输出的数一定不小于输入的 d[i][0] 和 d[i][1] 的任意一个。（ ）</w:t>
      </w:r>
    </w:p>
    <w:p w14:paraId="63D358BF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答案：B. 错误</w:t>
      </w:r>
    </w:p>
    <w:p w14:paraId="23180AF3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</w:t>
      </w:r>
    </w:p>
    <w:p w14:paraId="46AEE59C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反例：输入 n=2，d[0]=( -10, 0 )，d[1]=( -10, 0 )。</w:t>
      </w:r>
    </w:p>
    <w:p w14:paraId="17D5DB2A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合并代价：-10 + (-10) + abs(0-0) = -20。</w:t>
      </w:r>
    </w:p>
    <w:p w14:paraId="79A3166D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输出为 -20，小于输入的 -10 和 0。</w:t>
      </w:r>
    </w:p>
    <w:p w14:paraId="38166067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程序允许负数输入，输出可能小于部分输入值。</w:t>
      </w:r>
    </w:p>
    <w:p w14:paraId="78BB285D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选择题4：</w:t>
      </w:r>
      <w:r>
        <w:rPr>
          <w:rFonts w:hint="eastAsia"/>
          <w:b w:val="0"/>
          <w:bCs w:val="0"/>
          <w:lang w:val="en-US" w:eastAsia="zh-CN"/>
        </w:rPr>
        <w:t>n=20，输入20个9和20个0，输出为？</w:t>
      </w:r>
    </w:p>
    <w:p w14:paraId="613CD3C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答案：B. 1881</w:t>
      </w:r>
    </w:p>
    <w:p w14:paraId="774AC59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</w:t>
      </w:r>
    </w:p>
    <w:p w14:paraId="793143AC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每个元素为 (9, 0)，合并代价为 9+9+abs(0-0)=18。</w:t>
      </w:r>
    </w:p>
    <w:p w14:paraId="2B4FD57F">
      <w:pPr>
        <w:numPr>
          <w:ilvl w:val="0"/>
          <w:numId w:val="29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总代价取决于合并顺序。最大总代价在链状合并时取得：</w:t>
      </w:r>
    </w:p>
    <w:p w14:paraId="3207C714">
      <w:pPr>
        <w:numPr>
          <w:ilvl w:val="0"/>
          <w:numId w:val="30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每次合并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最右侧两个元素</w:t>
      </w:r>
      <w:r>
        <w:rPr>
          <w:rFonts w:hint="eastAsia"/>
          <w:b w:val="0"/>
          <w:bCs w:val="0"/>
          <w:lang w:val="en-US" w:eastAsia="zh-CN"/>
        </w:rPr>
        <w:t>（如先合并第19和20个，依此类推）。</w:t>
      </w:r>
    </w:p>
    <w:p w14:paraId="10BD6F94">
      <w:pPr>
        <w:numPr>
          <w:ilvl w:val="0"/>
          <w:numId w:val="30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第一次合并：两个叶子节点（代价 18），新节点叶子数=2。</w:t>
      </w:r>
    </w:p>
    <w:p w14:paraId="1419EF2B">
      <w:pPr>
        <w:numPr>
          <w:ilvl w:val="0"/>
          <w:numId w:val="30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第二次合并：新节点（叶子数2）与左侧叶子（叶子数1）</w:t>
      </w:r>
    </w:p>
    <w:p w14:paraId="04B73869">
      <w:pPr>
        <w:numPr>
          <w:ilvl w:val="0"/>
          <w:numId w:val="30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总代价 = 9 ×（所有叶子节点在合并树中的深度之和）。</w:t>
      </w:r>
    </w:p>
    <w:p w14:paraId="06E51AC7">
      <w:pPr>
        <w:numPr>
          <w:ilvl w:val="0"/>
          <w:numId w:val="30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链状合并时，叶子节点深度之和 = 2+3+4+...+20 =（2+20）*19/2= 209。</w:t>
      </w:r>
    </w:p>
    <w:p w14:paraId="074E885D">
      <w:pPr>
        <w:numPr>
          <w:ilvl w:val="0"/>
          <w:numId w:val="30"/>
        </w:numPr>
        <w:tabs>
          <w:tab w:val="clear" w:pos="420"/>
        </w:tabs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总代价 = 9 × 209 = 1881。</w:t>
      </w:r>
    </w:p>
    <w:p w14:paraId="664C0F4C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选择题5：</w:t>
      </w:r>
      <w:r>
        <w:rPr>
          <w:rFonts w:hint="eastAsia"/>
          <w:b w:val="0"/>
          <w:bCs w:val="0"/>
          <w:lang w:val="en-US" w:eastAsia="zh-CN"/>
        </w:rPr>
        <w:t>n=30，输入30个0和30个5，输出为？</w:t>
      </w:r>
    </w:p>
    <w:p w14:paraId="64B1FEE0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答案：C. 2030</w:t>
      </w:r>
    </w:p>
    <w:p w14:paraId="679FED21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</w:t>
      </w:r>
    </w:p>
    <w:p w14:paraId="7C5EE99B">
      <w:pPr>
        <w:numPr>
          <w:ilvl w:val="0"/>
          <w:numId w:val="30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每个元素为 (0, 5)。</w:t>
      </w:r>
    </w:p>
    <w:p w14:paraId="11877010">
      <w:pPr>
        <w:numPr>
          <w:ilvl w:val="0"/>
          <w:numId w:val="30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最大化策略：每次用大分量节点与单个节点合并：</w:t>
      </w:r>
    </w:p>
    <w:p w14:paraId="6EBBFD63">
      <w:pPr>
        <w:numPr>
          <w:ilvl w:val="0"/>
          <w:numId w:val="31"/>
        </w:numPr>
        <w:tabs>
          <w:tab w:val="clear" w:pos="840"/>
        </w:tabs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合并两个 (0,5) → 新节点 (0,10)，代价 0。</w:t>
      </w:r>
    </w:p>
    <w:p w14:paraId="3871AA33">
      <w:pPr>
        <w:numPr>
          <w:ilvl w:val="0"/>
          <w:numId w:val="31"/>
        </w:numPr>
        <w:tabs>
          <w:tab w:val="clear" w:pos="840"/>
        </w:tabs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 (0,10) 与 (0,5) → 代价 0+0+abs(10-5)=5，新节点 (0,15)。</w:t>
      </w:r>
    </w:p>
    <w:p w14:paraId="390246C4">
      <w:pPr>
        <w:numPr>
          <w:ilvl w:val="0"/>
          <w:numId w:val="31"/>
        </w:numPr>
        <w:tabs>
          <w:tab w:val="clear" w:pos="840"/>
        </w:tabs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 (0,15) 与 (0,5) → 代价 0+0+abs(15-5)=10，新节点 (0,20)。</w:t>
      </w:r>
    </w:p>
    <w:p w14:paraId="750DB9D7">
      <w:pPr>
        <w:numPr>
          <w:ilvl w:val="0"/>
          <w:numId w:val="31"/>
        </w:numPr>
        <w:tabs>
          <w:tab w:val="clear" w:pos="840"/>
        </w:tabs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重复此过程，第 k 次合并代价为 5*(k-1)。</w:t>
      </w:r>
    </w:p>
    <w:p w14:paraId="144F2285">
      <w:pPr>
        <w:numPr>
          <w:ilvl w:val="0"/>
          <w:numId w:val="30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总代价：从第2次到第29次合并，代价为等差数列：</w:t>
      </w:r>
    </w:p>
    <w:p w14:paraId="514B8B67">
      <w:pPr>
        <w:numPr>
          <w:ilvl w:val="0"/>
          <w:numId w:val="32"/>
        </w:numPr>
        <w:tabs>
          <w:tab w:val="clear" w:pos="840"/>
        </w:tabs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5, 10, 15, ..., 140（共28项）。</w:t>
      </w:r>
    </w:p>
    <w:p w14:paraId="7C24B5C5">
      <w:pPr>
        <w:numPr>
          <w:ilvl w:val="0"/>
          <w:numId w:val="32"/>
        </w:numPr>
        <w:tabs>
          <w:tab w:val="clear" w:pos="840"/>
        </w:tabs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和 = (5+140)×28/2 = 2030。</w:t>
      </w:r>
    </w:p>
    <w:p w14:paraId="36534B57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选择题6：</w:t>
      </w:r>
      <w:r>
        <w:rPr>
          <w:rFonts w:hint="eastAsia"/>
          <w:b w:val="0"/>
          <w:bCs w:val="0"/>
          <w:lang w:val="en-US" w:eastAsia="zh-CN"/>
        </w:rPr>
        <w:t>n=15，输入15到1和15到1，输出为？</w:t>
      </w:r>
    </w:p>
    <w:p w14:paraId="718FA60F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答案：C. 2240</w:t>
      </w:r>
    </w:p>
    <w:p w14:paraId="7AD236FE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</w:t>
      </w:r>
    </w:p>
    <w:p w14:paraId="0985A542">
      <w:pPr>
        <w:numPr>
          <w:ilvl w:val="0"/>
          <w:numId w:val="32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元素为 (15,15), (14,14), ..., (1,1)。</w:t>
      </w:r>
    </w:p>
    <w:p w14:paraId="444901E2">
      <w:pPr>
        <w:numPr>
          <w:ilvl w:val="0"/>
          <w:numId w:val="32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合并代价 a+x+abs(b-y)=a+x（因 b=y）。</w:t>
      </w:r>
    </w:p>
    <w:p w14:paraId="55F8BF82">
      <w:pPr>
        <w:numPr>
          <w:ilvl w:val="0"/>
          <w:numId w:val="32"/>
        </w:numPr>
        <w:ind w:left="1260" w:leftChars="0" w:hanging="420" w:firstLineChars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总代价 = 所有元素的（值 × 在合并树中的深度）之和。</w:t>
      </w:r>
    </w:p>
    <w:p w14:paraId="4BDD9084">
      <w:pPr>
        <w:numPr>
          <w:ilvl w:val="0"/>
          <w:numId w:val="32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最大化策略：值大的元素放深层（类似哈夫曼编码反序）：</w:t>
      </w:r>
    </w:p>
    <w:p w14:paraId="0D25269C">
      <w:pPr>
        <w:numPr>
          <w:ilvl w:val="1"/>
          <w:numId w:val="32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动态规划求最大带权深度和（石子归并模型）。</w:t>
      </w:r>
    </w:p>
    <w:p w14:paraId="707FF7C9">
      <w:pPr>
        <w:numPr>
          <w:ilvl w:val="0"/>
          <w:numId w:val="32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计算结果：</w:t>
      </w:r>
    </w:p>
    <w:p w14:paraId="286887A1">
      <w:pPr>
        <w:numPr>
          <w:ilvl w:val="1"/>
          <w:numId w:val="32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元素值 [15,14,...,1] 的最大带权深度和 = 2240（通过DP计算验证）。</w:t>
      </w:r>
    </w:p>
    <w:p w14:paraId="3A0B892B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程序功能说明</w:t>
      </w:r>
    </w:p>
    <w:p w14:paraId="67A51E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这段程序通过深度优先搜索（DFS）尝试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所有可能的相邻元素合并顺序</w:t>
      </w:r>
      <w:r>
        <w:rPr>
          <w:rFonts w:hint="eastAsia"/>
          <w:lang w:val="en-US" w:eastAsia="zh-CN"/>
        </w:rPr>
        <w:t>，计算每次合并的代价（a + x + abs(b - y)），并求出所有合并顺序中的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最大总代价</w:t>
      </w:r>
      <w:r>
        <w:rPr>
          <w:rFonts w:hint="eastAsia"/>
          <w:lang w:val="en-US" w:eastAsia="zh-CN"/>
        </w:rPr>
        <w:t>。其中：</w:t>
      </w:r>
    </w:p>
    <w:p w14:paraId="5C1148C7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二维数组 d[i][0] 和 d[i][1] 存储初始数据</w:t>
      </w:r>
    </w:p>
    <w:p w14:paraId="32F9E31C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每次合并相邻元素 (a, b) 和 (x, y) 后，新元素为 (a+x, b+y)</w:t>
      </w:r>
    </w:p>
    <w:p w14:paraId="4BB2DC60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合并后删除右侧元素，左侧元素前移</w:t>
      </w:r>
    </w:p>
    <w:p w14:paraId="247E3B4F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递归结束时（只剩一个元素）更新最大总代价 ans</w:t>
      </w:r>
    </w:p>
    <w:p w14:paraId="1270995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输入示例及输出结果</w:t>
      </w:r>
    </w:p>
    <w:p w14:paraId="1B09300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输入：</w:t>
      </w:r>
    </w:p>
    <w:p w14:paraId="529B2F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  // 数组长度 n=3</w:t>
      </w:r>
    </w:p>
    <w:p w14:paraId="043260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2 3  // d[i][0] 数组</w:t>
      </w:r>
    </w:p>
    <w:p w14:paraId="56B177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2 1  // d[i][1] 数组</w:t>
      </w:r>
    </w:p>
    <w:p w14:paraId="0D528AA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</w:t>
      </w:r>
    </w:p>
    <w:p w14:paraId="317E57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</w:t>
      </w:r>
    </w:p>
    <w:p w14:paraId="18DB00F8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详细执行过程（解释输出14的计算）</w:t>
      </w:r>
    </w:p>
    <w:p w14:paraId="64319537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初始状态</w:t>
      </w:r>
    </w:p>
    <w:p w14:paraId="65766D44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d[0] = (1, 3)  // d[i][0]=1, d[i][1]=3</w:t>
      </w:r>
    </w:p>
    <w:p w14:paraId="0440A7DD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d[1] = (2, 2)  // d[i][0]=2, d[i][1]=2</w:t>
      </w:r>
    </w:p>
    <w:p w14:paraId="1A7E11F9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d[2] = (3, 1)  // d[i][0]=3, d[i][1]=1</w:t>
      </w:r>
    </w:p>
    <w:p w14:paraId="19DD367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第一种合并顺序：先合并前两个元素</w:t>
      </w:r>
    </w:p>
    <w:p w14:paraId="7B118D1C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 d[0] 和 d[1]</w:t>
      </w:r>
    </w:p>
    <w:p w14:paraId="0371F53E">
      <w:pPr>
        <w:numPr>
          <w:ilvl w:val="0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新元素：(1+2, 3+2) = (3, 5)</w:t>
      </w:r>
    </w:p>
    <w:p w14:paraId="67173995">
      <w:pPr>
        <w:numPr>
          <w:ilvl w:val="0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代价：1+2 + |3-2| = 3 + 1 = 4</w:t>
      </w:r>
    </w:p>
    <w:p w14:paraId="5F09D0BB">
      <w:pPr>
        <w:numPr>
          <w:ilvl w:val="0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数组变为：</w:t>
      </w:r>
    </w:p>
    <w:p w14:paraId="107E6150">
      <w:pPr>
        <w:numPr>
          <w:ilvl w:val="0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d[0] = (3, 5)  // 合并后的新元素</w:t>
      </w:r>
    </w:p>
    <w:p w14:paraId="01C8CACF">
      <w:pPr>
        <w:numPr>
          <w:ilvl w:val="0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d[1] = (3, 1)  // 原 d[2] 前移</w:t>
      </w:r>
    </w:p>
    <w:p w14:paraId="14649C76">
      <w:pPr>
        <w:numPr>
          <w:ilvl w:val="0"/>
          <w:numId w:val="3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当前总代价：4</w:t>
      </w:r>
    </w:p>
    <w:p w14:paraId="05702B9D">
      <w:pPr>
        <w:numPr>
          <w:ilvl w:val="0"/>
          <w:numId w:val="3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合并剩余两个元素</w:t>
      </w:r>
    </w:p>
    <w:p w14:paraId="15EAED84">
      <w:pPr>
        <w:numPr>
          <w:ilvl w:val="0"/>
          <w:numId w:val="3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 d[0] 和 d[1]：(3+3, 5+1) = (6, 6)</w:t>
      </w:r>
    </w:p>
    <w:p w14:paraId="7392137B">
      <w:pPr>
        <w:numPr>
          <w:ilvl w:val="0"/>
          <w:numId w:val="3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代价：3+3 + |5-1| = 6 + 4 = 10</w:t>
      </w:r>
    </w:p>
    <w:p w14:paraId="308C9A6E">
      <w:pPr>
        <w:numPr>
          <w:ilvl w:val="0"/>
          <w:numId w:val="3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当前总代价：4 + 10 = 14</w:t>
      </w:r>
    </w:p>
    <w:p w14:paraId="175C47ED">
      <w:pPr>
        <w:numPr>
          <w:ilvl w:val="0"/>
          <w:numId w:val="35"/>
        </w:numPr>
        <w:tabs>
          <w:tab w:val="clear" w:pos="420"/>
        </w:tabs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更新全局最大值 ans = max(0, 14) = 14</w:t>
      </w:r>
    </w:p>
    <w:p w14:paraId="22898076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第二种合并顺序：先合并后两个元素</w:t>
      </w:r>
    </w:p>
    <w:p w14:paraId="6633ECE7">
      <w:pPr>
        <w:numPr>
          <w:ilvl w:val="0"/>
          <w:numId w:val="3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 d[1] 和 d[2]</w:t>
      </w:r>
    </w:p>
    <w:p w14:paraId="0691CFE6">
      <w:pPr>
        <w:numPr>
          <w:ilvl w:val="0"/>
          <w:numId w:val="36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新元素：(2+3, 2+1) = (5, 3)</w:t>
      </w:r>
    </w:p>
    <w:p w14:paraId="34E34128">
      <w:pPr>
        <w:numPr>
          <w:ilvl w:val="0"/>
          <w:numId w:val="36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代价：2+3 + |2-1| = 5 + 1 = 6</w:t>
      </w:r>
    </w:p>
    <w:p w14:paraId="692283C1">
      <w:pPr>
        <w:numPr>
          <w:ilvl w:val="0"/>
          <w:numId w:val="36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数组变为：</w:t>
      </w:r>
    </w:p>
    <w:p w14:paraId="4AFE0C51">
      <w:pPr>
        <w:numPr>
          <w:ilvl w:val="0"/>
          <w:numId w:val="36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d[0] = (1, 3)  // 保持不变</w:t>
      </w:r>
    </w:p>
    <w:p w14:paraId="54E7AF93">
      <w:pPr>
        <w:numPr>
          <w:ilvl w:val="0"/>
          <w:numId w:val="36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d[1] = (5, 3)  // 合并后的新元素</w:t>
      </w:r>
    </w:p>
    <w:p w14:paraId="0B169E56">
      <w:pPr>
        <w:numPr>
          <w:ilvl w:val="0"/>
          <w:numId w:val="36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当前总代价：6</w:t>
      </w:r>
    </w:p>
    <w:p w14:paraId="08B398F6">
      <w:pPr>
        <w:numPr>
          <w:ilvl w:val="0"/>
          <w:numId w:val="3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合并剩余两个元素</w:t>
      </w:r>
    </w:p>
    <w:p w14:paraId="54BFED10">
      <w:pPr>
        <w:numPr>
          <w:ilvl w:val="0"/>
          <w:numId w:val="37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 d[0] 和 d[1]：(1+5, 3+3) = (6, 6)</w:t>
      </w:r>
    </w:p>
    <w:p w14:paraId="3038FD23">
      <w:pPr>
        <w:numPr>
          <w:ilvl w:val="0"/>
          <w:numId w:val="37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代价：1+5 + |3-3| = 6 + 0 = 6</w:t>
      </w:r>
    </w:p>
    <w:p w14:paraId="147CB69F">
      <w:pPr>
        <w:numPr>
          <w:ilvl w:val="0"/>
          <w:numId w:val="37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当前总代价：6 + 6 = 12</w:t>
      </w:r>
    </w:p>
    <w:p w14:paraId="15301C86">
      <w:pPr>
        <w:numPr>
          <w:ilvl w:val="0"/>
          <w:numId w:val="37"/>
        </w:numPr>
        <w:tabs>
          <w:tab w:val="clear" w:pos="840"/>
        </w:tabs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更新全局最大值：ans = max(14, 12) = 14（保持不变）</w:t>
      </w:r>
    </w:p>
    <w:p w14:paraId="0C66FDE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最终结果</w:t>
      </w:r>
    </w:p>
    <w:p w14:paraId="1B3544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两种合并顺序得到的最大总代价是 14。程序输出最终结果 ans = 14</w:t>
      </w:r>
    </w:p>
    <w:p w14:paraId="690BB276">
      <w:p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7" w:name="_GoBack"/>
      <w:bookmarkEnd w:id="7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FDD24"/>
    <w:multiLevelType w:val="singleLevel"/>
    <w:tmpl w:val="869FDD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BA23C76"/>
    <w:multiLevelType w:val="multilevel"/>
    <w:tmpl w:val="8BA23C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2">
    <w:nsid w:val="8D300FCA"/>
    <w:multiLevelType w:val="singleLevel"/>
    <w:tmpl w:val="8D300F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949BBD05"/>
    <w:multiLevelType w:val="multilevel"/>
    <w:tmpl w:val="949BBD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97EF1C88"/>
    <w:multiLevelType w:val="singleLevel"/>
    <w:tmpl w:val="97EF1C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98B35106"/>
    <w:multiLevelType w:val="multilevel"/>
    <w:tmpl w:val="98B351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Tahoma" w:hAnsi="Tahoma"/>
      </w:rPr>
    </w:lvl>
  </w:abstractNum>
  <w:abstractNum w:abstractNumId="6">
    <w:nsid w:val="9F3AEDE6"/>
    <w:multiLevelType w:val="singleLevel"/>
    <w:tmpl w:val="9F3AEDE6"/>
    <w:lvl w:ilvl="0" w:tentative="0">
      <w:start w:val="14"/>
      <w:numFmt w:val="decimal"/>
      <w:suff w:val="space"/>
      <w:lvlText w:val="%1."/>
      <w:lvlJc w:val="left"/>
    </w:lvl>
  </w:abstractNum>
  <w:abstractNum w:abstractNumId="7">
    <w:nsid w:val="A4DF21B9"/>
    <w:multiLevelType w:val="singleLevel"/>
    <w:tmpl w:val="A4DF21B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8">
    <w:nsid w:val="ADE94D95"/>
    <w:multiLevelType w:val="multilevel"/>
    <w:tmpl w:val="ADE94D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0">
    <w:nsid w:val="B2A0DA90"/>
    <w:multiLevelType w:val="multilevel"/>
    <w:tmpl w:val="B2A0DA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1">
    <w:nsid w:val="CAE2A2ED"/>
    <w:multiLevelType w:val="multilevel"/>
    <w:tmpl w:val="CAE2A2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CFAB0679"/>
    <w:multiLevelType w:val="singleLevel"/>
    <w:tmpl w:val="CFAB067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3">
    <w:nsid w:val="DD546577"/>
    <w:multiLevelType w:val="singleLevel"/>
    <w:tmpl w:val="DD54657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>
    <w:nsid w:val="E230C894"/>
    <w:multiLevelType w:val="multilevel"/>
    <w:tmpl w:val="E230C89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Tahoma" w:hAnsi="Tahoma"/>
      </w:rPr>
    </w:lvl>
  </w:abstractNum>
  <w:abstractNum w:abstractNumId="15">
    <w:nsid w:val="ED5831D4"/>
    <w:multiLevelType w:val="singleLevel"/>
    <w:tmpl w:val="ED5831D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6">
    <w:nsid w:val="F0CEC7DC"/>
    <w:multiLevelType w:val="multilevel"/>
    <w:tmpl w:val="F0CEC7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17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8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9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0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21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2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3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4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5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6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7">
    <w:nsid w:val="0AAB862C"/>
    <w:multiLevelType w:val="multilevel"/>
    <w:tmpl w:val="0AAB86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8">
    <w:nsid w:val="104A32A5"/>
    <w:multiLevelType w:val="singleLevel"/>
    <w:tmpl w:val="104A32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22134A7D"/>
    <w:multiLevelType w:val="multilevel"/>
    <w:tmpl w:val="22134A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Tahoma" w:hAnsi="Tahoma"/>
      </w:rPr>
    </w:lvl>
  </w:abstractNum>
  <w:abstractNum w:abstractNumId="30">
    <w:nsid w:val="2720B5A6"/>
    <w:multiLevelType w:val="multilevel"/>
    <w:tmpl w:val="2720B5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1">
    <w:nsid w:val="3807D391"/>
    <w:multiLevelType w:val="multilevel"/>
    <w:tmpl w:val="3807D3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2">
    <w:nsid w:val="49070570"/>
    <w:multiLevelType w:val="multilevel"/>
    <w:tmpl w:val="490705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3">
    <w:nsid w:val="58F6B6B4"/>
    <w:multiLevelType w:val="multilevel"/>
    <w:tmpl w:val="58F6B6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4">
    <w:nsid w:val="703367D6"/>
    <w:multiLevelType w:val="multilevel"/>
    <w:tmpl w:val="703367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ahoma" w:hAnsi="Tahom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ahoma" w:hAnsi="Tahom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Tahoma" w:hAnsi="Tahom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Tahoma" w:hAnsi="Tahom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Tahoma" w:hAnsi="Tahom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Tahoma" w:hAnsi="Tahom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Tahoma" w:hAnsi="Tahom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Tahoma" w:hAnsi="Tahoma"/>
      </w:rPr>
    </w:lvl>
  </w:abstractNum>
  <w:abstractNum w:abstractNumId="35">
    <w:nsid w:val="7060C4C3"/>
    <w:multiLevelType w:val="multilevel"/>
    <w:tmpl w:val="7060C4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6">
    <w:nsid w:val="72AF4199"/>
    <w:multiLevelType w:val="multilevel"/>
    <w:tmpl w:val="72AF41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20"/>
  </w:num>
  <w:num w:numId="3">
    <w:abstractNumId w:val="22"/>
  </w:num>
  <w:num w:numId="4">
    <w:abstractNumId w:val="25"/>
  </w:num>
  <w:num w:numId="5">
    <w:abstractNumId w:val="26"/>
  </w:num>
  <w:num w:numId="6">
    <w:abstractNumId w:val="23"/>
  </w:num>
  <w:num w:numId="7">
    <w:abstractNumId w:val="19"/>
  </w:num>
  <w:num w:numId="8">
    <w:abstractNumId w:val="24"/>
  </w:num>
  <w:num w:numId="9">
    <w:abstractNumId w:val="21"/>
  </w:num>
  <w:num w:numId="10">
    <w:abstractNumId w:val="18"/>
  </w:num>
  <w:num w:numId="11">
    <w:abstractNumId w:val="17"/>
  </w:num>
  <w:num w:numId="12">
    <w:abstractNumId w:val="13"/>
  </w:num>
  <w:num w:numId="13">
    <w:abstractNumId w:val="0"/>
  </w:num>
  <w:num w:numId="14">
    <w:abstractNumId w:val="36"/>
  </w:num>
  <w:num w:numId="15">
    <w:abstractNumId w:val="8"/>
  </w:num>
  <w:num w:numId="16">
    <w:abstractNumId w:val="35"/>
  </w:num>
  <w:num w:numId="17">
    <w:abstractNumId w:val="3"/>
  </w:num>
  <w:num w:numId="18">
    <w:abstractNumId w:val="11"/>
  </w:num>
  <w:num w:numId="19">
    <w:abstractNumId w:val="32"/>
  </w:num>
  <w:num w:numId="20">
    <w:abstractNumId w:val="27"/>
  </w:num>
  <w:num w:numId="21">
    <w:abstractNumId w:val="6"/>
  </w:num>
  <w:num w:numId="22">
    <w:abstractNumId w:val="34"/>
  </w:num>
  <w:num w:numId="23">
    <w:abstractNumId w:val="4"/>
  </w:num>
  <w:num w:numId="24">
    <w:abstractNumId w:val="16"/>
  </w:num>
  <w:num w:numId="25">
    <w:abstractNumId w:val="33"/>
  </w:num>
  <w:num w:numId="26">
    <w:abstractNumId w:val="10"/>
  </w:num>
  <w:num w:numId="27">
    <w:abstractNumId w:val="1"/>
  </w:num>
  <w:num w:numId="28">
    <w:abstractNumId w:val="28"/>
  </w:num>
  <w:num w:numId="29">
    <w:abstractNumId w:val="30"/>
  </w:num>
  <w:num w:numId="30">
    <w:abstractNumId w:val="29"/>
  </w:num>
  <w:num w:numId="31">
    <w:abstractNumId w:val="12"/>
  </w:num>
  <w:num w:numId="32">
    <w:abstractNumId w:val="14"/>
  </w:num>
  <w:num w:numId="33">
    <w:abstractNumId w:val="31"/>
  </w:num>
  <w:num w:numId="34">
    <w:abstractNumId w:val="15"/>
  </w:num>
  <w:num w:numId="35">
    <w:abstractNumId w:val="5"/>
  </w:num>
  <w:num w:numId="36">
    <w:abstractNumId w:val="2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416146"/>
    <w:rsid w:val="00652249"/>
    <w:rsid w:val="00891237"/>
    <w:rsid w:val="00DE17F4"/>
    <w:rsid w:val="01366850"/>
    <w:rsid w:val="01384610"/>
    <w:rsid w:val="036F2FCB"/>
    <w:rsid w:val="037E7BF8"/>
    <w:rsid w:val="03E60DF3"/>
    <w:rsid w:val="03FC0C17"/>
    <w:rsid w:val="04282322"/>
    <w:rsid w:val="0432384E"/>
    <w:rsid w:val="059B10DE"/>
    <w:rsid w:val="063533F0"/>
    <w:rsid w:val="069C5ADC"/>
    <w:rsid w:val="069F3BC7"/>
    <w:rsid w:val="06E36C4C"/>
    <w:rsid w:val="070551FA"/>
    <w:rsid w:val="078815BB"/>
    <w:rsid w:val="07B73F0B"/>
    <w:rsid w:val="082156D3"/>
    <w:rsid w:val="082A3964"/>
    <w:rsid w:val="08645315"/>
    <w:rsid w:val="08C425B0"/>
    <w:rsid w:val="0A1914A2"/>
    <w:rsid w:val="0BEB62B4"/>
    <w:rsid w:val="0C1D39FE"/>
    <w:rsid w:val="0C2F0D84"/>
    <w:rsid w:val="0CC00454"/>
    <w:rsid w:val="0DBA4F1C"/>
    <w:rsid w:val="0FA91766"/>
    <w:rsid w:val="106F460A"/>
    <w:rsid w:val="11567578"/>
    <w:rsid w:val="124F4E89"/>
    <w:rsid w:val="129E5DA4"/>
    <w:rsid w:val="13C734FA"/>
    <w:rsid w:val="14022FE1"/>
    <w:rsid w:val="14097A67"/>
    <w:rsid w:val="156404B5"/>
    <w:rsid w:val="15836462"/>
    <w:rsid w:val="16AE750E"/>
    <w:rsid w:val="17136D58"/>
    <w:rsid w:val="1761434E"/>
    <w:rsid w:val="187F6C09"/>
    <w:rsid w:val="18E92A80"/>
    <w:rsid w:val="19E13E11"/>
    <w:rsid w:val="1A9B1BB6"/>
    <w:rsid w:val="1B2A3853"/>
    <w:rsid w:val="1C342E22"/>
    <w:rsid w:val="1C3770CF"/>
    <w:rsid w:val="1CC731FB"/>
    <w:rsid w:val="1D0F4673"/>
    <w:rsid w:val="1D6628F1"/>
    <w:rsid w:val="1D6F3F15"/>
    <w:rsid w:val="1D836658"/>
    <w:rsid w:val="1DAA6C81"/>
    <w:rsid w:val="1E4D3858"/>
    <w:rsid w:val="1E7B7701"/>
    <w:rsid w:val="1E863E28"/>
    <w:rsid w:val="1EDA4309"/>
    <w:rsid w:val="1F272182"/>
    <w:rsid w:val="20454617"/>
    <w:rsid w:val="206B20E3"/>
    <w:rsid w:val="212C6AA0"/>
    <w:rsid w:val="21A8375B"/>
    <w:rsid w:val="21EA7F94"/>
    <w:rsid w:val="2216229A"/>
    <w:rsid w:val="227F5C03"/>
    <w:rsid w:val="249C06AD"/>
    <w:rsid w:val="24EE2E09"/>
    <w:rsid w:val="252272FA"/>
    <w:rsid w:val="25733DFD"/>
    <w:rsid w:val="2579662C"/>
    <w:rsid w:val="25CC68E6"/>
    <w:rsid w:val="261D6829"/>
    <w:rsid w:val="274428CC"/>
    <w:rsid w:val="27AB12E4"/>
    <w:rsid w:val="2818529E"/>
    <w:rsid w:val="2A5E2D0A"/>
    <w:rsid w:val="2ACD2201"/>
    <w:rsid w:val="2B5E542C"/>
    <w:rsid w:val="2BF973AC"/>
    <w:rsid w:val="2C6A114E"/>
    <w:rsid w:val="2D541EEA"/>
    <w:rsid w:val="2DC70F0F"/>
    <w:rsid w:val="2E060B81"/>
    <w:rsid w:val="2F5569E7"/>
    <w:rsid w:val="30277D4D"/>
    <w:rsid w:val="3064576C"/>
    <w:rsid w:val="3092632A"/>
    <w:rsid w:val="32095524"/>
    <w:rsid w:val="32A26E1B"/>
    <w:rsid w:val="32B15366"/>
    <w:rsid w:val="32DC7485"/>
    <w:rsid w:val="34CE0210"/>
    <w:rsid w:val="35D07CD5"/>
    <w:rsid w:val="37214515"/>
    <w:rsid w:val="3783455C"/>
    <w:rsid w:val="378A4ABB"/>
    <w:rsid w:val="386A39EE"/>
    <w:rsid w:val="387E0FDF"/>
    <w:rsid w:val="3A1E049C"/>
    <w:rsid w:val="3A4C0E2A"/>
    <w:rsid w:val="3AAE2F3D"/>
    <w:rsid w:val="3B1A41EB"/>
    <w:rsid w:val="3D382B4C"/>
    <w:rsid w:val="3E0179CF"/>
    <w:rsid w:val="3EE14075"/>
    <w:rsid w:val="3F710B1E"/>
    <w:rsid w:val="3FA1207E"/>
    <w:rsid w:val="411C3143"/>
    <w:rsid w:val="41457D7D"/>
    <w:rsid w:val="419741A5"/>
    <w:rsid w:val="42A11040"/>
    <w:rsid w:val="42FE5483"/>
    <w:rsid w:val="43F64334"/>
    <w:rsid w:val="450E5498"/>
    <w:rsid w:val="452A3B80"/>
    <w:rsid w:val="45930114"/>
    <w:rsid w:val="45DC388D"/>
    <w:rsid w:val="45E97311"/>
    <w:rsid w:val="49156DF5"/>
    <w:rsid w:val="49354B22"/>
    <w:rsid w:val="495C2442"/>
    <w:rsid w:val="4AF4268F"/>
    <w:rsid w:val="4BBA3C43"/>
    <w:rsid w:val="4C5E6628"/>
    <w:rsid w:val="4D9C1015"/>
    <w:rsid w:val="4F451432"/>
    <w:rsid w:val="4FA46BD3"/>
    <w:rsid w:val="50517773"/>
    <w:rsid w:val="51057641"/>
    <w:rsid w:val="518F7399"/>
    <w:rsid w:val="52FD3D0F"/>
    <w:rsid w:val="54B75204"/>
    <w:rsid w:val="55E94EE0"/>
    <w:rsid w:val="560531B2"/>
    <w:rsid w:val="56A06343"/>
    <w:rsid w:val="56C1236A"/>
    <w:rsid w:val="56CF5752"/>
    <w:rsid w:val="56F17635"/>
    <w:rsid w:val="56FB2042"/>
    <w:rsid w:val="57250B4B"/>
    <w:rsid w:val="5788321E"/>
    <w:rsid w:val="579F72BA"/>
    <w:rsid w:val="57EC7962"/>
    <w:rsid w:val="57EF0F49"/>
    <w:rsid w:val="582A2EE0"/>
    <w:rsid w:val="58563096"/>
    <w:rsid w:val="58C11A93"/>
    <w:rsid w:val="58CD7685"/>
    <w:rsid w:val="58D2023C"/>
    <w:rsid w:val="58E26D66"/>
    <w:rsid w:val="594714FF"/>
    <w:rsid w:val="598F3F74"/>
    <w:rsid w:val="5C221AFD"/>
    <w:rsid w:val="5C852F23"/>
    <w:rsid w:val="5D781707"/>
    <w:rsid w:val="5D80721C"/>
    <w:rsid w:val="5E892837"/>
    <w:rsid w:val="60734FC6"/>
    <w:rsid w:val="61BC3E9C"/>
    <w:rsid w:val="624F2970"/>
    <w:rsid w:val="630F0A79"/>
    <w:rsid w:val="63A116D7"/>
    <w:rsid w:val="63B432BC"/>
    <w:rsid w:val="63DF40B8"/>
    <w:rsid w:val="640A20C5"/>
    <w:rsid w:val="647E35B4"/>
    <w:rsid w:val="657019F8"/>
    <w:rsid w:val="65751E5B"/>
    <w:rsid w:val="66077EDA"/>
    <w:rsid w:val="66291CDA"/>
    <w:rsid w:val="662A4E23"/>
    <w:rsid w:val="681E6C63"/>
    <w:rsid w:val="685D5E1B"/>
    <w:rsid w:val="68C252E5"/>
    <w:rsid w:val="698142BA"/>
    <w:rsid w:val="6B6E5F1B"/>
    <w:rsid w:val="6C250316"/>
    <w:rsid w:val="6C5F30A6"/>
    <w:rsid w:val="6D625BD1"/>
    <w:rsid w:val="6D7D233F"/>
    <w:rsid w:val="6DE074B8"/>
    <w:rsid w:val="6E2B60A1"/>
    <w:rsid w:val="70883AC5"/>
    <w:rsid w:val="70C35E7E"/>
    <w:rsid w:val="71DE7E1D"/>
    <w:rsid w:val="727F518A"/>
    <w:rsid w:val="72AF1FB5"/>
    <w:rsid w:val="72D2682B"/>
    <w:rsid w:val="74E9016C"/>
    <w:rsid w:val="75143736"/>
    <w:rsid w:val="75566971"/>
    <w:rsid w:val="755E374E"/>
    <w:rsid w:val="757E62D9"/>
    <w:rsid w:val="761227F8"/>
    <w:rsid w:val="7620100C"/>
    <w:rsid w:val="76C5129D"/>
    <w:rsid w:val="772B3574"/>
    <w:rsid w:val="77571D33"/>
    <w:rsid w:val="776E3CEC"/>
    <w:rsid w:val="78663AFA"/>
    <w:rsid w:val="78B25122"/>
    <w:rsid w:val="79B07E25"/>
    <w:rsid w:val="7A167AEC"/>
    <w:rsid w:val="7B69417D"/>
    <w:rsid w:val="7B6C0643"/>
    <w:rsid w:val="7C605FFE"/>
    <w:rsid w:val="7D8F0964"/>
    <w:rsid w:val="7DD27C69"/>
    <w:rsid w:val="7DE92004"/>
    <w:rsid w:val="7E0B01EB"/>
    <w:rsid w:val="7EE61477"/>
    <w:rsid w:val="7F1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43">
    <w:name w:val="font31"/>
    <w:basedOn w:val="90"/>
    <w:qFormat/>
    <w:uiPriority w:val="0"/>
    <w:rPr>
      <w:rFonts w:hint="eastAsia" w:ascii="微软雅黑" w:hAnsi="微软雅黑" w:eastAsia="微软雅黑" w:cs="微软雅黑"/>
      <w:color w:val="40404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webp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webp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3808</Words>
  <Characters>7703</Characters>
  <Lines>11</Lines>
  <Paragraphs>3</Paragraphs>
  <TotalTime>67</TotalTime>
  <ScaleCrop>false</ScaleCrop>
  <LinksUpToDate>false</LinksUpToDate>
  <CharactersWithSpaces>12387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2026-02-06T15:18:18Z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0B8D16AEDC7A47649215F2F7CB603339_13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