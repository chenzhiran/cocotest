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21603">
      <w:pPr>
        <w:pStyle w:val="3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一维数组</w:t>
      </w:r>
    </w:p>
    <w:p w14:paraId="204ACD7F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（一）考点分析</w:t>
      </w:r>
    </w:p>
    <w:tbl>
      <w:tblPr>
        <w:tblStyle w:val="88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"/>
        <w:gridCol w:w="1497"/>
        <w:gridCol w:w="940"/>
        <w:gridCol w:w="935"/>
        <w:gridCol w:w="4296"/>
      </w:tblGrid>
      <w:tr w14:paraId="3F916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  <w:jc w:val="center"/>
        </w:trPr>
        <w:tc>
          <w:tcPr>
            <w:tcW w:w="501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nil"/>
              <w:tl2br w:val="nil"/>
            </w:tcBorders>
            <w:shd w:val="clear" w:color="auto" w:fill="9CC4E6"/>
            <w:vAlign w:val="center"/>
          </w:tcPr>
          <w:p w14:paraId="045B7DA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类型</w:t>
            </w:r>
          </w:p>
        </w:tc>
        <w:tc>
          <w:tcPr>
            <w:tcW w:w="87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9CC4E6"/>
            <w:vAlign w:val="center"/>
          </w:tcPr>
          <w:p w14:paraId="3075EF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重点考点</w:t>
            </w:r>
          </w:p>
        </w:tc>
        <w:tc>
          <w:tcPr>
            <w:tcW w:w="551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9CC4E6"/>
            <w:vAlign w:val="center"/>
          </w:tcPr>
          <w:p w14:paraId="7E57F5A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考察频率</w:t>
            </w:r>
          </w:p>
        </w:tc>
        <w:tc>
          <w:tcPr>
            <w:tcW w:w="54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9CC4E6"/>
            <w:vAlign w:val="center"/>
          </w:tcPr>
          <w:p w14:paraId="298FB0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难度</w:t>
            </w:r>
          </w:p>
        </w:tc>
        <w:tc>
          <w:tcPr>
            <w:tcW w:w="2519" w:type="pct"/>
            <w:tcBorders>
              <w:top w:val="single" w:color="5B9BD5" w:sz="4" w:space="0"/>
              <w:left w:val="nil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05E7688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核心知识点</w:t>
            </w:r>
          </w:p>
        </w:tc>
      </w:tr>
      <w:tr w14:paraId="046F2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  <w:jc w:val="center"/>
        </w:trPr>
        <w:tc>
          <w:tcPr>
            <w:tcW w:w="501" w:type="pct"/>
            <w:vMerge w:val="restar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nil"/>
            </w:tcBorders>
            <w:shd w:val="clear" w:color="auto" w:fill="9CC4E6"/>
            <w:vAlign w:val="center"/>
          </w:tcPr>
          <w:p w14:paraId="69FDA56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数组操作</w:t>
            </w:r>
          </w:p>
        </w:tc>
        <w:tc>
          <w:tcPr>
            <w:tcW w:w="87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6818B7F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反转</w:t>
            </w:r>
          </w:p>
        </w:tc>
        <w:tc>
          <w:tcPr>
            <w:tcW w:w="551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29FE95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25%</w:t>
            </w:r>
          </w:p>
        </w:tc>
        <w:tc>
          <w:tcPr>
            <w:tcW w:w="54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08D0FEE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  <w:tc>
          <w:tcPr>
            <w:tcW w:w="2519" w:type="pct"/>
            <w:tcBorders>
              <w:top w:val="single" w:color="5B9BD5" w:sz="4" w:space="0"/>
              <w:left w:val="nil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3F224FD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首尾交换实现反转</w:t>
            </w:r>
          </w:p>
        </w:tc>
      </w:tr>
      <w:tr w14:paraId="10750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  <w:jc w:val="center"/>
        </w:trPr>
        <w:tc>
          <w:tcPr>
            <w:tcW w:w="501" w:type="pct"/>
            <w:vMerge w:val="continue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nil"/>
            </w:tcBorders>
            <w:shd w:val="clear" w:color="auto" w:fill="9CC4E6"/>
            <w:vAlign w:val="center"/>
          </w:tcPr>
          <w:p w14:paraId="490C56F0">
            <w:pPr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267957F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分区</w:t>
            </w:r>
          </w:p>
        </w:tc>
        <w:tc>
          <w:tcPr>
            <w:tcW w:w="551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103A747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20%</w:t>
            </w:r>
          </w:p>
        </w:tc>
        <w:tc>
          <w:tcPr>
            <w:tcW w:w="54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3FE270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  <w:tc>
          <w:tcPr>
            <w:tcW w:w="2519" w:type="pct"/>
            <w:tcBorders>
              <w:top w:val="single" w:color="5B9BD5" w:sz="4" w:space="0"/>
              <w:left w:val="nil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4C1125A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双指针将数组划分为满足不同条件的区域</w:t>
            </w:r>
          </w:p>
        </w:tc>
      </w:tr>
      <w:tr w14:paraId="3A054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  <w:jc w:val="center"/>
        </w:trPr>
        <w:tc>
          <w:tcPr>
            <w:tcW w:w="501" w:type="pct"/>
            <w:vMerge w:val="continue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nil"/>
            </w:tcBorders>
            <w:shd w:val="clear" w:color="auto" w:fill="9CC4E6"/>
            <w:vAlign w:val="center"/>
          </w:tcPr>
          <w:p w14:paraId="260EEA1B">
            <w:pPr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059335B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删除</w:t>
            </w:r>
          </w:p>
        </w:tc>
        <w:tc>
          <w:tcPr>
            <w:tcW w:w="551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422A4BD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15%</w:t>
            </w:r>
          </w:p>
        </w:tc>
        <w:tc>
          <w:tcPr>
            <w:tcW w:w="54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0B8A046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  <w:tc>
          <w:tcPr>
            <w:tcW w:w="2519" w:type="pct"/>
            <w:tcBorders>
              <w:top w:val="single" w:color="5B9BD5" w:sz="4" w:space="0"/>
              <w:left w:val="nil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6D6482C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快慢指针覆盖目标元素</w:t>
            </w:r>
          </w:p>
        </w:tc>
      </w:tr>
      <w:tr w14:paraId="18492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  <w:jc w:val="center"/>
        </w:trPr>
        <w:tc>
          <w:tcPr>
            <w:tcW w:w="501" w:type="pct"/>
            <w:vMerge w:val="restar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nil"/>
            </w:tcBorders>
            <w:shd w:val="clear" w:color="auto" w:fill="9CC4E6"/>
            <w:vAlign w:val="center"/>
          </w:tcPr>
          <w:p w14:paraId="57989D1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算法应用</w:t>
            </w:r>
          </w:p>
        </w:tc>
        <w:tc>
          <w:tcPr>
            <w:tcW w:w="87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67DC1A5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前缀和</w:t>
            </w:r>
          </w:p>
        </w:tc>
        <w:tc>
          <w:tcPr>
            <w:tcW w:w="551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76AD861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30%</w:t>
            </w:r>
          </w:p>
        </w:tc>
        <w:tc>
          <w:tcPr>
            <w:tcW w:w="54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3EDB43A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  <w:tc>
          <w:tcPr>
            <w:tcW w:w="2519" w:type="pct"/>
            <w:tcBorders>
              <w:top w:val="single" w:color="5B9BD5" w:sz="4" w:space="0"/>
              <w:left w:val="nil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7B736A2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prefix[i]=a[0]+a[1]+...+a[i-1]</w:t>
            </w:r>
          </w:p>
        </w:tc>
      </w:tr>
      <w:tr w14:paraId="2E850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  <w:jc w:val="center"/>
        </w:trPr>
        <w:tc>
          <w:tcPr>
            <w:tcW w:w="501" w:type="pct"/>
            <w:vMerge w:val="continue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nil"/>
            </w:tcBorders>
            <w:shd w:val="clear" w:color="auto" w:fill="9CC4E6"/>
            <w:vAlign w:val="center"/>
          </w:tcPr>
          <w:p w14:paraId="1E675985">
            <w:pPr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67C5FF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二分查找</w:t>
            </w:r>
          </w:p>
        </w:tc>
        <w:tc>
          <w:tcPr>
            <w:tcW w:w="551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1C0D77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15%</w:t>
            </w:r>
          </w:p>
        </w:tc>
        <w:tc>
          <w:tcPr>
            <w:tcW w:w="54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2F9EEC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  <w:tc>
          <w:tcPr>
            <w:tcW w:w="2519" w:type="pct"/>
            <w:tcBorders>
              <w:top w:val="single" w:color="5B9BD5" w:sz="4" w:space="0"/>
              <w:left w:val="nil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4A962C8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有序数组的 O(log n) 搜索</w:t>
            </w:r>
          </w:p>
        </w:tc>
      </w:tr>
      <w:tr w14:paraId="4FC1A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  <w:jc w:val="center"/>
        </w:trPr>
        <w:tc>
          <w:tcPr>
            <w:tcW w:w="501" w:type="pct"/>
            <w:vMerge w:val="continue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nil"/>
            </w:tcBorders>
            <w:shd w:val="clear" w:color="auto" w:fill="9CC4E6"/>
            <w:vAlign w:val="center"/>
          </w:tcPr>
          <w:p w14:paraId="4A7C0948">
            <w:pPr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6DB91C9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Josephus问题</w:t>
            </w:r>
          </w:p>
        </w:tc>
        <w:tc>
          <w:tcPr>
            <w:tcW w:w="551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0BD50E8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10%</w:t>
            </w:r>
          </w:p>
        </w:tc>
        <w:tc>
          <w:tcPr>
            <w:tcW w:w="54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5269F92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★★★★</w:t>
            </w:r>
          </w:p>
        </w:tc>
        <w:tc>
          <w:tcPr>
            <w:tcW w:w="2519" w:type="pct"/>
            <w:tcBorders>
              <w:top w:val="single" w:color="5B9BD5" w:sz="4" w:space="0"/>
              <w:left w:val="nil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080C195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环形数组模拟淘汰过程</w:t>
            </w:r>
          </w:p>
        </w:tc>
      </w:tr>
      <w:tr w14:paraId="5F289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  <w:jc w:val="center"/>
        </w:trPr>
        <w:tc>
          <w:tcPr>
            <w:tcW w:w="501" w:type="pct"/>
            <w:vMerge w:val="restar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nil"/>
            </w:tcBorders>
            <w:shd w:val="clear" w:color="auto" w:fill="9CC4E6"/>
            <w:vAlign w:val="center"/>
          </w:tcPr>
          <w:p w14:paraId="7F3F236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  <w:tc>
          <w:tcPr>
            <w:tcW w:w="87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18E720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越界访问</w:t>
            </w:r>
          </w:p>
        </w:tc>
        <w:tc>
          <w:tcPr>
            <w:tcW w:w="551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6E998D3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40%</w:t>
            </w:r>
          </w:p>
        </w:tc>
        <w:tc>
          <w:tcPr>
            <w:tcW w:w="54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7A8D628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  <w:tc>
          <w:tcPr>
            <w:tcW w:w="2519" w:type="pct"/>
            <w:tcBorders>
              <w:top w:val="single" w:color="5B9BD5" w:sz="4" w:space="0"/>
              <w:left w:val="nil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437571B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访问 </w:t>
            </w:r>
            <w:r>
              <w:rPr>
                <w:rStyle w:val="143"/>
                <w:b w:val="0"/>
                <w:color w:val="000000"/>
                <w:lang w:val="en-US" w:eastAsia="zh-CN" w:bidi="ar"/>
              </w:rPr>
              <w:t>a[-1]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或 </w:t>
            </w:r>
            <w:r>
              <w:rPr>
                <w:rStyle w:val="143"/>
                <w:b w:val="0"/>
                <w:color w:val="000000"/>
                <w:lang w:val="en-US" w:eastAsia="zh-CN" w:bidi="ar"/>
              </w:rPr>
              <w:t>a[n]</w:t>
            </w:r>
          </w:p>
        </w:tc>
      </w:tr>
      <w:tr w14:paraId="248A7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  <w:jc w:val="center"/>
        </w:trPr>
        <w:tc>
          <w:tcPr>
            <w:tcW w:w="501" w:type="pct"/>
            <w:vMerge w:val="continue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nil"/>
            </w:tcBorders>
            <w:shd w:val="clear" w:color="auto" w:fill="9CC4E6"/>
            <w:vAlign w:val="center"/>
          </w:tcPr>
          <w:p w14:paraId="5DEAB791">
            <w:pPr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0875940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浅拷贝陷阱</w:t>
            </w:r>
          </w:p>
        </w:tc>
        <w:tc>
          <w:tcPr>
            <w:tcW w:w="551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6B957CB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20%</w:t>
            </w:r>
          </w:p>
        </w:tc>
        <w:tc>
          <w:tcPr>
            <w:tcW w:w="54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4AD1880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  <w:tc>
          <w:tcPr>
            <w:tcW w:w="2519" w:type="pct"/>
            <w:tcBorders>
              <w:top w:val="single" w:color="5B9BD5" w:sz="4" w:space="0"/>
              <w:left w:val="nil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423D63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数组赋值 </w:t>
            </w:r>
            <w:r>
              <w:rPr>
                <w:rStyle w:val="143"/>
                <w:b w:val="0"/>
                <w:color w:val="000000"/>
                <w:lang w:val="en-US" w:eastAsia="zh-CN" w:bidi="ar"/>
              </w:rPr>
              <w:t>b=a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导致共享内存</w:t>
            </w:r>
          </w:p>
        </w:tc>
      </w:tr>
      <w:tr w14:paraId="2C5FC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  <w:jc w:val="center"/>
        </w:trPr>
        <w:tc>
          <w:tcPr>
            <w:tcW w:w="501" w:type="pct"/>
            <w:vMerge w:val="continue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nil"/>
            </w:tcBorders>
            <w:shd w:val="clear" w:color="auto" w:fill="9CC4E6"/>
            <w:vAlign w:val="center"/>
          </w:tcPr>
          <w:p w14:paraId="3EA47B54">
            <w:pPr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3F321BB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未初始化</w:t>
            </w:r>
          </w:p>
        </w:tc>
        <w:tc>
          <w:tcPr>
            <w:tcW w:w="551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42573F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30%</w:t>
            </w:r>
          </w:p>
        </w:tc>
        <w:tc>
          <w:tcPr>
            <w:tcW w:w="54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5820A4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  <w:tc>
          <w:tcPr>
            <w:tcW w:w="2519" w:type="pct"/>
            <w:tcBorders>
              <w:top w:val="single" w:color="5B9BD5" w:sz="4" w:space="0"/>
              <w:left w:val="nil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37B724A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局部数组元素值随机</w:t>
            </w:r>
          </w:p>
        </w:tc>
      </w:tr>
      <w:tr w14:paraId="44262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  <w:jc w:val="center"/>
        </w:trPr>
        <w:tc>
          <w:tcPr>
            <w:tcW w:w="501" w:type="pct"/>
            <w:vMerge w:val="restar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nil"/>
            </w:tcBorders>
            <w:shd w:val="clear" w:color="auto" w:fill="9CC4E6"/>
            <w:vAlign w:val="center"/>
          </w:tcPr>
          <w:p w14:paraId="0EEE4B4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特殊技巧</w:t>
            </w:r>
          </w:p>
        </w:tc>
        <w:tc>
          <w:tcPr>
            <w:tcW w:w="87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7D833FB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计数数组清零</w:t>
            </w:r>
          </w:p>
        </w:tc>
        <w:tc>
          <w:tcPr>
            <w:tcW w:w="551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5200683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高频</w:t>
            </w:r>
          </w:p>
        </w:tc>
        <w:tc>
          <w:tcPr>
            <w:tcW w:w="54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69B83DC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</w:t>
            </w:r>
          </w:p>
        </w:tc>
        <w:tc>
          <w:tcPr>
            <w:tcW w:w="2519" w:type="pct"/>
            <w:tcBorders>
              <w:top w:val="single" w:color="5B9BD5" w:sz="4" w:space="0"/>
              <w:left w:val="nil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0E739E0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全局数组自动初始化为0，局部数组需手动初始化</w:t>
            </w:r>
          </w:p>
        </w:tc>
      </w:tr>
      <w:tr w14:paraId="4D150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  <w:jc w:val="center"/>
        </w:trPr>
        <w:tc>
          <w:tcPr>
            <w:tcW w:w="501" w:type="pct"/>
            <w:vMerge w:val="continue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nil"/>
            </w:tcBorders>
            <w:shd w:val="clear" w:color="auto" w:fill="9CC4E6"/>
            <w:vAlign w:val="center"/>
          </w:tcPr>
          <w:p w14:paraId="07E2EC3B">
            <w:pPr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63CFB37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环形数组遍历</w:t>
            </w:r>
          </w:p>
        </w:tc>
        <w:tc>
          <w:tcPr>
            <w:tcW w:w="551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5DB2FDF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高频</w:t>
            </w:r>
          </w:p>
        </w:tc>
        <w:tc>
          <w:tcPr>
            <w:tcW w:w="54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75180C8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  <w:tc>
          <w:tcPr>
            <w:tcW w:w="2519" w:type="pct"/>
            <w:tcBorders>
              <w:top w:val="single" w:color="5B9BD5" w:sz="4" w:space="0"/>
              <w:left w:val="nil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7684882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取模实现循环下标</w:t>
            </w:r>
          </w:p>
        </w:tc>
      </w:tr>
      <w:tr w14:paraId="6A40B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  <w:jc w:val="center"/>
        </w:trPr>
        <w:tc>
          <w:tcPr>
            <w:tcW w:w="501" w:type="pct"/>
            <w:vMerge w:val="continue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nil"/>
            </w:tcBorders>
            <w:shd w:val="clear" w:color="auto" w:fill="9CC4E6"/>
            <w:vAlign w:val="center"/>
          </w:tcPr>
          <w:p w14:paraId="49B3EDE3">
            <w:pPr>
              <w:jc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57E95E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位标记优化</w:t>
            </w:r>
          </w:p>
        </w:tc>
        <w:tc>
          <w:tcPr>
            <w:tcW w:w="551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4626AD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低频</w:t>
            </w:r>
          </w:p>
        </w:tc>
        <w:tc>
          <w:tcPr>
            <w:tcW w:w="548" w:type="pct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0A1AD6B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★★★★</w:t>
            </w:r>
          </w:p>
        </w:tc>
        <w:tc>
          <w:tcPr>
            <w:tcW w:w="2519" w:type="pct"/>
            <w:tcBorders>
              <w:top w:val="single" w:color="5B9BD5" w:sz="4" w:space="0"/>
              <w:left w:val="nil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6C0AF84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用 </w:t>
            </w:r>
            <w:r>
              <w:rPr>
                <w:rStyle w:val="143"/>
                <w:b w:val="0"/>
                <w:color w:val="000000"/>
                <w:lang w:val="en-US" w:eastAsia="zh-CN" w:bidi="ar"/>
              </w:rPr>
              <w:t>bool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数组代替 </w:t>
            </w:r>
            <w:r>
              <w:rPr>
                <w:rStyle w:val="143"/>
                <w:b w:val="0"/>
                <w:color w:val="000000"/>
                <w:lang w:val="en-US" w:eastAsia="zh-CN" w:bidi="ar"/>
              </w:rPr>
              <w:t>int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数组节省空间</w:t>
            </w:r>
          </w:p>
        </w:tc>
      </w:tr>
    </w:tbl>
    <w:p w14:paraId="40DB90F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7C99245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（二）核心知识点</w:t>
      </w:r>
    </w:p>
    <w:p w14:paraId="22CD7DB9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数组操作</w:t>
      </w:r>
    </w:p>
    <w:p w14:paraId="3B45B9D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</w:t>
      </w:r>
      <w:r>
        <w:rPr>
          <w:rFonts w:hint="default"/>
          <w:b/>
          <w:bCs/>
          <w:lang w:val="en-US" w:eastAsia="zh-CN"/>
        </w:rPr>
        <w:t>反转</w:t>
      </w:r>
    </w:p>
    <w:p w14:paraId="38F34A13">
      <w:pPr>
        <w:numPr>
          <w:ilvl w:val="0"/>
          <w:numId w:val="1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核心知识点：通过</w:t>
      </w:r>
      <w:r>
        <w:rPr>
          <w:rFonts w:hint="default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双指针交换</w:t>
      </w:r>
      <w:r>
        <w:rPr>
          <w:rFonts w:hint="default"/>
          <w:lang w:val="en-US" w:eastAsia="zh-CN"/>
        </w:rPr>
        <w:t>首尾元素实现反转。</w:t>
      </w:r>
    </w:p>
    <w:p w14:paraId="74623D55">
      <w:pPr>
        <w:numPr>
          <w:ilvl w:val="0"/>
          <w:numId w:val="1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黄金法则：指针移动条件为</w:t>
      </w:r>
      <w:r>
        <w:rPr>
          <w:rFonts w:hint="default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left &lt; right</w:t>
      </w:r>
      <w:r>
        <w:rPr>
          <w:rFonts w:hint="default"/>
          <w:lang w:val="en-US" w:eastAsia="zh-CN"/>
        </w:rPr>
        <w:t>，每次交换后左指针右移，右指针左移。</w:t>
      </w:r>
    </w:p>
    <w:p w14:paraId="5316ACE0">
      <w:pPr>
        <w:numPr>
          <w:ilvl w:val="0"/>
          <w:numId w:val="1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易错点：</w:t>
      </w:r>
    </w:p>
    <w:p w14:paraId="2A2D766C">
      <w:pPr>
        <w:numPr>
          <w:ilvl w:val="1"/>
          <w:numId w:val="1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循环条件写成 left &lt;= right 会导致中间元素被多余交换</w:t>
      </w:r>
    </w:p>
    <w:p w14:paraId="53A5D0EF">
      <w:pPr>
        <w:numPr>
          <w:ilvl w:val="1"/>
          <w:numId w:val="1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忘记移动指针造成死循环</w:t>
      </w:r>
    </w:p>
    <w:p w14:paraId="3A56F641">
      <w:pPr>
        <w:numPr>
          <w:ilvl w:val="0"/>
          <w:numId w:val="1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程序模板：</w:t>
      </w:r>
    </w:p>
    <w:p w14:paraId="7C3E111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2769235</wp:posOffset>
            </wp:positionH>
            <wp:positionV relativeFrom="paragraph">
              <wp:posOffset>-111760</wp:posOffset>
            </wp:positionV>
            <wp:extent cx="2486025" cy="1948815"/>
            <wp:effectExtent l="0" t="0" r="0" b="3810"/>
            <wp:wrapNone/>
            <wp:docPr id="30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l="19978" t="5517" r="14227" b="1196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948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void reverseArray(int arr[], int n) {</w:t>
      </w:r>
    </w:p>
    <w:p w14:paraId="42DA4B1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left = 0, right = n - 1;</w:t>
      </w:r>
    </w:p>
    <w:p w14:paraId="2267B29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(left &lt; right) {</w:t>
      </w:r>
    </w:p>
    <w:p w14:paraId="7DD1571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swap(arr[left], arr[right]);</w:t>
      </w:r>
    </w:p>
    <w:p w14:paraId="2339B27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left++;</w:t>
      </w:r>
    </w:p>
    <w:p w14:paraId="5E7262E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right--;</w:t>
      </w:r>
    </w:p>
    <w:p w14:paraId="1E7636A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FCD276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E56991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</w:t>
      </w:r>
      <w:r>
        <w:rPr>
          <w:rFonts w:hint="default"/>
          <w:b/>
          <w:bCs/>
          <w:lang w:val="en-US" w:eastAsia="zh-CN"/>
        </w:rPr>
        <w:t>分区</w:t>
      </w:r>
    </w:p>
    <w:p w14:paraId="7D5658D8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核心知识点：将数组按条件（如正负数）划分为独立区域。</w:t>
      </w:r>
    </w:p>
    <w:p w14:paraId="5C5FF980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黄金法则：使用双指针扫描，左指针找不满足条件元素，右指针找满足条件元素后交换。</w:t>
      </w:r>
    </w:p>
    <w:p w14:paraId="752FFCBE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易错点：</w:t>
      </w:r>
    </w:p>
    <w:p w14:paraId="0A92B1BB">
      <w:pPr>
        <w:numPr>
          <w:ilvl w:val="1"/>
          <w:numId w:val="1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未检查 i &lt; j 导致越界</w:t>
      </w:r>
    </w:p>
    <w:p w14:paraId="50E0EB9D">
      <w:pPr>
        <w:numPr>
          <w:ilvl w:val="1"/>
          <w:numId w:val="1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交换后忘记移动指针</w:t>
      </w:r>
    </w:p>
    <w:p w14:paraId="0EDF637D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程序模板：</w:t>
      </w:r>
    </w:p>
    <w:p w14:paraId="7ECD54B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7E2031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partition(int arr[], int n) {</w:t>
      </w:r>
    </w:p>
    <w:p w14:paraId="4411F44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 = 0, j = n - 1;</w:t>
      </w:r>
    </w:p>
    <w:p w14:paraId="6353009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(i &lt; j) {</w:t>
      </w:r>
    </w:p>
    <w:p w14:paraId="69DB883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 (i &lt; j &amp;&amp; </w:t>
      </w:r>
      <w:r>
        <w:rPr>
          <w:rFonts w:hint="default"/>
          <w:b/>
          <w:bCs/>
          <w:lang w:val="en-US" w:eastAsia="zh-CN"/>
        </w:rPr>
        <w:t>arr[i] &gt; 0</w:t>
      </w:r>
      <w:r>
        <w:rPr>
          <w:rFonts w:hint="default"/>
          <w:lang w:val="en-US" w:eastAsia="zh-CN"/>
        </w:rPr>
        <w:t>) i++; // 正数跳过</w:t>
      </w:r>
    </w:p>
    <w:p w14:paraId="0418746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 (i &lt; j &amp;&amp; </w:t>
      </w:r>
      <w:r>
        <w:rPr>
          <w:rFonts w:hint="default"/>
          <w:b/>
          <w:bCs/>
          <w:lang w:val="en-US" w:eastAsia="zh-CN"/>
        </w:rPr>
        <w:t>arr[j] &lt; 0</w:t>
      </w:r>
      <w:r>
        <w:rPr>
          <w:rFonts w:hint="default"/>
          <w:lang w:val="en-US" w:eastAsia="zh-CN"/>
        </w:rPr>
        <w:t>) j--; // 负数跳过</w:t>
      </w:r>
    </w:p>
    <w:p w14:paraId="429D523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1004570</wp:posOffset>
            </wp:positionH>
            <wp:positionV relativeFrom="paragraph">
              <wp:posOffset>248920</wp:posOffset>
            </wp:positionV>
            <wp:extent cx="3044825" cy="829945"/>
            <wp:effectExtent l="0" t="0" r="3175" b="8255"/>
            <wp:wrapNone/>
            <wp:docPr id="3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 xml:space="preserve">        if (i &lt; j) swap(arr[i++], arr[j--]);</w:t>
      </w:r>
    </w:p>
    <w:p w14:paraId="1A67BA9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683368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50B0E0B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3744595</wp:posOffset>
            </wp:positionH>
            <wp:positionV relativeFrom="paragraph">
              <wp:posOffset>250825</wp:posOffset>
            </wp:positionV>
            <wp:extent cx="2087880" cy="3916680"/>
            <wp:effectExtent l="0" t="0" r="7620" b="7620"/>
            <wp:wrapNone/>
            <wp:docPr id="10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（3）</w:t>
      </w:r>
      <w:r>
        <w:rPr>
          <w:rFonts w:hint="default"/>
          <w:b/>
          <w:bCs/>
          <w:lang w:val="en-US" w:eastAsia="zh-CN"/>
        </w:rPr>
        <w:t>删除</w:t>
      </w:r>
    </w:p>
    <w:p w14:paraId="4DDA2D8D">
      <w:pPr>
        <w:numPr>
          <w:ilvl w:val="0"/>
          <w:numId w:val="1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核心知识点：使用快慢指针原地删除元素。</w:t>
      </w:r>
    </w:p>
    <w:p w14:paraId="5AACE922">
      <w:pPr>
        <w:numPr>
          <w:ilvl w:val="0"/>
          <w:numId w:val="1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黄金法则：慢指针指向有效位置，快指针扫描保留元素。</w:t>
      </w:r>
    </w:p>
    <w:p w14:paraId="7DC8E66A">
      <w:pPr>
        <w:numPr>
          <w:ilvl w:val="0"/>
          <w:numId w:val="1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易错点：</w:t>
      </w:r>
    </w:p>
    <w:p w14:paraId="261E406E">
      <w:pPr>
        <w:numPr>
          <w:ilvl w:val="1"/>
          <w:numId w:val="1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未更新数组长度导致访问无效元素</w:t>
      </w:r>
    </w:p>
    <w:p w14:paraId="5411AFD8">
      <w:pPr>
        <w:numPr>
          <w:ilvl w:val="1"/>
          <w:numId w:val="1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未处理剩余元素内容</w:t>
      </w:r>
    </w:p>
    <w:p w14:paraId="5B91CBF1">
      <w:pPr>
        <w:numPr>
          <w:ilvl w:val="0"/>
          <w:numId w:val="1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程序模板：输入数据为 [1, 2, 3, 2, 5]，目标移除所有 2。</w:t>
      </w:r>
    </w:p>
    <w:p w14:paraId="47C99B4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removeElements(int arr[], int n, int target) {</w:t>
      </w:r>
    </w:p>
    <w:p w14:paraId="118E7D8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slow = 0;</w:t>
      </w:r>
    </w:p>
    <w:p w14:paraId="2A3796F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</w:t>
      </w:r>
      <w:r>
        <w:rPr>
          <w:rFonts w:hint="default"/>
          <w:b/>
          <w:bCs/>
          <w:lang w:val="en-US" w:eastAsia="zh-CN"/>
        </w:rPr>
        <w:t>int fast = 0; fast &lt; n; fast++</w:t>
      </w:r>
      <w:r>
        <w:rPr>
          <w:rFonts w:hint="default"/>
          <w:lang w:val="en-US" w:eastAsia="zh-CN"/>
        </w:rPr>
        <w:t>) {</w:t>
      </w:r>
    </w:p>
    <w:p w14:paraId="1CCD213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(arr[fast] != target) </w:t>
      </w:r>
    </w:p>
    <w:p w14:paraId="7426A7E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  <w:r>
        <w:rPr>
          <w:rFonts w:hint="default"/>
          <w:b/>
          <w:bCs/>
          <w:lang w:val="en-US" w:eastAsia="zh-CN"/>
        </w:rPr>
        <w:t>arr[slow++] = arr[fast]</w:t>
      </w:r>
      <w:r>
        <w:rPr>
          <w:rFonts w:hint="default"/>
          <w:lang w:val="en-US" w:eastAsia="zh-CN"/>
        </w:rPr>
        <w:t>;</w:t>
      </w:r>
    </w:p>
    <w:p w14:paraId="5A7A390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A5D1F4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slow; // 新长度</w:t>
      </w:r>
    </w:p>
    <w:p w14:paraId="0A8218C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C9E2162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3449955</wp:posOffset>
            </wp:positionH>
            <wp:positionV relativeFrom="paragraph">
              <wp:posOffset>-79375</wp:posOffset>
            </wp:positionV>
            <wp:extent cx="2005330" cy="2134235"/>
            <wp:effectExtent l="0" t="0" r="4445" b="8890"/>
            <wp:wrapNone/>
            <wp:docPr id="32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"/>
                    <pic:cNvPicPr/>
                  </pic:nvPicPr>
                  <pic:blipFill>
                    <a:blip r:embed="rId11"/>
                    <a:srcRect l="4502" r="5320"/>
                    <a:stretch>
                      <a:fillRect/>
                    </a:stretch>
                  </pic:blipFill>
                  <pic:spPr>
                    <a:xfrm>
                      <a:off x="0" y="0"/>
                      <a:ext cx="200533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2. 算法应用</w:t>
      </w:r>
    </w:p>
    <w:p w14:paraId="5ACF953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</w:t>
      </w:r>
      <w:r>
        <w:rPr>
          <w:rFonts w:hint="default"/>
          <w:b/>
          <w:bCs/>
          <w:lang w:val="en-US" w:eastAsia="zh-CN"/>
        </w:rPr>
        <w:t>前缀和</w:t>
      </w:r>
    </w:p>
    <w:p w14:paraId="5865238D">
      <w:pPr>
        <w:numPr>
          <w:ilvl w:val="0"/>
          <w:numId w:val="1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核心知识点：预处理数组，实现区间和O(1)查询。</w:t>
      </w:r>
    </w:p>
    <w:p w14:paraId="1565144B">
      <w:pPr>
        <w:numPr>
          <w:ilvl w:val="0"/>
          <w:numId w:val="1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黄金法则：prefix[i] = prefix[i-1] + arr[i-1]。</w:t>
      </w:r>
    </w:p>
    <w:p w14:paraId="219BC5A9">
      <w:pPr>
        <w:numPr>
          <w:ilvl w:val="0"/>
          <w:numId w:val="1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易错点：</w:t>
      </w:r>
    </w:p>
    <w:p w14:paraId="37BE87BF">
      <w:pPr>
        <w:numPr>
          <w:ilvl w:val="1"/>
          <w:numId w:val="1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前缀和数组长度应为 n+1</w:t>
      </w:r>
    </w:p>
    <w:p w14:paraId="2ED5DE17">
      <w:pPr>
        <w:numPr>
          <w:ilvl w:val="1"/>
          <w:numId w:val="1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区间和计算错位：sum[l..r] = prefix[r+1] - prefix[l]</w:t>
      </w:r>
    </w:p>
    <w:p w14:paraId="387EC2A9">
      <w:pPr>
        <w:numPr>
          <w:ilvl w:val="0"/>
          <w:numId w:val="1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程序模板：</w:t>
      </w:r>
    </w:p>
    <w:p w14:paraId="1EECC2D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3356610</wp:posOffset>
            </wp:positionH>
            <wp:positionV relativeFrom="paragraph">
              <wp:posOffset>30480</wp:posOffset>
            </wp:positionV>
            <wp:extent cx="1856105" cy="1604010"/>
            <wp:effectExtent l="0" t="0" r="1270" b="5715"/>
            <wp:wrapNone/>
            <wp:docPr id="5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6105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int main() {</w:t>
      </w:r>
    </w:p>
    <w:p w14:paraId="16499D0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arr[] = {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,4}, n = 4;</w:t>
      </w:r>
    </w:p>
    <w:p w14:paraId="596D2AB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prefix[n+1] = {0};</w:t>
      </w:r>
    </w:p>
    <w:p w14:paraId="1348FE4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1; i &lt;= n; i++)</w:t>
      </w:r>
    </w:p>
    <w:p w14:paraId="64DF0D6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b/>
          <w:bCs/>
          <w:lang w:val="en-US" w:eastAsia="zh-CN"/>
        </w:rPr>
        <w:t xml:space="preserve"> prefix[i] = prefix[i-1] + arr[i-1];</w:t>
      </w:r>
    </w:p>
    <w:p w14:paraId="4545820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</w:t>
      </w:r>
      <w:r>
        <w:rPr>
          <w:rFonts w:hint="default"/>
          <w:b/>
          <w:bCs/>
          <w:lang w:val="en-US" w:eastAsia="zh-CN"/>
        </w:rPr>
        <w:t>prefix[4] - prefix[1]</w:t>
      </w:r>
      <w:r>
        <w:rPr>
          <w:rFonts w:hint="default"/>
          <w:lang w:val="en-US" w:eastAsia="zh-CN"/>
        </w:rPr>
        <w:t>; // 输出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 xml:space="preserve"> (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+</w:t>
      </w:r>
      <w:r>
        <w:rPr>
          <w:rFonts w:hint="eastAsia"/>
          <w:lang w:val="en-US" w:eastAsia="zh-CN"/>
        </w:rPr>
        <w:t>3+4</w:t>
      </w:r>
      <w:r>
        <w:rPr>
          <w:rFonts w:hint="default"/>
          <w:lang w:val="en-US" w:eastAsia="zh-CN"/>
        </w:rPr>
        <w:t>)</w:t>
      </w:r>
    </w:p>
    <w:p w14:paraId="7A06598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5FE8D6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</w:t>
      </w:r>
      <w:r>
        <w:rPr>
          <w:rFonts w:hint="default"/>
          <w:b/>
          <w:bCs/>
          <w:lang w:val="en-US" w:eastAsia="zh-CN"/>
        </w:rPr>
        <w:t>二分查找</w:t>
      </w:r>
    </w:p>
    <w:p w14:paraId="240038B3">
      <w:pPr>
        <w:numPr>
          <w:ilvl w:val="0"/>
          <w:numId w:val="1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核心知识点：有序数组的折半搜索。</w:t>
      </w:r>
    </w:p>
    <w:p w14:paraId="52859BE0">
      <w:pPr>
        <w:numPr>
          <w:ilvl w:val="0"/>
          <w:numId w:val="1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黄金法则：维护[left, right]区间，循环条件left &lt;= right。</w:t>
      </w:r>
    </w:p>
    <w:p w14:paraId="17AF7793">
      <w:pPr>
        <w:numPr>
          <w:ilvl w:val="0"/>
          <w:numId w:val="1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程序模板：</w:t>
      </w:r>
    </w:p>
    <w:p w14:paraId="4FA6C65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3298190</wp:posOffset>
            </wp:positionH>
            <wp:positionV relativeFrom="paragraph">
              <wp:posOffset>231140</wp:posOffset>
            </wp:positionV>
            <wp:extent cx="1972945" cy="1291590"/>
            <wp:effectExtent l="0" t="0" r="8255" b="3810"/>
            <wp:wrapNone/>
            <wp:docPr id="3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2945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int binarySearch(int arr[], int n, int target) {</w:t>
      </w:r>
    </w:p>
    <w:p w14:paraId="5F6C6629">
      <w:pPr>
        <w:pStyle w:val="139"/>
        <w:shd w:val="clear" w:color="auto" w:fill="FEF8F4" w:themeFill="accent2" w:themeFillTint="0D"/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 xml:space="preserve">    int</w:t>
      </w:r>
      <w:r>
        <w:rPr>
          <w:rFonts w:hint="default"/>
          <w:b/>
          <w:bCs/>
          <w:lang w:val="en-US" w:eastAsia="zh-CN"/>
        </w:rPr>
        <w:t xml:space="preserve"> left = 0, right = n - 1;</w:t>
      </w:r>
    </w:p>
    <w:p w14:paraId="47D04C2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(left &lt;= right) {</w:t>
      </w:r>
    </w:p>
    <w:p w14:paraId="549EC0E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</w:t>
      </w:r>
      <w:r>
        <w:rPr>
          <w:rFonts w:hint="default"/>
          <w:b/>
          <w:bCs/>
          <w:lang w:val="en-US" w:eastAsia="zh-CN"/>
        </w:rPr>
        <w:t>mid = left + (right - left)/2;</w:t>
      </w:r>
    </w:p>
    <w:p w14:paraId="11285A3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(arr[mid] == target) return mid;</w:t>
      </w:r>
    </w:p>
    <w:p w14:paraId="3E108365">
      <w:pPr>
        <w:pStyle w:val="139"/>
        <w:shd w:val="clear" w:color="auto" w:fill="FEF8F4" w:themeFill="accent2" w:themeFillTint="0D"/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 xml:space="preserve">        if (arr[mid] &lt; target) </w:t>
      </w:r>
      <w:r>
        <w:rPr>
          <w:rFonts w:hint="default"/>
          <w:b/>
          <w:bCs/>
          <w:lang w:val="en-US" w:eastAsia="zh-CN"/>
        </w:rPr>
        <w:t>left = mid + 1;</w:t>
      </w:r>
    </w:p>
    <w:p w14:paraId="3941EA9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 </w:t>
      </w:r>
      <w:r>
        <w:rPr>
          <w:rFonts w:hint="default"/>
          <w:b/>
          <w:bCs/>
          <w:lang w:val="en-US" w:eastAsia="zh-CN"/>
        </w:rPr>
        <w:t>right = mid - 1;</w:t>
      </w:r>
    </w:p>
    <w:p w14:paraId="53B5211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CF0A94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-1;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}</w:t>
      </w:r>
    </w:p>
    <w:p w14:paraId="72C5B72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（3）</w:t>
      </w:r>
      <w:r>
        <w:rPr>
          <w:rFonts w:hint="default"/>
          <w:b/>
          <w:bCs/>
          <w:lang w:val="en-US" w:eastAsia="zh-CN"/>
        </w:rPr>
        <w:t>Josephus问题</w:t>
      </w:r>
    </w:p>
    <w:p w14:paraId="172952B9">
      <w:pPr>
        <w:widowControl w:val="0"/>
        <w:numPr>
          <w:ilvl w:val="0"/>
          <w:numId w:val="17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核心逻辑：</w:t>
      </w:r>
    </w:p>
    <w:p w14:paraId="770C2A54">
      <w:pPr>
        <w:widowControl w:val="0"/>
        <w:numPr>
          <w:ilvl w:val="0"/>
          <w:numId w:val="18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 n 个人围成一圈，编号为 0 到 n-1。</w:t>
      </w:r>
    </w:p>
    <w:p w14:paraId="60D0D21F">
      <w:pPr>
        <w:widowControl w:val="0"/>
        <w:numPr>
          <w:ilvl w:val="0"/>
          <w:numId w:val="18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从某个起点开始报数（p 表示当前报数状态，初始为 0）。</w:t>
      </w:r>
    </w:p>
    <w:p w14:paraId="1FC8A5FC">
      <w:pPr>
        <w:widowControl w:val="0"/>
        <w:numPr>
          <w:ilvl w:val="0"/>
          <w:numId w:val="18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每当报数到 1 时，当前人会被淘汰（eliminated[i] = true）。</w:t>
      </w:r>
    </w:p>
    <w:p w14:paraId="633430C8">
      <w:pPr>
        <w:widowControl w:val="0"/>
        <w:numPr>
          <w:ilvl w:val="0"/>
          <w:numId w:val="18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报数在 0 和 1 之间切换（p ^= 1 实现翻转）。</w:t>
      </w:r>
    </w:p>
    <w:p w14:paraId="105F12FF">
      <w:pPr>
        <w:widowControl w:val="0"/>
        <w:numPr>
          <w:ilvl w:val="0"/>
          <w:numId w:val="18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循环直到 c == n-1（即只剩 1 人未被淘汰）。</w:t>
      </w:r>
    </w:p>
    <w:p w14:paraId="3BC2FF69">
      <w:pPr>
        <w:numPr>
          <w:ilvl w:val="0"/>
          <w:numId w:val="1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核心知识点：环形数组模拟淘汰过程。</w:t>
      </w:r>
    </w:p>
    <w:p w14:paraId="15D6BB17">
      <w:pPr>
        <w:numPr>
          <w:ilvl w:val="0"/>
          <w:numId w:val="1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黄金法则：用取模运算实现环形遍历。</w:t>
      </w:r>
    </w:p>
    <w:p w14:paraId="239CC9E8">
      <w:pPr>
        <w:numPr>
          <w:ilvl w:val="0"/>
          <w:numId w:val="1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高频公式：</w:t>
      </w:r>
    </w:p>
    <w:p w14:paraId="51305E2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3482975</wp:posOffset>
            </wp:positionH>
            <wp:positionV relativeFrom="paragraph">
              <wp:posOffset>-42545</wp:posOffset>
            </wp:positionV>
            <wp:extent cx="1673860" cy="2569210"/>
            <wp:effectExtent l="0" t="0" r="2540" b="2540"/>
            <wp:wrapNone/>
            <wp:docPr id="10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386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int p = 0; // 当前报数状态</w:t>
      </w:r>
    </w:p>
    <w:p w14:paraId="170D2C7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(</w:t>
      </w:r>
      <w:r>
        <w:rPr>
          <w:rFonts w:hint="default"/>
          <w:b/>
          <w:bCs/>
          <w:lang w:val="en-US" w:eastAsia="zh-CN"/>
        </w:rPr>
        <w:t>int i = (i+1)%n; c &lt; n-1; i = (i+1)%n</w:t>
      </w:r>
      <w:r>
        <w:rPr>
          <w:rFonts w:hint="default"/>
          <w:lang w:val="en-US" w:eastAsia="zh-CN"/>
        </w:rPr>
        <w:t>) {</w:t>
      </w:r>
    </w:p>
    <w:p w14:paraId="1C1A74F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(!eliminated[i] &amp;&amp; p == 1) {</w:t>
      </w:r>
    </w:p>
    <w:p w14:paraId="378CF63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eliminated[i] = true;</w:t>
      </w:r>
    </w:p>
    <w:p w14:paraId="58B467B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c++;</w:t>
      </w:r>
    </w:p>
    <w:p w14:paraId="756EB15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1916C6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(!eliminated[i]) </w:t>
      </w:r>
    </w:p>
    <w:p w14:paraId="2D919205">
      <w:pPr>
        <w:pStyle w:val="139"/>
        <w:shd w:val="clear" w:color="auto" w:fill="FEF8F4" w:themeFill="accent2" w:themeFillTint="0D"/>
        <w:bidi w:val="0"/>
        <w:ind w:firstLine="1321" w:firstLineChars="6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p ^= 1; // 翻转报数</w:t>
      </w:r>
    </w:p>
    <w:p w14:paraId="1D14101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26FB51C">
      <w:pPr>
        <w:numPr>
          <w:ilvl w:val="0"/>
          <w:numId w:val="1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程序解释</w:t>
      </w:r>
      <w:r>
        <w:rPr>
          <w:rFonts w:hint="default"/>
          <w:lang w:val="en-US" w:eastAsia="zh-CN"/>
        </w:rPr>
        <w:t>：</w:t>
      </w:r>
    </w:p>
    <w:p w14:paraId="4DB79902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①初始化</w:t>
      </w:r>
    </w:p>
    <w:p w14:paraId="605C2547">
      <w:pPr>
        <w:widowControl w:val="0"/>
        <w:numPr>
          <w:ilvl w:val="0"/>
          <w:numId w:val="20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表示当前的报数值，初始为 0，后续会在 0 和 1 之间切换（模拟“报数”）。</w:t>
      </w:r>
    </w:p>
    <w:p w14:paraId="28220D0F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②循环</w:t>
      </w:r>
    </w:p>
    <w:p w14:paraId="1A25D8DE">
      <w:pPr>
        <w:widowControl w:val="0"/>
        <w:numPr>
          <w:ilvl w:val="0"/>
          <w:numId w:val="20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循环变量</w:t>
      </w:r>
      <w:r>
        <w:rPr>
          <w:rFonts w:hint="default"/>
          <w:lang w:val="en-US" w:eastAsia="zh-CN"/>
        </w:rPr>
        <w:t>初始化 i = (i+1)%n</w:t>
      </w:r>
    </w:p>
    <w:p w14:paraId="0CE6D51A">
      <w:pPr>
        <w:widowControl w:val="0"/>
        <w:numPr>
          <w:ilvl w:val="1"/>
          <w:numId w:val="20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从下一个位置开始（%n 确保循环遍历，即 i 在 0 到 n-1 之间循环）。</w:t>
      </w:r>
    </w:p>
    <w:p w14:paraId="73FF768F">
      <w:pPr>
        <w:widowControl w:val="0"/>
        <w:numPr>
          <w:ilvl w:val="0"/>
          <w:numId w:val="20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循环变量</w:t>
      </w:r>
      <w:r>
        <w:rPr>
          <w:rFonts w:hint="default"/>
          <w:lang w:val="en-US" w:eastAsia="zh-CN"/>
        </w:rPr>
        <w:t>终止条件 c &lt; n-1</w:t>
      </w:r>
    </w:p>
    <w:p w14:paraId="3E987EE2">
      <w:pPr>
        <w:widowControl w:val="0"/>
        <w:numPr>
          <w:ilvl w:val="1"/>
          <w:numId w:val="20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记录已淘汰的人数，当 c == n-1 时停止（只剩 1 人存活）。</w:t>
      </w:r>
    </w:p>
    <w:p w14:paraId="36B1EE72">
      <w:pPr>
        <w:widowControl w:val="0"/>
        <w:numPr>
          <w:ilvl w:val="0"/>
          <w:numId w:val="20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步长</w:t>
      </w:r>
      <w:r>
        <w:rPr>
          <w:rFonts w:hint="default"/>
          <w:lang w:val="en-US" w:eastAsia="zh-CN"/>
        </w:rPr>
        <w:t xml:space="preserve"> i = (i+1)%n</w:t>
      </w:r>
    </w:p>
    <w:p w14:paraId="2F858519">
      <w:pPr>
        <w:widowControl w:val="0"/>
        <w:numPr>
          <w:ilvl w:val="1"/>
          <w:numId w:val="20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每次循环 i 向后移动 1，并取模 n 保证不越界。</w:t>
      </w:r>
    </w:p>
    <w:p w14:paraId="67853037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③</w:t>
      </w:r>
      <w:r>
        <w:rPr>
          <w:rFonts w:hint="default"/>
          <w:b/>
          <w:bCs/>
          <w:lang w:val="en-US" w:eastAsia="zh-CN"/>
        </w:rPr>
        <w:t>淘汰逻辑</w:t>
      </w:r>
    </w:p>
    <w:p w14:paraId="5C2904F7">
      <w:pPr>
        <w:widowControl w:val="0"/>
        <w:numPr>
          <w:ilvl w:val="0"/>
          <w:numId w:val="20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如果当前人未被淘汰（!eliminated[i]）且当前报数 p 为 1，则淘汰此人。</w:t>
      </w:r>
    </w:p>
    <w:p w14:paraId="47D4BB6F">
      <w:pPr>
        <w:widowControl w:val="0"/>
        <w:numPr>
          <w:ilvl w:val="0"/>
          <w:numId w:val="20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标记 eliminated[i] = true，并增加淘汰计数 c。</w:t>
      </w:r>
    </w:p>
    <w:p w14:paraId="12E8C3D0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④</w:t>
      </w:r>
      <w:r>
        <w:rPr>
          <w:rFonts w:hint="default"/>
          <w:b/>
          <w:bCs/>
          <w:lang w:val="en-US" w:eastAsia="zh-CN"/>
        </w:rPr>
        <w:t>报数翻转</w:t>
      </w:r>
    </w:p>
    <w:p w14:paraId="2B438647">
      <w:pPr>
        <w:widowControl w:val="0"/>
        <w:numPr>
          <w:ilvl w:val="0"/>
          <w:numId w:val="20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条件 !eliminated[i]</w:t>
      </w:r>
    </w:p>
    <w:p w14:paraId="0D23D5E0">
      <w:pPr>
        <w:widowControl w:val="0"/>
        <w:numPr>
          <w:ilvl w:val="1"/>
          <w:numId w:val="20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只有当前人未被淘汰时，才切换报数 p。</w:t>
      </w:r>
    </w:p>
    <w:p w14:paraId="14056311">
      <w:pPr>
        <w:widowControl w:val="0"/>
        <w:numPr>
          <w:ilvl w:val="0"/>
          <w:numId w:val="20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^= 1（异或操作）</w:t>
      </w:r>
    </w:p>
    <w:p w14:paraId="47C1D564">
      <w:pPr>
        <w:widowControl w:val="0"/>
        <w:numPr>
          <w:ilvl w:val="1"/>
          <w:numId w:val="20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p=0，则变为 1；如果 p=1，则变为 0（即 0 和 1 交替报数）。</w:t>
      </w:r>
    </w:p>
    <w:p w14:paraId="662CEEB0">
      <w:pPr>
        <w:numPr>
          <w:ilvl w:val="0"/>
          <w:numId w:val="1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程序模板：</w:t>
      </w:r>
    </w:p>
    <w:p w14:paraId="145C6F4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josephus(int n) {</w:t>
      </w:r>
    </w:p>
    <w:p w14:paraId="39DD643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bool elim[n] = {false};</w:t>
      </w:r>
    </w:p>
    <w:p w14:paraId="2FE62AD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 = 0, p = 0, c = 0;</w:t>
      </w:r>
    </w:p>
    <w:p w14:paraId="132F064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</w:t>
      </w:r>
      <w:r>
        <w:rPr>
          <w:rFonts w:hint="default"/>
          <w:b/>
          <w:bCs/>
          <w:lang w:val="en-US" w:eastAsia="zh-CN"/>
        </w:rPr>
        <w:t>c &lt; n - 1</w:t>
      </w:r>
      <w:r>
        <w:rPr>
          <w:rFonts w:hint="default"/>
          <w:lang w:val="en-US" w:eastAsia="zh-CN"/>
        </w:rPr>
        <w:t>) {</w:t>
      </w:r>
    </w:p>
    <w:p w14:paraId="6C142EA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</w:t>
      </w:r>
      <w:r>
        <w:rPr>
          <w:rFonts w:hint="default"/>
          <w:b/>
          <w:bCs/>
          <w:lang w:val="en-US" w:eastAsia="zh-CN"/>
        </w:rPr>
        <w:t>!elim[i] &amp;&amp; p</w:t>
      </w:r>
      <w:r>
        <w:rPr>
          <w:rFonts w:hint="default"/>
          <w:lang w:val="en-US" w:eastAsia="zh-CN"/>
        </w:rPr>
        <w:t>) {</w:t>
      </w:r>
    </w:p>
    <w:p w14:paraId="20D9CF6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elim[i] = true;</w:t>
      </w:r>
    </w:p>
    <w:p w14:paraId="62828CE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c++;</w:t>
      </w:r>
    </w:p>
    <w:p w14:paraId="2816AB5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E08C55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(!elim[i]) </w:t>
      </w:r>
      <w:r>
        <w:rPr>
          <w:rFonts w:hint="default"/>
          <w:b/>
          <w:bCs/>
          <w:lang w:val="en-US" w:eastAsia="zh-CN"/>
        </w:rPr>
        <w:t>p ^= 1</w:t>
      </w:r>
      <w:r>
        <w:rPr>
          <w:rFonts w:hint="default"/>
          <w:lang w:val="en-US" w:eastAsia="zh-CN"/>
        </w:rPr>
        <w:t>;</w:t>
      </w:r>
    </w:p>
    <w:p w14:paraId="273ECFB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  <w:r>
        <w:rPr>
          <w:rFonts w:hint="default"/>
          <w:b/>
          <w:bCs/>
          <w:lang w:val="en-US" w:eastAsia="zh-CN"/>
        </w:rPr>
        <w:t>i = (i + 1) % n</w:t>
      </w:r>
      <w:r>
        <w:rPr>
          <w:rFonts w:hint="default"/>
          <w:lang w:val="en-US" w:eastAsia="zh-CN"/>
        </w:rPr>
        <w:t>;</w:t>
      </w:r>
    </w:p>
    <w:p w14:paraId="18C35DC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510AAD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0; i &lt; n; i++) </w:t>
      </w:r>
    </w:p>
    <w:p w14:paraId="12231FD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(!elim[i]) return i;</w:t>
      </w:r>
    </w:p>
    <w:p w14:paraId="65B3EB3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49AD08E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易错点</w:t>
      </w:r>
    </w:p>
    <w:p w14:paraId="231F1F9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</w:t>
      </w:r>
      <w:r>
        <w:rPr>
          <w:rFonts w:hint="default"/>
          <w:b/>
          <w:bCs/>
          <w:lang w:val="en-US" w:eastAsia="zh-CN"/>
        </w:rPr>
        <w:t>越界访问</w:t>
      </w:r>
    </w:p>
    <w:p w14:paraId="74471CAA">
      <w:pPr>
        <w:numPr>
          <w:ilvl w:val="0"/>
          <w:numId w:val="2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核心问题：访问</w:t>
      </w:r>
      <w:r>
        <w:rPr>
          <w:rFonts w:hint="default"/>
          <w:b/>
          <w:bCs/>
          <w:lang w:val="en-US" w:eastAsia="zh-CN"/>
        </w:rPr>
        <w:t>无效索引</w:t>
      </w:r>
      <w:r>
        <w:rPr>
          <w:rFonts w:hint="default"/>
          <w:lang w:val="en-US" w:eastAsia="zh-CN"/>
        </w:rPr>
        <w:t>导致未定义行为。</w:t>
      </w:r>
    </w:p>
    <w:p w14:paraId="53BB4556">
      <w:pPr>
        <w:numPr>
          <w:ilvl w:val="0"/>
          <w:numId w:val="2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黄金法则：始终检查索引范围 [0, n-1]。</w:t>
      </w:r>
    </w:p>
    <w:p w14:paraId="70787D68">
      <w:pPr>
        <w:numPr>
          <w:ilvl w:val="0"/>
          <w:numId w:val="2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高频防御：</w:t>
      </w:r>
    </w:p>
    <w:p w14:paraId="06EC2DA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访问前检查</w:t>
      </w:r>
    </w:p>
    <w:p w14:paraId="080E50B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</w:t>
      </w:r>
      <w:r>
        <w:rPr>
          <w:rFonts w:hint="default"/>
          <w:b/>
          <w:bCs/>
          <w:lang w:val="en-US" w:eastAsia="zh-CN"/>
        </w:rPr>
        <w:t>(index &gt;= 0 &amp;&amp; index &lt; n</w:t>
      </w:r>
      <w:r>
        <w:rPr>
          <w:rFonts w:hint="default"/>
          <w:lang w:val="en-US" w:eastAsia="zh-CN"/>
        </w:rPr>
        <w:t>) use(arr[index]);</w:t>
      </w:r>
    </w:p>
    <w:p w14:paraId="7C352479">
      <w:pPr>
        <w:numPr>
          <w:ilvl w:val="0"/>
          <w:numId w:val="2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典型错误：</w:t>
      </w:r>
    </w:p>
    <w:p w14:paraId="683FEFD7">
      <w:pPr>
        <w:numPr>
          <w:ilvl w:val="1"/>
          <w:numId w:val="2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循环条件错误：for (int i=0; i&lt;=n; i++)</w:t>
      </w:r>
    </w:p>
    <w:p w14:paraId="138E0F0B">
      <w:pPr>
        <w:numPr>
          <w:ilvl w:val="1"/>
          <w:numId w:val="2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负数索引：arr[-1]</w:t>
      </w:r>
    </w:p>
    <w:p w14:paraId="3017159E">
      <w:pPr>
        <w:numPr>
          <w:ilvl w:val="0"/>
          <w:numId w:val="2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案例：</w:t>
      </w:r>
    </w:p>
    <w:p w14:paraId="308E396B">
      <w:pPr>
        <w:numPr>
          <w:ilvl w:val="1"/>
          <w:numId w:val="2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2012年真题中若未检查 x[j] &lt; x[i] 会导致越界。</w:t>
      </w:r>
    </w:p>
    <w:p w14:paraId="55A9066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(2)</w:t>
      </w:r>
      <w:r>
        <w:rPr>
          <w:rFonts w:hint="default"/>
          <w:b/>
          <w:bCs/>
          <w:lang w:val="en-US" w:eastAsia="zh-CN"/>
        </w:rPr>
        <w:t>浅拷贝陷阱</w:t>
      </w:r>
    </w:p>
    <w:p w14:paraId="7447D1DA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核心问题：直接赋值 arr1 = arr2 </w:t>
      </w:r>
      <w:r>
        <w:rPr>
          <w:rFonts w:hint="default"/>
          <w:b/>
          <w:bCs/>
          <w:lang w:val="en-US" w:eastAsia="zh-CN"/>
        </w:rPr>
        <w:t>仅复制指针</w:t>
      </w:r>
      <w:r>
        <w:rPr>
          <w:rFonts w:hint="default"/>
          <w:lang w:val="en-US" w:eastAsia="zh-CN"/>
        </w:rPr>
        <w:t>。</w:t>
      </w:r>
    </w:p>
    <w:p w14:paraId="38BD3427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黄金法则：数组必须深拷贝。</w:t>
      </w:r>
    </w:p>
    <w:p w14:paraId="5B9FF74E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高频公式：</w:t>
      </w:r>
    </w:p>
    <w:p w14:paraId="73E8575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深拷贝</w:t>
      </w:r>
    </w:p>
    <w:p w14:paraId="623AA97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newArr[n];</w:t>
      </w:r>
    </w:p>
    <w:p w14:paraId="33E432A3">
      <w:pPr>
        <w:pStyle w:val="139"/>
        <w:shd w:val="clear" w:color="auto" w:fill="FEF8F4" w:themeFill="accent2" w:themeFillTint="0D"/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memcpy(newArr, arr, n*sizeof(int));</w:t>
      </w:r>
    </w:p>
    <w:p w14:paraId="5647123B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典型错误：</w:t>
      </w:r>
    </w:p>
    <w:p w14:paraId="79EB174A">
      <w:pPr>
        <w:numPr>
          <w:ilvl w:val="1"/>
          <w:numId w:val="2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修改拷贝数组影响原数组</w:t>
      </w:r>
    </w:p>
    <w:p w14:paraId="7B0CC985">
      <w:pPr>
        <w:numPr>
          <w:ilvl w:val="1"/>
          <w:numId w:val="2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局部数组返回导致悬垂指针</w:t>
      </w:r>
    </w:p>
    <w:p w14:paraId="0047C73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（3）</w:t>
      </w:r>
      <w:r>
        <w:rPr>
          <w:rFonts w:hint="default"/>
          <w:b/>
          <w:bCs/>
          <w:lang w:val="en-US" w:eastAsia="zh-CN"/>
        </w:rPr>
        <w:t>未初始化</w:t>
      </w:r>
    </w:p>
    <w:p w14:paraId="10712CBF">
      <w:pPr>
        <w:numPr>
          <w:ilvl w:val="0"/>
          <w:numId w:val="2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核心问题：局部数组默认值随机。</w:t>
      </w:r>
    </w:p>
    <w:p w14:paraId="7DEECBB3">
      <w:pPr>
        <w:numPr>
          <w:ilvl w:val="0"/>
          <w:numId w:val="2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黄金法则：显式初始化所有元素。</w:t>
      </w:r>
    </w:p>
    <w:p w14:paraId="3D851876">
      <w:pPr>
        <w:numPr>
          <w:ilvl w:val="0"/>
          <w:numId w:val="2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高频公式：</w:t>
      </w:r>
    </w:p>
    <w:p w14:paraId="0634085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arr[n] = {0}; // 全部初始化为0</w:t>
      </w:r>
    </w:p>
    <w:p w14:paraId="0CC0FE3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bool flags[n]</w:t>
      </w:r>
      <w:r>
        <w:rPr>
          <w:rFonts w:hint="eastAsia"/>
          <w:lang w:val="en-US" w:eastAsia="zh-CN"/>
        </w:rPr>
        <w:t>=</w:t>
      </w:r>
      <w:r>
        <w:rPr>
          <w:rFonts w:hint="default"/>
          <w:lang w:val="en-US" w:eastAsia="zh-CN"/>
        </w:rPr>
        <w:t>{false}; // C++11初始化</w:t>
      </w:r>
    </w:p>
    <w:p w14:paraId="37AA6ABB">
      <w:pPr>
        <w:numPr>
          <w:ilvl w:val="0"/>
          <w:numId w:val="2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典型错误：</w:t>
      </w:r>
    </w:p>
    <w:p w14:paraId="4FA72DA7">
      <w:pPr>
        <w:numPr>
          <w:ilvl w:val="1"/>
          <w:numId w:val="2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使用未初始化元素进行运算</w:t>
      </w:r>
    </w:p>
    <w:p w14:paraId="4B166ED0">
      <w:pPr>
        <w:numPr>
          <w:ilvl w:val="1"/>
          <w:numId w:val="2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逻辑依赖错误初始值</w:t>
      </w:r>
    </w:p>
    <w:p w14:paraId="418F43BE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特殊技巧</w:t>
      </w:r>
    </w:p>
    <w:p w14:paraId="531EA14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</w:t>
      </w:r>
      <w:r>
        <w:rPr>
          <w:rFonts w:hint="default"/>
          <w:b/>
          <w:bCs/>
          <w:lang w:val="en-US" w:eastAsia="zh-CN"/>
        </w:rPr>
        <w:t>计数数组清零</w:t>
      </w:r>
    </w:p>
    <w:p w14:paraId="65F74E4E">
      <w:pPr>
        <w:numPr>
          <w:ilvl w:val="0"/>
          <w:numId w:val="2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核心场景：多次使用计数数组时高效重置。</w:t>
      </w:r>
    </w:p>
    <w:p w14:paraId="31AE29D0">
      <w:pPr>
        <w:numPr>
          <w:ilvl w:val="0"/>
          <w:numId w:val="2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黄金法则：用 memset 或循环清零。</w:t>
      </w:r>
    </w:p>
    <w:p w14:paraId="4EEDB6A1">
      <w:pPr>
        <w:numPr>
          <w:ilvl w:val="0"/>
          <w:numId w:val="2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高频公式：</w:t>
      </w:r>
    </w:p>
    <w:p w14:paraId="05D71FA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count[100]{};</w:t>
      </w:r>
    </w:p>
    <w:p w14:paraId="598451B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memset(count, 0, sizeof(count)); // 快速清零</w:t>
      </w:r>
    </w:p>
    <w:p w14:paraId="3AD67479">
      <w:pPr>
        <w:numPr>
          <w:ilvl w:val="0"/>
          <w:numId w:val="2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优化点：</w:t>
      </w:r>
    </w:p>
    <w:p w14:paraId="30E9A7F1">
      <w:pPr>
        <w:numPr>
          <w:ilvl w:val="1"/>
          <w:numId w:val="2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避免重复声明数组</w:t>
      </w:r>
    </w:p>
    <w:p w14:paraId="5FB00179">
      <w:pPr>
        <w:numPr>
          <w:ilvl w:val="1"/>
          <w:numId w:val="2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比循环赋值更快</w:t>
      </w:r>
    </w:p>
    <w:p w14:paraId="74766F2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</w:t>
      </w:r>
      <w:r>
        <w:rPr>
          <w:rFonts w:hint="default"/>
          <w:b/>
          <w:bCs/>
          <w:lang w:val="en-US" w:eastAsia="zh-CN"/>
        </w:rPr>
        <w:t>环形数组遍历</w:t>
      </w:r>
    </w:p>
    <w:p w14:paraId="5DA7B4E2">
      <w:pPr>
        <w:numPr>
          <w:ilvl w:val="0"/>
          <w:numId w:val="2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核心场景：循环队列、约瑟夫环。</w:t>
      </w:r>
    </w:p>
    <w:p w14:paraId="3290081D">
      <w:pPr>
        <w:numPr>
          <w:ilvl w:val="0"/>
          <w:numId w:val="2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黄金法则：索引取模实现环形访问。</w:t>
      </w:r>
    </w:p>
    <w:p w14:paraId="0355FB1F">
      <w:pPr>
        <w:numPr>
          <w:ilvl w:val="0"/>
          <w:numId w:val="2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高频公式：</w:t>
      </w:r>
    </w:p>
    <w:p w14:paraId="3D06F0E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(int i = 0; i &lt; 2*n; i++) {</w:t>
      </w:r>
    </w:p>
    <w:p w14:paraId="5426F1E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idx = i % n; // 环形访问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}</w:t>
      </w:r>
    </w:p>
    <w:p w14:paraId="16BE0791">
      <w:pPr>
        <w:numPr>
          <w:ilvl w:val="0"/>
          <w:numId w:val="2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典型应用：</w:t>
      </w:r>
    </w:p>
    <w:p w14:paraId="7096B85E">
      <w:pPr>
        <w:numPr>
          <w:ilvl w:val="1"/>
          <w:numId w:val="2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数组循环移位</w:t>
      </w:r>
    </w:p>
    <w:p w14:paraId="1536BAF8">
      <w:pPr>
        <w:numPr>
          <w:ilvl w:val="1"/>
          <w:numId w:val="2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环形缓冲区</w:t>
      </w:r>
    </w:p>
    <w:p w14:paraId="09B6C8D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(3）</w:t>
      </w:r>
      <w:r>
        <w:rPr>
          <w:rFonts w:hint="default"/>
          <w:b/>
          <w:bCs/>
          <w:lang w:val="en-US" w:eastAsia="zh-CN"/>
        </w:rPr>
        <w:t>位标记优化</w:t>
      </w:r>
      <w:r>
        <w:rPr>
          <w:rFonts w:hint="eastAsia"/>
          <w:b/>
          <w:bCs/>
          <w:lang w:val="en-US" w:eastAsia="zh-CN"/>
        </w:rPr>
        <w:t>（了解）</w:t>
      </w:r>
    </w:p>
    <w:p w14:paraId="1CAB8B50">
      <w:pPr>
        <w:numPr>
          <w:ilvl w:val="0"/>
          <w:numId w:val="2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核心场景：状态压缩（如八皇后）。</w:t>
      </w:r>
    </w:p>
    <w:p w14:paraId="21DB5007">
      <w:pPr>
        <w:numPr>
          <w:ilvl w:val="0"/>
          <w:numId w:val="2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黄金法则：用位运算代替布尔数组。</w:t>
      </w:r>
    </w:p>
    <w:p w14:paraId="0D5EDD12">
      <w:pPr>
        <w:numPr>
          <w:ilvl w:val="0"/>
          <w:numId w:val="2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高频公式：</w:t>
      </w:r>
    </w:p>
    <w:p w14:paraId="498E1EF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state = 0;</w:t>
      </w:r>
    </w:p>
    <w:p w14:paraId="45950EE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state |= (1 &lt;&lt; i);   // 标记第i位</w:t>
      </w:r>
    </w:p>
    <w:p w14:paraId="479A2AD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bool used = state &amp; (1 &lt;&lt; i); // 检查标记</w:t>
      </w:r>
    </w:p>
    <w:p w14:paraId="3C5E65F5">
      <w:pPr>
        <w:numPr>
          <w:ilvl w:val="0"/>
          <w:numId w:val="2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优势：</w:t>
      </w:r>
    </w:p>
    <w:p w14:paraId="362C3010">
      <w:pPr>
        <w:numPr>
          <w:ilvl w:val="1"/>
          <w:numId w:val="2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空间效率：int 替代 bool[32]</w:t>
      </w:r>
    </w:p>
    <w:p w14:paraId="30E889A9">
      <w:pPr>
        <w:numPr>
          <w:ilvl w:val="1"/>
          <w:numId w:val="2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时间效率：位运算O(1)</w:t>
      </w:r>
    </w:p>
    <w:p w14:paraId="51CDEA5F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关键总结：</w:t>
      </w:r>
    </w:p>
    <w:p w14:paraId="02CB810F">
      <w:pPr>
        <w:numPr>
          <w:ilvl w:val="0"/>
          <w:numId w:val="2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数组操作先定边界，双指针是核心技巧</w:t>
      </w:r>
    </w:p>
    <w:p w14:paraId="5B1C87AD">
      <w:pPr>
        <w:numPr>
          <w:ilvl w:val="0"/>
          <w:numId w:val="2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算法应用注意预处理（前缀和）和边界条件（二分）</w:t>
      </w:r>
    </w:p>
    <w:p w14:paraId="6171656F">
      <w:pPr>
        <w:numPr>
          <w:ilvl w:val="0"/>
          <w:numId w:val="2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易错点防御：索引检查 + 初始化 + 深拷贝</w:t>
      </w:r>
    </w:p>
    <w:p w14:paraId="267CF991">
      <w:pPr>
        <w:numPr>
          <w:ilvl w:val="0"/>
          <w:numId w:val="2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特殊技巧提升效率：位运算 &gt; 计数数组 &gt; 暴力遍历</w:t>
      </w:r>
    </w:p>
    <w:p w14:paraId="7E8D26EE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（三）做题方法总结</w:t>
      </w:r>
    </w:p>
    <w:p w14:paraId="473D8762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1、理解题意与提取关键信息</w:t>
      </w:r>
    </w:p>
    <w:p w14:paraId="27D98C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首先，仔细阅读题目，提取题目中与数组相关的关键信息，如：</w:t>
      </w:r>
    </w:p>
    <w:p w14:paraId="517DA9FC">
      <w:pPr>
        <w:numPr>
          <w:ilvl w:val="0"/>
          <w:numId w:val="2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数组的大小 n；</w:t>
      </w:r>
    </w:p>
    <w:p w14:paraId="157F1211">
      <w:pPr>
        <w:numPr>
          <w:ilvl w:val="0"/>
          <w:numId w:val="2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数组的元素范围；</w:t>
      </w:r>
    </w:p>
    <w:p w14:paraId="79915EF9">
      <w:pPr>
        <w:numPr>
          <w:ilvl w:val="0"/>
          <w:numId w:val="2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要求输出的值：比如最小值、最大值、和、平均值等；</w:t>
      </w:r>
    </w:p>
    <w:p w14:paraId="0273DD94">
      <w:pPr>
        <w:numPr>
          <w:ilvl w:val="0"/>
          <w:numId w:val="2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特定的条件（比如某个元素是否满足某种条件）；</w:t>
      </w:r>
    </w:p>
    <w:p w14:paraId="61ACF996">
      <w:pPr>
        <w:numPr>
          <w:ilvl w:val="0"/>
          <w:numId w:val="2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是否需要进行操作（如排序、查找、过滤等）。</w:t>
      </w:r>
    </w:p>
    <w:p w14:paraId="3985C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理解题目意图后，再决定如何处理数组。</w:t>
      </w:r>
    </w:p>
    <w:p w14:paraId="3240841F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手工模拟数组的变化</w:t>
      </w:r>
    </w:p>
    <w:p w14:paraId="0046F2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对于阅读程序题或完善程序题，手工模拟数组的变化是一种非常有效的方法。在纸上或心里模拟每个数组元素如何变化，尤其是在有循环或条件判断的情况下。</w:t>
      </w:r>
    </w:p>
    <w:p w14:paraId="1C0B1A9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</w:t>
      </w:r>
    </w:p>
    <w:p w14:paraId="29D67A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假设题目给出数组 a = {1, 2, 3, 4, 5}，要求我们计算数组中所有偶数的和。</w:t>
      </w:r>
    </w:p>
    <w:p w14:paraId="7FC7B88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做法：</w:t>
      </w:r>
    </w:p>
    <w:p w14:paraId="00130E98">
      <w:pPr>
        <w:numPr>
          <w:ilvl w:val="0"/>
          <w:numId w:val="2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开始时数组是 {1, 2, 3, 4, 5}。</w:t>
      </w:r>
    </w:p>
    <w:p w14:paraId="147F7310">
      <w:pPr>
        <w:numPr>
          <w:ilvl w:val="0"/>
          <w:numId w:val="2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手工遍历数组，每次检查元素是否为偶数。</w:t>
      </w:r>
    </w:p>
    <w:p w14:paraId="65FED4CC">
      <w:pPr>
        <w:numPr>
          <w:ilvl w:val="1"/>
          <w:numId w:val="2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a[0] = 1，不是偶数，不加到和里。</w:t>
      </w:r>
    </w:p>
    <w:p w14:paraId="75477800">
      <w:pPr>
        <w:numPr>
          <w:ilvl w:val="1"/>
          <w:numId w:val="2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a[1] = 2，是偶数，和加 2。</w:t>
      </w:r>
    </w:p>
    <w:p w14:paraId="112C7D2C">
      <w:pPr>
        <w:numPr>
          <w:ilvl w:val="1"/>
          <w:numId w:val="2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a[2] = 3，不是偶数，不加。</w:t>
      </w:r>
    </w:p>
    <w:p w14:paraId="1FB82CF4">
      <w:pPr>
        <w:numPr>
          <w:ilvl w:val="1"/>
          <w:numId w:val="2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a[3] = 4，是偶数，和加 4。</w:t>
      </w:r>
    </w:p>
    <w:p w14:paraId="52EF4D38">
      <w:pPr>
        <w:numPr>
          <w:ilvl w:val="1"/>
          <w:numId w:val="28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a[4] = 5，不是偶数，不加。</w:t>
      </w:r>
    </w:p>
    <w:p w14:paraId="32C25CF7">
      <w:pPr>
        <w:numPr>
          <w:ilvl w:val="0"/>
          <w:numId w:val="2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最终和为 2 + 4 = 6。</w:t>
      </w:r>
    </w:p>
    <w:p w14:paraId="1A1DC450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与数学知识结合，寻找规律</w:t>
      </w:r>
    </w:p>
    <w:p w14:paraId="25BD0C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一维数组的题目往往涉及到一些常见的数学操作，如求和、平均值、最大最小值、元素间的关系等。这时，结合数学知识可以帮助你更快地理解题目，并找到解题的规律。</w:t>
      </w:r>
    </w:p>
    <w:p w14:paraId="6650B0A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例1：求数组元素的和</w:t>
      </w:r>
    </w:p>
    <w:p w14:paraId="584360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假设题目要求计算数组的和：</w:t>
      </w:r>
    </w:p>
    <w:p w14:paraId="6385EAAE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例子：</w:t>
      </w:r>
      <w:r>
        <w:rPr>
          <w:rFonts w:hint="eastAsia"/>
          <w:lang w:val="en-US" w:eastAsia="zh-CN"/>
        </w:rPr>
        <w:t>给定数组 a = {1, 2, 3, 4, 5}，要求计算和。</w:t>
      </w:r>
    </w:p>
    <w:p w14:paraId="25F3888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做法：</w:t>
      </w:r>
    </w:p>
    <w:p w14:paraId="5D070122">
      <w:pPr>
        <w:numPr>
          <w:ilvl w:val="0"/>
          <w:numId w:val="2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手工求和：1 + 2 + 3 + 4 + 5 = 15。</w:t>
      </w:r>
    </w:p>
    <w:p w14:paraId="5B0A5510">
      <w:pPr>
        <w:numPr>
          <w:ilvl w:val="0"/>
          <w:numId w:val="2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数学技巧：如果题目有规律的数列，可以使用数学公式。例如，等差数列的和可以用公式 S = n * (a1 + an) / 2，其中 n 为元素个数，a1 为第一个元素，an 为最后一个元素。</w:t>
      </w:r>
    </w:p>
    <w:p w14:paraId="6CB4A53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例2：查找数组中的最大最小值</w:t>
      </w:r>
    </w:p>
    <w:p w14:paraId="6A5505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例如，题目要求找出数组中的最大和最小值。</w:t>
      </w:r>
    </w:p>
    <w:p w14:paraId="1C2E31B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做法：</w:t>
      </w:r>
    </w:p>
    <w:p w14:paraId="3D2CF99F">
      <w:pPr>
        <w:numPr>
          <w:ilvl w:val="0"/>
          <w:numId w:val="2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遍历数组时，每次与当前最大值和最小值进行比较，更新它们。</w:t>
      </w:r>
    </w:p>
    <w:p w14:paraId="53B00B56">
      <w:pPr>
        <w:numPr>
          <w:ilvl w:val="0"/>
          <w:numId w:val="2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数学规律：利用最大值和最小值的定义：最大值是数组中最大的元素，最小值是数组中最小的元素。</w:t>
      </w:r>
    </w:p>
    <w:p w14:paraId="22336E3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</w:t>
      </w:r>
    </w:p>
    <w:p w14:paraId="4AA01B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给定数组 a = {5, 8, 3, 1, 9}，要求找最大值和最小值：</w:t>
      </w:r>
    </w:p>
    <w:p w14:paraId="4709CD43">
      <w:pPr>
        <w:numPr>
          <w:ilvl w:val="0"/>
          <w:numId w:val="2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最大值：max(5, 8) = 8，max(8, 3) = 8，max(8, 1) = 8，max(8, 9) = 9，最终最大值为 9。</w:t>
      </w:r>
    </w:p>
    <w:p w14:paraId="0A2BD13C">
      <w:pPr>
        <w:numPr>
          <w:ilvl w:val="0"/>
          <w:numId w:val="2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最小值：min(5, 8) = 5，min(5, 3) = 3，min(3, 1) = 1，min(1, 9) = 1，最终最小值为 1。</w:t>
      </w:r>
    </w:p>
    <w:p w14:paraId="3EEC6735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注意循环与条件的影响</w:t>
      </w:r>
    </w:p>
    <w:p w14:paraId="56509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对于包含循环和条件判断的题目，可以通过逐步模拟每个步骤来推算结果。对于数组的遍历，常见的做法是通过条件判断来筛选、修改或者输出满足条件的元素。</w:t>
      </w:r>
    </w:p>
    <w:p w14:paraId="314ABFD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</w:t>
      </w:r>
    </w:p>
    <w:p w14:paraId="62AA11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给定数组 a = {1, 2, 3, 4, 5}，要求输出数组中大于 3 的元素。</w:t>
      </w:r>
    </w:p>
    <w:p w14:paraId="7234622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做法：</w:t>
      </w:r>
    </w:p>
    <w:p w14:paraId="7093A3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模拟循环：检查每个元素：</w:t>
      </w:r>
    </w:p>
    <w:p w14:paraId="2AC34D10">
      <w:pPr>
        <w:numPr>
          <w:ilvl w:val="0"/>
          <w:numId w:val="2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a[0] = 1，不大于 3，跳过。</w:t>
      </w:r>
    </w:p>
    <w:p w14:paraId="446E9A7B">
      <w:pPr>
        <w:numPr>
          <w:ilvl w:val="0"/>
          <w:numId w:val="2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a[1] = 2，不大于 3，跳过。</w:t>
      </w:r>
    </w:p>
    <w:p w14:paraId="6331DBCA">
      <w:pPr>
        <w:numPr>
          <w:ilvl w:val="0"/>
          <w:numId w:val="2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a[2] = 3，不大于 3，跳过。</w:t>
      </w:r>
    </w:p>
    <w:p w14:paraId="16663A32">
      <w:pPr>
        <w:numPr>
          <w:ilvl w:val="0"/>
          <w:numId w:val="2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a[3] = 4，大于 3，输出 4。</w:t>
      </w:r>
    </w:p>
    <w:p w14:paraId="0323704E">
      <w:pPr>
        <w:numPr>
          <w:ilvl w:val="0"/>
          <w:numId w:val="2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a[4] = 5，大于 3，输出 5。</w:t>
      </w:r>
    </w:p>
    <w:p w14:paraId="545701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输出为：4 5。</w:t>
      </w:r>
    </w:p>
    <w:p w14:paraId="4BB5CE18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数组与数学数列的结合</w:t>
      </w:r>
    </w:p>
    <w:p w14:paraId="149C0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对于数组题目，特别是涉及到数列性质时，可以利用数学数列的性质简化计算，如等差数列、等比数列、斐波那契数列等。</w:t>
      </w:r>
    </w:p>
    <w:p w14:paraId="0722D4F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示例：等差数列</w:t>
      </w:r>
    </w:p>
    <w:p w14:paraId="5672EC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如果题目给出一个等差数列，比如 a = {1, 3, 5, 7, 9}，要求计算前 n 项的和。</w:t>
      </w:r>
    </w:p>
    <w:p w14:paraId="06D1E71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做法：</w:t>
      </w:r>
    </w:p>
    <w:p w14:paraId="4052B23E">
      <w:pPr>
        <w:numPr>
          <w:ilvl w:val="0"/>
          <w:numId w:val="2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数列的和可以用公式 S = n * (a1 + an) / 2 来计算，其中 a1 为首项，an 为末项，n 为项数。</w:t>
      </w:r>
    </w:p>
    <w:p w14:paraId="22F0CC41">
      <w:pPr>
        <w:numPr>
          <w:ilvl w:val="0"/>
          <w:numId w:val="2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这里，a1 = 1，an = 9，n = 5，因此 S = 5 * (1 + 9) / 2 = 25。</w:t>
      </w:r>
    </w:p>
    <w:p w14:paraId="32DC21FE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对于不规则数据，注意检查数组边界</w:t>
      </w:r>
    </w:p>
    <w:p w14:paraId="4556DC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在一些题目中，可能需要特别注意数组的边界问题，尤其是输入与输出数组时。常见的错误包括数组越界、未初始化数组元素等。</w:t>
      </w:r>
    </w:p>
    <w:p w14:paraId="128F273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</w:t>
      </w:r>
    </w:p>
    <w:p w14:paraId="691F5A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给定数组 a，要求计算每个元素与下一个元素的差值：</w:t>
      </w:r>
    </w:p>
    <w:p w14:paraId="0486C2A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做法：</w:t>
      </w:r>
    </w:p>
    <w:p w14:paraId="635C53A9">
      <w:pPr>
        <w:numPr>
          <w:ilvl w:val="0"/>
          <w:numId w:val="2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 a[i+1] - a[i] 来计算差值，但需要确保数组索引不越界。</w:t>
      </w:r>
    </w:p>
    <w:p w14:paraId="0541B025">
      <w:pPr>
        <w:numPr>
          <w:ilvl w:val="0"/>
          <w:numId w:val="2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 a[i+1] 可能会访问越界元素，所以应确保 i &lt; n - 1。</w:t>
      </w:r>
    </w:p>
    <w:p w14:paraId="6B890B00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（四）课后练习</w:t>
      </w:r>
    </w:p>
    <w:p w14:paraId="4611AAD8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第1题</w:t>
      </w:r>
      <w:r>
        <w:rPr>
          <w:rFonts w:hint="default"/>
          <w:lang w:val="en-US" w:eastAsia="zh-CN"/>
        </w:rPr>
        <w:t>. 2008年第 25 题（一维数组、循环）</w:t>
      </w:r>
    </w:p>
    <w:p w14:paraId="6CE8742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阅读程序写结果:</w:t>
      </w:r>
    </w:p>
    <w:p w14:paraId="0385F18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&lt;iostream&gt;</w:t>
      </w:r>
    </w:p>
    <w:p w14:paraId="31353D4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221C1DA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func(int ary[], int n )</w:t>
      </w:r>
    </w:p>
    <w:p w14:paraId="4CC3D15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D30E32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1999615</wp:posOffset>
            </wp:positionH>
            <wp:positionV relativeFrom="paragraph">
              <wp:posOffset>189865</wp:posOffset>
            </wp:positionV>
            <wp:extent cx="3044825" cy="829945"/>
            <wp:effectExtent l="0" t="0" r="3175" b="8255"/>
            <wp:wrapNone/>
            <wp:docPr id="10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 xml:space="preserve">    int i = 0, j, x;</w:t>
      </w:r>
    </w:p>
    <w:p w14:paraId="1925150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 = n - 1;</w:t>
      </w:r>
    </w:p>
    <w:p w14:paraId="27A46E6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(i &lt; j)</w:t>
      </w:r>
    </w:p>
    <w:p w14:paraId="0241F25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68CDF6F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 (i &lt; j &amp;&amp; ary[i] &gt; 0) i++;</w:t>
      </w:r>
    </w:p>
    <w:p w14:paraId="1E83864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 (i &lt; j &amp;&amp; ary[j] &lt; 0) j--;</w:t>
      </w:r>
    </w:p>
    <w:p w14:paraId="74B6D80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(i &lt; j)</w:t>
      </w:r>
    </w:p>
    <w:p w14:paraId="548E90D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4AECA9F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x = ary[i];</w:t>
      </w:r>
    </w:p>
    <w:p w14:paraId="1FA4634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ary[i++] = ary[j];</w:t>
      </w:r>
    </w:p>
    <w:p w14:paraId="59C4565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ary[j--] = x;</w:t>
      </w:r>
    </w:p>
    <w:p w14:paraId="238B9B6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D8628F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D80D46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916DE3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</w:t>
      </w:r>
    </w:p>
    <w:p w14:paraId="7ED2F9C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DF23C4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a[20], i, m;</w:t>
      </w:r>
    </w:p>
    <w:p w14:paraId="70D1C87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 = 10;</w:t>
      </w:r>
    </w:p>
    <w:p w14:paraId="30C259B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 = 0; i &lt; m; i++)</w:t>
      </w:r>
    </w:p>
    <w:p w14:paraId="52A67EF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4877F47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 &gt;&gt; a[i];</w:t>
      </w:r>
    </w:p>
    <w:p w14:paraId="21CE043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081A93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func(a, m);</w:t>
      </w:r>
    </w:p>
    <w:p w14:paraId="6156C9D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0; i &lt; m; i++)</w:t>
      </w:r>
    </w:p>
    <w:p w14:paraId="0556BAB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a[i] &lt;&lt; " ";</w:t>
      </w:r>
    </w:p>
    <w:p w14:paraId="0457F4D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2004695</wp:posOffset>
            </wp:positionH>
            <wp:positionV relativeFrom="paragraph">
              <wp:posOffset>99060</wp:posOffset>
            </wp:positionV>
            <wp:extent cx="3044825" cy="829945"/>
            <wp:effectExtent l="0" t="0" r="3175" b="8255"/>
            <wp:wrapNone/>
            <wp:docPr id="8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 xml:space="preserve">    cout &lt;&lt; endl;</w:t>
      </w:r>
    </w:p>
    <w:p w14:paraId="795A072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1537045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CDD7D0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</w:t>
      </w:r>
    </w:p>
    <w:p w14:paraId="45A1200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4 -6 -11 6 -59 22 -6 1 10</w:t>
      </w:r>
    </w:p>
    <w:p w14:paraId="712EFC3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2059305</wp:posOffset>
            </wp:positionH>
            <wp:positionV relativeFrom="paragraph">
              <wp:posOffset>337820</wp:posOffset>
            </wp:positionV>
            <wp:extent cx="2533650" cy="381000"/>
            <wp:effectExtent l="0" t="0" r="0" b="0"/>
            <wp:wrapNone/>
            <wp:docPr id="8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 w:eastAsia="zh-CN"/>
        </w:rPr>
        <w:t>正确答案：</w:t>
      </w:r>
    </w:p>
    <w:p w14:paraId="609DBBA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4 10 1 6 22 -59 -6 -11 -6</w:t>
      </w:r>
    </w:p>
    <w:p w14:paraId="7577EE5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解析：</w:t>
      </w:r>
    </w:p>
    <w:p w14:paraId="7944B65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程序通过双指针实现数组分区：</w:t>
      </w:r>
    </w:p>
    <w:p w14:paraId="5809299D">
      <w:pPr>
        <w:numPr>
          <w:ilvl w:val="0"/>
          <w:numId w:val="2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指针初始化：i 指向数组起始位置（0），j 指向数组末尾（9）。</w:t>
      </w:r>
    </w:p>
    <w:p w14:paraId="6AFDF7A7">
      <w:pPr>
        <w:numPr>
          <w:ilvl w:val="0"/>
          <w:numId w:val="2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主循环：当 i &lt; j 时执行：</w:t>
      </w:r>
    </w:p>
    <w:p w14:paraId="1F9EB9E0">
      <w:pPr>
        <w:numPr>
          <w:ilvl w:val="1"/>
          <w:numId w:val="27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左指针移动：i 向右移动，跳过正数，停在负数或0上（条件：ary[i] &gt; 0）。</w:t>
      </w:r>
    </w:p>
    <w:p w14:paraId="2AD93059">
      <w:pPr>
        <w:numPr>
          <w:ilvl w:val="1"/>
          <w:numId w:val="27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右指针移动：j 向左移动，跳过负数，停在正数或0上（条件：ary[j] &lt; 0）。</w:t>
      </w:r>
    </w:p>
    <w:p w14:paraId="3C43D422">
      <w:pPr>
        <w:numPr>
          <w:ilvl w:val="1"/>
          <w:numId w:val="27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交换元素：若 i &lt; j，交换 ary[i] 和 ary[j]，然后 i++，j--。</w:t>
      </w:r>
    </w:p>
    <w:p w14:paraId="7E268F61">
      <w:pPr>
        <w:numPr>
          <w:ilvl w:val="0"/>
          <w:numId w:val="2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输入处理：</w:t>
      </w:r>
    </w:p>
    <w:p w14:paraId="10A0CEDA">
      <w:pPr>
        <w:numPr>
          <w:ilvl w:val="1"/>
          <w:numId w:val="27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初始数组：[5, 4, -6, -11, 6, -59, 22, -6, 1, 10]。</w:t>
      </w:r>
    </w:p>
    <w:p w14:paraId="25AE442C">
      <w:pPr>
        <w:numPr>
          <w:ilvl w:val="1"/>
          <w:numId w:val="27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逐步执行：</w:t>
      </w:r>
    </w:p>
    <w:p w14:paraId="1063A772">
      <w:pPr>
        <w:numPr>
          <w:ilvl w:val="2"/>
          <w:numId w:val="27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i=0（正数5、4跳过）→ i=2（-6）；j=9（正数10跳过）→ j=9。交换 a[2](-6) 和 a[9](10) → 数组变为 [5,4,10,-11,6,-59,22,-6,1,-6]，i=3，j=8。</w:t>
      </w:r>
    </w:p>
    <w:p w14:paraId="1AF84E72">
      <w:pPr>
        <w:numPr>
          <w:ilvl w:val="2"/>
          <w:numId w:val="27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i=3（-11）；j=8（正数1跳过）→ j=8。交换 a[3](-11) 和 a[8](1) → 数组变为 [5,4,10,1,6,-59,22,-6,-11,-6]，i=4，j=7。</w:t>
      </w:r>
    </w:p>
    <w:p w14:paraId="0797575D">
      <w:pPr>
        <w:numPr>
          <w:ilvl w:val="2"/>
          <w:numId w:val="27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i=4（正数6跳过）→ i=5（-59）；j=7（-6跳过）→ j=6（22）。交换 a[5](-59) 和 a[6](22) → 数组变为 [5,4,10,1,6,22,-59,-6,-11,-6]，i=6，j=5（循环结束）。</w:t>
      </w:r>
    </w:p>
    <w:p w14:paraId="5EA56807">
      <w:pPr>
        <w:numPr>
          <w:ilvl w:val="0"/>
          <w:numId w:val="2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输出：正数在前（5,4,10,1,6,22），负数在后（-59,-6,-11,-6）。</w:t>
      </w:r>
    </w:p>
    <w:p w14:paraId="14C0BE71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第2题</w:t>
      </w:r>
      <w:r>
        <w:rPr>
          <w:rFonts w:hint="default"/>
          <w:lang w:val="en-US" w:eastAsia="zh-CN"/>
        </w:rPr>
        <w:t>. 2011年第 25 题（一维数组，for循环）</w:t>
      </w:r>
    </w:p>
    <w:p w14:paraId="76B6F0E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阅读程序写结果：</w:t>
      </w:r>
    </w:p>
    <w:p w14:paraId="78E834C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#include&lt;iostream&gt;</w:t>
      </w:r>
    </w:p>
    <w:p w14:paraId="39AA285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#include&lt;cstring&gt;</w:t>
      </w:r>
    </w:p>
    <w:p w14:paraId="4FD2D82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1A058F1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int SIZE = 100;</w:t>
      </w:r>
    </w:p>
    <w:p w14:paraId="37B49DD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</w:t>
      </w:r>
    </w:p>
    <w:p w14:paraId="7AE5B5E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79EEE3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n,i,sum,x,a[SIZE];</w:t>
      </w:r>
    </w:p>
    <w:p w14:paraId="22A8DEA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cin&gt;&gt;n;</w:t>
      </w:r>
    </w:p>
    <w:p w14:paraId="65CCB78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memset(a,0,sizeof(a));</w:t>
      </w:r>
    </w:p>
    <w:p w14:paraId="70F99B2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for(i=1;i&lt;=n;i++){</w:t>
      </w:r>
    </w:p>
    <w:p w14:paraId="1D8FABC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cin&gt;&gt;x;</w:t>
      </w:r>
    </w:p>
    <w:p w14:paraId="1B79A99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a[x]++;</w:t>
      </w:r>
    </w:p>
    <w:p w14:paraId="3234669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277711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i=0;</w:t>
      </w:r>
    </w:p>
    <w:p w14:paraId="012E5C0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sum=0;</w:t>
      </w:r>
    </w:p>
    <w:p w14:paraId="2FD44D6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while(sum&lt;(n/2+1)){</w:t>
      </w:r>
    </w:p>
    <w:p w14:paraId="084DC84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i++;</w:t>
      </w:r>
    </w:p>
    <w:p w14:paraId="6EC9BA7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sum+=a[i];</w:t>
      </w:r>
    </w:p>
    <w:p w14:paraId="79A61CD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362C22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cout&lt;&lt;i&lt;&lt;endl;</w:t>
      </w:r>
    </w:p>
    <w:p w14:paraId="5F74FCA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69EEFDF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0448E1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</w:t>
      </w:r>
    </w:p>
    <w:p w14:paraId="61C7E65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</w:t>
      </w:r>
    </w:p>
    <w:p w14:paraId="5932F3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4 5 6 6 4 3 3 2 3 2 1</w:t>
      </w:r>
    </w:p>
    <w:p w14:paraId="655C01BF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1642745</wp:posOffset>
            </wp:positionH>
            <wp:positionV relativeFrom="paragraph">
              <wp:posOffset>106045</wp:posOffset>
            </wp:positionV>
            <wp:extent cx="1962150" cy="561975"/>
            <wp:effectExtent l="0" t="0" r="0" b="0"/>
            <wp:wrapNone/>
            <wp:docPr id="8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 w:eastAsia="zh-CN"/>
        </w:rPr>
        <w:t>正确答案：</w:t>
      </w:r>
    </w:p>
    <w:p w14:paraId="0274BA3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271518E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解析：</w:t>
      </w:r>
    </w:p>
    <w:p w14:paraId="21F85F8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程序功能：寻找最小整数 i，使得数组中所有 小于等于 i 的元素个数之和 ≥ n/2 + 1（即超过半数）。</w:t>
      </w:r>
    </w:p>
    <w:p w14:paraId="700B1931">
      <w:pPr>
        <w:numPr>
          <w:ilvl w:val="0"/>
          <w:numId w:val="3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输入处理：</w:t>
      </w:r>
    </w:p>
    <w:p w14:paraId="1B59D1BA">
      <w:pPr>
        <w:numPr>
          <w:ilvl w:val="1"/>
          <w:numId w:val="3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 = 11，数组元素：[4,5,6,6,4,3,3,2,3,2,1]。</w:t>
      </w:r>
    </w:p>
    <w:p w14:paraId="0D366612">
      <w:pPr>
        <w:numPr>
          <w:ilvl w:val="1"/>
          <w:numId w:val="3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统计频次：</w:t>
      </w:r>
    </w:p>
    <w:p w14:paraId="59A13A36">
      <w:pPr>
        <w:numPr>
          <w:ilvl w:val="2"/>
          <w:numId w:val="3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a[1]=1</w:t>
      </w:r>
    </w:p>
    <w:p w14:paraId="6F7C8344">
      <w:pPr>
        <w:numPr>
          <w:ilvl w:val="2"/>
          <w:numId w:val="3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a[2]=2</w:t>
      </w:r>
    </w:p>
    <w:p w14:paraId="3CAA5B13">
      <w:pPr>
        <w:numPr>
          <w:ilvl w:val="2"/>
          <w:numId w:val="3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a[3]=3</w:t>
      </w:r>
    </w:p>
    <w:p w14:paraId="15926C7E">
      <w:pPr>
        <w:numPr>
          <w:ilvl w:val="2"/>
          <w:numId w:val="3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a[4]=2</w:t>
      </w:r>
    </w:p>
    <w:p w14:paraId="69AE60FF">
      <w:pPr>
        <w:numPr>
          <w:ilvl w:val="2"/>
          <w:numId w:val="3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a[5]=1</w:t>
      </w:r>
    </w:p>
    <w:p w14:paraId="28850FBA">
      <w:pPr>
        <w:numPr>
          <w:ilvl w:val="2"/>
          <w:numId w:val="3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a[6]=2</w:t>
      </w:r>
    </w:p>
    <w:p w14:paraId="409891AB">
      <w:pPr>
        <w:numPr>
          <w:ilvl w:val="0"/>
          <w:numId w:val="3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累加计算：</w:t>
      </w:r>
    </w:p>
    <w:p w14:paraId="170A4930">
      <w:pPr>
        <w:numPr>
          <w:ilvl w:val="1"/>
          <w:numId w:val="3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初始化 i=0，sum=0。</w:t>
      </w:r>
    </w:p>
    <w:p w14:paraId="5BB8E6DD">
      <w:pPr>
        <w:numPr>
          <w:ilvl w:val="1"/>
          <w:numId w:val="3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循环条件：sum &lt; (11/2 + 1) = 6（整数除法）。</w:t>
      </w:r>
    </w:p>
    <w:p w14:paraId="0A57F1AB">
      <w:pPr>
        <w:numPr>
          <w:ilvl w:val="2"/>
          <w:numId w:val="3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i=1：sum = a[1] = 1（1≤6，继续）。</w:t>
      </w:r>
    </w:p>
    <w:p w14:paraId="420B55A9">
      <w:pPr>
        <w:numPr>
          <w:ilvl w:val="2"/>
          <w:numId w:val="3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i=2：sum = 1 + a[2] = 3（3≤6，继续）。</w:t>
      </w:r>
    </w:p>
    <w:p w14:paraId="5C759775">
      <w:pPr>
        <w:numPr>
          <w:ilvl w:val="2"/>
          <w:numId w:val="3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i=3：sum = 3 + a[3] = 6（6≥6，退出循环）。</w:t>
      </w:r>
    </w:p>
    <w:p w14:paraId="50A6016F">
      <w:pPr>
        <w:numPr>
          <w:ilvl w:val="0"/>
          <w:numId w:val="3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输出：i=3（最小满足条件的整数）。</w:t>
      </w:r>
    </w:p>
    <w:p w14:paraId="6D900DC2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第3题</w:t>
      </w:r>
      <w:r>
        <w:rPr>
          <w:rFonts w:hint="default"/>
          <w:lang w:val="en-US" w:eastAsia="zh-CN"/>
        </w:rPr>
        <w:t>. 2012年第 27 题（一维数组，最值）</w:t>
      </w:r>
    </w:p>
    <w:p w14:paraId="66AF343E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完善程序（坐标统计）：</w:t>
      </w:r>
    </w:p>
    <w:p w14:paraId="34DF6BD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 n 个整点在平面上的坐标。对于每个点，可以控制所有位于它左下方的点（即 x,y 坐标都比它小），它可以控制的点的数目称为“战斗力”。依次输出每个点的战斗力，最后输出战斗力最高的点的编号（如果战斗力并列最高，输出最大编号）。</w:t>
      </w:r>
    </w:p>
    <w:p w14:paraId="4DA6D87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2581910</wp:posOffset>
            </wp:positionH>
            <wp:positionV relativeFrom="paragraph">
              <wp:posOffset>-71755</wp:posOffset>
            </wp:positionV>
            <wp:extent cx="2608580" cy="2308860"/>
            <wp:effectExtent l="0" t="0" r="1270" b="5715"/>
            <wp:wrapNone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858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#include &lt;iostream&gt;</w:t>
      </w:r>
    </w:p>
    <w:p w14:paraId="61B9BE9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2370826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int SIZE = 100;</w:t>
      </w:r>
    </w:p>
    <w:p w14:paraId="080C5E9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x[SIZE], y[SIZE], f[SIZE];</w:t>
      </w:r>
    </w:p>
    <w:p w14:paraId="667E670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n, i, j, max_f, ans;</w:t>
      </w:r>
    </w:p>
    <w:p w14:paraId="42F81CA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</w:t>
      </w:r>
    </w:p>
    <w:p w14:paraId="2167EEA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1B4D11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n;</w:t>
      </w:r>
    </w:p>
    <w:p w14:paraId="1AC7081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1; i &lt;= n; i++) cin &gt;&gt; x[i] &gt;&gt; y[i];</w:t>
      </w:r>
    </w:p>
    <w:p w14:paraId="3E452BF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2691765</wp:posOffset>
            </wp:positionH>
            <wp:positionV relativeFrom="paragraph">
              <wp:posOffset>45085</wp:posOffset>
            </wp:positionV>
            <wp:extent cx="2364740" cy="1082675"/>
            <wp:effectExtent l="0" t="0" r="6985" b="3175"/>
            <wp:wrapNone/>
            <wp:docPr id="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 xml:space="preserve">    max_f = 0;</w:t>
      </w:r>
    </w:p>
    <w:p w14:paraId="013D9D4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1; i &lt;= n; i++)</w:t>
      </w:r>
    </w:p>
    <w:p w14:paraId="7E966AE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2179F5B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f[i] = </w:t>
      </w:r>
      <w:r>
        <w:rPr>
          <w:rFonts w:hint="eastAsia"/>
          <w:lang w:val="en-US" w:eastAsia="zh-CN"/>
        </w:rPr>
        <w:t>___</w:t>
      </w:r>
      <w:r>
        <w:rPr>
          <w:rFonts w:hint="default"/>
          <w:lang w:val="en-US" w:eastAsia="zh-CN"/>
        </w:rPr>
        <w:t>①</w:t>
      </w:r>
      <w:r>
        <w:rPr>
          <w:rFonts w:hint="eastAsia"/>
          <w:lang w:val="en-US" w:eastAsia="zh-CN"/>
        </w:rPr>
        <w:t>____</w:t>
      </w:r>
      <w:r>
        <w:rPr>
          <w:rFonts w:hint="default"/>
          <w:lang w:val="en-US" w:eastAsia="zh-CN"/>
        </w:rPr>
        <w:t xml:space="preserve">;  // </w:t>
      </w:r>
    </w:p>
    <w:p w14:paraId="4641CB1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(j = 1; j &lt;= n; j++)</w:t>
      </w:r>
    </w:p>
    <w:p w14:paraId="53B64D0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6413CFF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(x[j] &lt; x[i] &amp;&amp; </w:t>
      </w:r>
      <w:r>
        <w:rPr>
          <w:rFonts w:hint="eastAsia"/>
          <w:lang w:val="en-US" w:eastAsia="zh-CN"/>
        </w:rPr>
        <w:t>___</w:t>
      </w:r>
      <w:r>
        <w:rPr>
          <w:rFonts w:hint="default"/>
          <w:lang w:val="en-US" w:eastAsia="zh-CN"/>
        </w:rPr>
        <w:t>②</w:t>
      </w:r>
      <w:r>
        <w:rPr>
          <w:rFonts w:hint="eastAsia"/>
          <w:lang w:val="en-US" w:eastAsia="zh-CN"/>
        </w:rPr>
        <w:t>____</w:t>
      </w:r>
      <w:r>
        <w:rPr>
          <w:rFonts w:hint="default"/>
          <w:lang w:val="en-US" w:eastAsia="zh-CN"/>
        </w:rPr>
        <w:t>)</w:t>
      </w:r>
    </w:p>
    <w:p w14:paraId="6AC0818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</w:t>
      </w:r>
      <w:r>
        <w:rPr>
          <w:rFonts w:hint="eastAsia"/>
          <w:lang w:val="en-US" w:eastAsia="zh-CN"/>
        </w:rPr>
        <w:t>___</w:t>
      </w:r>
      <w:r>
        <w:rPr>
          <w:rFonts w:hint="default"/>
          <w:lang w:val="en-US" w:eastAsia="zh-CN"/>
        </w:rPr>
        <w:t>③</w:t>
      </w:r>
      <w:r>
        <w:rPr>
          <w:rFonts w:hint="eastAsia"/>
          <w:lang w:val="en-US" w:eastAsia="zh-CN"/>
        </w:rPr>
        <w:t>____</w:t>
      </w:r>
      <w:r>
        <w:rPr>
          <w:rFonts w:hint="default"/>
          <w:lang w:val="en-US" w:eastAsia="zh-CN"/>
        </w:rPr>
        <w:t xml:space="preserve">;  //  </w:t>
      </w:r>
      <w:r>
        <w:rPr>
          <w:rFonts w:hint="eastAsia"/>
          <w:lang w:val="en-US" w:eastAsia="zh-CN"/>
        </w:rPr>
        <w:t xml:space="preserve">            </w:t>
      </w:r>
    </w:p>
    <w:p w14:paraId="1065073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399C50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</w:t>
      </w:r>
      <w:r>
        <w:rPr>
          <w:rFonts w:hint="eastAsia"/>
          <w:lang w:val="en-US" w:eastAsia="zh-CN"/>
        </w:rPr>
        <w:t>___</w:t>
      </w:r>
      <w:r>
        <w:rPr>
          <w:rFonts w:hint="default"/>
          <w:lang w:val="en-US" w:eastAsia="zh-CN"/>
        </w:rPr>
        <w:t xml:space="preserve"> ④</w:t>
      </w:r>
      <w:r>
        <w:rPr>
          <w:rFonts w:hint="eastAsia"/>
          <w:lang w:val="en-US" w:eastAsia="zh-CN"/>
        </w:rPr>
        <w:t>___</w:t>
      </w:r>
      <w:r>
        <w:rPr>
          <w:rFonts w:hint="default"/>
          <w:lang w:val="en-US" w:eastAsia="zh-CN"/>
        </w:rPr>
        <w:t>)  //</w:t>
      </w:r>
    </w:p>
    <w:p w14:paraId="2741B35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25DB3B3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max_f = f[i];</w:t>
      </w:r>
    </w:p>
    <w:p w14:paraId="0352F17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  <w:r>
        <w:rPr>
          <w:rFonts w:hint="eastAsia"/>
          <w:lang w:val="en-US" w:eastAsia="zh-CN"/>
        </w:rPr>
        <w:t>____</w:t>
      </w:r>
      <w:r>
        <w:rPr>
          <w:rFonts w:hint="default"/>
          <w:lang w:val="en-US" w:eastAsia="zh-CN"/>
        </w:rPr>
        <w:t>⑤</w:t>
      </w:r>
      <w:r>
        <w:rPr>
          <w:rFonts w:hint="eastAsia"/>
          <w:lang w:val="en-US" w:eastAsia="zh-CN"/>
        </w:rPr>
        <w:t>____</w:t>
      </w:r>
      <w:r>
        <w:rPr>
          <w:rFonts w:hint="default"/>
          <w:lang w:val="en-US" w:eastAsia="zh-CN"/>
        </w:rPr>
        <w:t xml:space="preserve">i;  // </w:t>
      </w:r>
    </w:p>
    <w:p w14:paraId="627737C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205DF9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F6ADD9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1; i &lt;= n; i++) cout &lt;&lt; f[i] &lt;&lt; endl;</w:t>
      </w:r>
    </w:p>
    <w:p w14:paraId="2516805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ans &lt;&lt; endl;</w:t>
      </w:r>
    </w:p>
    <w:p w14:paraId="05A477D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500650F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DD04ED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正确答案：</w:t>
      </w:r>
    </w:p>
    <w:p w14:paraId="6A9F44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0</w:t>
      </w:r>
    </w:p>
    <w:p w14:paraId="2CAD19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y[j] &lt; y[i]</w:t>
      </w:r>
    </w:p>
    <w:p w14:paraId="1A140F1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 f[i]++（或 f[i] = f[i] + 1）</w:t>
      </w:r>
    </w:p>
    <w:p w14:paraId="71B9B9F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④ f[i] &gt;= max_f</w:t>
      </w:r>
    </w:p>
    <w:p w14:paraId="7F02FC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⑤ ans = i</w:t>
      </w:r>
    </w:p>
    <w:p w14:paraId="7A1B7CD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解析：</w:t>
      </w:r>
    </w:p>
    <w:p w14:paraId="43221DB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程序计算每个点的战斗力（左下方点的数量）：</w:t>
      </w:r>
    </w:p>
    <w:p w14:paraId="6158DC5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初始化战斗力：f[i] = 0（每个点初始战斗力为0）。</w:t>
      </w:r>
    </w:p>
    <w:p w14:paraId="3ED6FEA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判断纵坐标：需满足 y[j] &lt; y[i]（横坐标已通过 x[j] &lt; x[i] 判断）。</w:t>
      </w:r>
    </w:p>
    <w:p w14:paraId="3033FBB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 增加战斗力：满足左下条件时，f[i]++。</w:t>
      </w:r>
    </w:p>
    <w:p w14:paraId="64F90CF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④ 更新最大战斗力：f[i] &gt;= max_f（用 &gt;= 保证战斗力并列时取最大编号）。</w:t>
      </w:r>
    </w:p>
    <w:p w14:paraId="4E0198B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⑤ 记录编号：ans = i（更新当前最大战斗力对应的点编号）。</w:t>
      </w:r>
    </w:p>
    <w:p w14:paraId="6CF2C6C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关键点：</w:t>
      </w:r>
      <w:r>
        <w:rPr>
          <w:rFonts w:hint="default"/>
          <w:lang w:val="en-US" w:eastAsia="zh-CN"/>
        </w:rPr>
        <w:t>循环顺序（i 从 1 到 n）确保战斗力并列时，ans 记录的是最后出现的最大编号（即编号最大的点）。</w:t>
      </w:r>
    </w:p>
    <w:p w14:paraId="24112FE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完整版程序：</w:t>
      </w:r>
    </w:p>
    <w:p w14:paraId="156E308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2473960</wp:posOffset>
            </wp:positionH>
            <wp:positionV relativeFrom="paragraph">
              <wp:posOffset>-85090</wp:posOffset>
            </wp:positionV>
            <wp:extent cx="2635885" cy="2332990"/>
            <wp:effectExtent l="0" t="0" r="2540" b="635"/>
            <wp:wrapNone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5885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#include &lt;iostream&gt;</w:t>
      </w:r>
    </w:p>
    <w:p w14:paraId="3FC300D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3D962A8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int SIZE = 100;</w:t>
      </w:r>
    </w:p>
    <w:p w14:paraId="1D6B9CB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x[SIZE], y[SIZE], f[SIZE];</w:t>
      </w:r>
    </w:p>
    <w:p w14:paraId="5A1E0B5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n, i, j, max_f, ans;</w:t>
      </w:r>
    </w:p>
    <w:p w14:paraId="6F671BA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</w:p>
    <w:p w14:paraId="026B6AB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4ABD6A1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n;</w:t>
      </w:r>
    </w:p>
    <w:p w14:paraId="777148A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1; i &lt;= n; i++) cin &gt;&gt; x[i] &gt;&gt; y[i];</w:t>
      </w:r>
    </w:p>
    <w:p w14:paraId="54F5704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max_f = 0;</w:t>
      </w:r>
    </w:p>
    <w:p w14:paraId="7CD066D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1; i &lt;= n; i++) {</w:t>
      </w:r>
    </w:p>
    <w:p w14:paraId="1920EF0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f[i] = 0;  // ① 初始化战斗力为0</w:t>
      </w:r>
    </w:p>
    <w:p w14:paraId="5C5E8F0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(j = 1; j &lt;= n; j++) {</w:t>
      </w:r>
    </w:p>
    <w:p w14:paraId="22F6D70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(x[j] &lt; x[i] &amp;&amp; y[j] &lt; y[i])  // ② 判断点j是否在点i的左下方</w:t>
      </w:r>
    </w:p>
    <w:p w14:paraId="531E26D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f[i]++;  // ③ 如果满足条件，战斗力+1</w:t>
      </w:r>
    </w:p>
    <w:p w14:paraId="76B0953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21A13C9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(f[i] &gt;= max_f) {  // ④ 如果当前点的战斗力≥当前最大值</w:t>
      </w:r>
    </w:p>
    <w:p w14:paraId="5884963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max_f = f[i];  // 更新最大值</w:t>
      </w:r>
    </w:p>
    <w:p w14:paraId="59640BE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ans = i;  // ⑤ 记录当前点的编号</w:t>
      </w:r>
    </w:p>
    <w:p w14:paraId="5D61FAE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5D4ABC8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04FC30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2496185</wp:posOffset>
            </wp:positionH>
            <wp:positionV relativeFrom="paragraph">
              <wp:posOffset>247650</wp:posOffset>
            </wp:positionV>
            <wp:extent cx="2382520" cy="1090930"/>
            <wp:effectExtent l="0" t="0" r="8255" b="4445"/>
            <wp:wrapNone/>
            <wp:docPr id="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for (i = 1; i &lt;= n; i++) cout &lt;&lt; f[i] &lt;&lt; endl;</w:t>
      </w:r>
    </w:p>
    <w:p w14:paraId="3745F31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ans &lt;&lt; endl;</w:t>
      </w:r>
    </w:p>
    <w:p w14:paraId="5540FF6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2B8F23C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8BF8C1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程序解释</w:t>
      </w:r>
    </w:p>
    <w:p w14:paraId="56ED5797">
      <w:pPr>
        <w:numPr>
          <w:ilvl w:val="0"/>
          <w:numId w:val="31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输入部分：</w:t>
      </w:r>
    </w:p>
    <w:p w14:paraId="218CB9F3">
      <w:pPr>
        <w:numPr>
          <w:ilvl w:val="1"/>
          <w:numId w:val="3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首先输入 n，表示平面上有 n 个点。</w:t>
      </w:r>
    </w:p>
    <w:p w14:paraId="4FEBB7AC">
      <w:pPr>
        <w:numPr>
          <w:ilvl w:val="1"/>
          <w:numId w:val="3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然后依次输入每个点的 (x, y) 坐标，存储在数组 x[] 和 y[] 中。</w:t>
      </w:r>
    </w:p>
    <w:p w14:paraId="6590FE86">
      <w:pPr>
        <w:numPr>
          <w:ilvl w:val="0"/>
          <w:numId w:val="31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计算每个点的战斗力：</w:t>
      </w:r>
    </w:p>
    <w:p w14:paraId="48B85005">
      <w:pPr>
        <w:numPr>
          <w:ilvl w:val="1"/>
          <w:numId w:val="3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 f[i] = 0（①），表示点 i 的初始战斗力为 0。</w:t>
      </w:r>
    </w:p>
    <w:p w14:paraId="622DD133">
      <w:pPr>
        <w:numPr>
          <w:ilvl w:val="1"/>
          <w:numId w:val="3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遍历所有点 j，检查是否满足 x[j] &lt; x[i] &amp;&amp; y[j] &lt; y[i]（②），即点 j 是否严格位于点 i 的左下方。</w:t>
      </w:r>
    </w:p>
    <w:p w14:paraId="384966F2">
      <w:pPr>
        <w:numPr>
          <w:ilvl w:val="1"/>
          <w:numId w:val="3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如果满足条件，则 f[i]++（③），表示点 i 可以控制点 j，战斗力 +1。</w:t>
      </w:r>
    </w:p>
    <w:p w14:paraId="57B91A8C">
      <w:pPr>
        <w:numPr>
          <w:ilvl w:val="0"/>
          <w:numId w:val="31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记录战斗力最高的点：</w:t>
      </w:r>
    </w:p>
    <w:p w14:paraId="382914E6">
      <w:pPr>
        <w:numPr>
          <w:ilvl w:val="1"/>
          <w:numId w:val="3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在计算完每个点的战斗力后，检查 f[i] 是否 ≥ 当前最大值 max_f（④）。</w:t>
      </w:r>
    </w:p>
    <w:p w14:paraId="745E6D73">
      <w:pPr>
        <w:numPr>
          <w:ilvl w:val="1"/>
          <w:numId w:val="3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如果满足条件，则更新 max_f = f[i]，并记录当前点的编号 ans = i（⑤）。</w:t>
      </w:r>
    </w:p>
    <w:p w14:paraId="45CE2694">
      <w:pPr>
        <w:numPr>
          <w:ilvl w:val="1"/>
          <w:numId w:val="31"/>
        </w:numPr>
        <w:ind w:left="840" w:leftChars="0" w:hanging="420" w:firstLineChars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2868930</wp:posOffset>
            </wp:positionH>
            <wp:positionV relativeFrom="paragraph">
              <wp:posOffset>313055</wp:posOffset>
            </wp:positionV>
            <wp:extent cx="2630170" cy="2327910"/>
            <wp:effectExtent l="0" t="0" r="8255" b="5715"/>
            <wp:wrapNone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注意：如果多个点的战斗力相同，由于遍历顺序是从小到大，最终 ans 会存储编号最大的那个点（题目要求）。</w:t>
      </w:r>
    </w:p>
    <w:p w14:paraId="0640B9A4">
      <w:pPr>
        <w:numPr>
          <w:ilvl w:val="0"/>
          <w:numId w:val="31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输出结果：</w:t>
      </w:r>
    </w:p>
    <w:p w14:paraId="4479A991">
      <w:pPr>
        <w:numPr>
          <w:ilvl w:val="1"/>
          <w:numId w:val="3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首先输出每个点的战斗力 f[i]。</w:t>
      </w:r>
    </w:p>
    <w:p w14:paraId="2189FDEB">
      <w:pPr>
        <w:numPr>
          <w:ilvl w:val="1"/>
          <w:numId w:val="3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最后输出战斗力最高的点的编号 ans。</w:t>
      </w:r>
    </w:p>
    <w:p w14:paraId="7E07CAD0">
      <w:pPr>
        <w:numPr>
          <w:ilvl w:val="0"/>
          <w:numId w:val="32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样例运行</w:t>
      </w:r>
    </w:p>
    <w:p w14:paraId="00282025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758825</wp:posOffset>
            </wp:positionH>
            <wp:positionV relativeFrom="paragraph">
              <wp:posOffset>262255</wp:posOffset>
            </wp:positionV>
            <wp:extent cx="542925" cy="2266950"/>
            <wp:effectExtent l="0" t="0" r="0" b="0"/>
            <wp:wrapNone/>
            <wp:docPr id="8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输入：</w:t>
      </w:r>
    </w:p>
    <w:p w14:paraId="4FBB257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</w:p>
    <w:p w14:paraId="3B23380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2896235</wp:posOffset>
            </wp:positionH>
            <wp:positionV relativeFrom="paragraph">
              <wp:posOffset>36195</wp:posOffset>
            </wp:positionV>
            <wp:extent cx="2493645" cy="1141730"/>
            <wp:effectExtent l="0" t="0" r="1905" b="1270"/>
            <wp:wrapNone/>
            <wp:docPr id="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1 1</w:t>
      </w:r>
    </w:p>
    <w:p w14:paraId="4F57BAA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2 3</w:t>
      </w:r>
    </w:p>
    <w:p w14:paraId="5D233A1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3 2</w:t>
      </w:r>
    </w:p>
    <w:p w14:paraId="6A1D241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4 5</w:t>
      </w:r>
    </w:p>
    <w:p w14:paraId="53E6881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5 4</w:t>
      </w:r>
    </w:p>
    <w:p w14:paraId="0E264F03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输出：</w:t>
      </w:r>
    </w:p>
    <w:p w14:paraId="21733B1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 （点1的战斗力，没有点在它左下方）</w:t>
      </w:r>
    </w:p>
    <w:p w14:paraId="2D4FBB0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（点2的战斗力，点1在它左下方）</w:t>
      </w:r>
    </w:p>
    <w:p w14:paraId="62C0B5C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（点3的战斗力，点1在它左下方）</w:t>
      </w:r>
    </w:p>
    <w:p w14:paraId="735A01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（点4的战斗力，点1、2、3在它左下方）</w:t>
      </w:r>
    </w:p>
    <w:p w14:paraId="720DC41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（点5的战斗力，点1、2、3在它左下方）</w:t>
      </w:r>
    </w:p>
    <w:p w14:paraId="7A01DF7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（战斗力最高的点是5，因为点4和点5战斗力相同，取编号更大的5）</w:t>
      </w:r>
    </w:p>
    <w:p w14:paraId="344F08E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总结</w:t>
      </w:r>
    </w:p>
    <w:p w14:paraId="248A4D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该程序的核心思想是暴力枚举，通过双重循环计算每个点的战斗力，并在遍历过程中动态更新最大值。虽然效率不是最优（O(n²)），但对于题目给定的数据规模（n ≤ 100）是完全可行的。</w:t>
      </w:r>
    </w:p>
    <w:p w14:paraId="252B10F5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第4题</w:t>
      </w:r>
    </w:p>
    <w:p w14:paraId="3C1B784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以下程序输出的值是？</w:t>
      </w:r>
    </w:p>
    <w:p w14:paraId="2420C7E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&lt;bits/stdc++.h&gt;</w:t>
      </w:r>
    </w:p>
    <w:p w14:paraId="67A626F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0781557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77B6B61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a[5] = {1,2,3};</w:t>
      </w:r>
    </w:p>
    <w:p w14:paraId="645CEFC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a[4];</w:t>
      </w:r>
    </w:p>
    <w:p w14:paraId="5EDBE57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491CB21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06CBE92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A) </w:t>
      </w:r>
      <w:r>
        <w:rPr>
          <w:rFonts w:hint="eastAsia" w:ascii="微软雅黑" w:hAnsi="微软雅黑" w:cs="微软雅黑"/>
          <w:lang w:val="en-US" w:eastAsia="zh-CN"/>
        </w:rPr>
        <w:t>-1</w:t>
      </w:r>
    </w:p>
    <w:p w14:paraId="7C76574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B) 3</w:t>
      </w:r>
    </w:p>
    <w:p w14:paraId="6634C39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C) 随机值</w:t>
      </w:r>
    </w:p>
    <w:p w14:paraId="06C17F6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D) 编译错误</w:t>
      </w:r>
    </w:p>
    <w:p w14:paraId="0E982C98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C</w:t>
      </w:r>
    </w:p>
    <w:p w14:paraId="0CB9FB2B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492FB052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数组 a 在函数内定义（局部数组），初始化部分为 {1,2,3}，剩余元素 a[3] 和 a[4] 未显式初始化。在C++中，局部数组未初始化元素的值是不确定的（未定义行为），可能为随机值。因此输出 a[4] 是随机值，选项C正确。全局数组会初始化为0，但这里是局部</w:t>
      </w:r>
      <w:r>
        <w:rPr>
          <w:rFonts w:hint="eastAsia" w:ascii="微软雅黑" w:hAnsi="微软雅黑" w:cs="微软雅黑"/>
          <w:b/>
          <w:bCs/>
          <w:lang w:val="en-US" w:eastAsia="zh-CN"/>
        </w:rPr>
        <w:t>，不一定会是0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；选项B是 a[2] 的值；选项D不成立，程序编译正常。</w:t>
      </w:r>
    </w:p>
    <w:p w14:paraId="6A16A6B4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第5题. </w:t>
      </w:r>
      <w:r>
        <w:rPr>
          <w:rFonts w:hint="default"/>
          <w:lang w:val="en-US" w:eastAsia="zh-CN"/>
        </w:rPr>
        <w:t>2007 年第 23 题</w:t>
      </w:r>
    </w:p>
    <w:p w14:paraId="215152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阅读程序写结果：</w:t>
      </w:r>
    </w:p>
    <w:p w14:paraId="08AE2BF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#include&lt;stdio.h&gt;</w:t>
      </w:r>
    </w:p>
    <w:p w14:paraId="2E4EA56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46242DC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i, p[5], a, b, c, x, y = 20;</w:t>
      </w:r>
    </w:p>
    <w:p w14:paraId="6E8DA8D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0; i &lt;= 4; i++) scanf("%d", &amp;p[i]);</w:t>
      </w:r>
    </w:p>
    <w:p w14:paraId="4500E97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 = (p[0] + p[1]) + (p[2] + p[3] + p[4]) / 7;</w:t>
      </w:r>
    </w:p>
    <w:p w14:paraId="256BF5C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 = p[0] + p[1] / ((p[2] + p[3]) / p[4]);</w:t>
      </w:r>
    </w:p>
    <w:p w14:paraId="5D593DD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 = p[0] * p[1] / p[2];</w:t>
      </w:r>
    </w:p>
    <w:p w14:paraId="642F1D0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x = a + b - p[(p[3] + 3) % 4];</w:t>
      </w:r>
    </w:p>
    <w:p w14:paraId="5F15650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(x &gt; 10)</w:t>
      </w:r>
    </w:p>
    <w:p w14:paraId="1B87EAA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y += (b * 100 - a) / (p[p[4] % 3] * 5);</w:t>
      </w:r>
    </w:p>
    <w:p w14:paraId="54695F8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</w:t>
      </w:r>
    </w:p>
    <w:p w14:paraId="673F165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y += 20 + (b * 100 - c) / (p[p[4] % 3] * 5);</w:t>
      </w:r>
    </w:p>
    <w:p w14:paraId="1FFD574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printf("%d,%d\n", x, y);</w:t>
      </w:r>
    </w:p>
    <w:p w14:paraId="3A98AA8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3A60A73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BAC175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输入：6 6 5 5 3</w:t>
      </w:r>
    </w:p>
    <w:p w14:paraId="5F6900F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1823720</wp:posOffset>
            </wp:positionH>
            <wp:positionV relativeFrom="paragraph">
              <wp:posOffset>34925</wp:posOffset>
            </wp:positionV>
            <wp:extent cx="1084580" cy="510540"/>
            <wp:effectExtent l="0" t="0" r="1270" b="3810"/>
            <wp:wrapNone/>
            <wp:docPr id="9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8458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 w:eastAsia="zh-CN"/>
        </w:rPr>
        <w:t>答案：15,46</w:t>
      </w:r>
    </w:p>
    <w:p w14:paraId="232C418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解析：</w:t>
      </w:r>
    </w:p>
    <w:p w14:paraId="585629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读入数组 p 的值为 6 6 5 5 3。</w:t>
      </w:r>
    </w:p>
    <w:p w14:paraId="258617E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计算 a 为：a = (6 + 6) + (5 + 5 + 3) / 7 = 12 + 13 / 7 = 12 + 1 = 13 </w:t>
      </w:r>
    </w:p>
    <w:p w14:paraId="35EAAB4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计算 b 为：b = 6 + 6 / ((5 + 5) / 3) = 6 + 6 / 10 / 3 = 6 + 1 = 7 </w:t>
      </w:r>
    </w:p>
    <w:p w14:paraId="23A56C2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计算 c 为：c = 6 * 6 / 5 = 36 / 5 = 7 </w:t>
      </w:r>
    </w:p>
    <w:p w14:paraId="1A5805C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计算 x 为：x = 13 + 7 - p[(5 + 3) % 4] = 13 + 7 - p[4 % 4] = 13 + 7 - p[0] = 13 + 7 - 6 = 14 </w:t>
      </w:r>
    </w:p>
    <w:p w14:paraId="4616945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x &gt; 10, 因此：y += (7 * 100 - 13) / (p[3 % 3] * 5) = 20 + (700 - 13) / (6 * 5) = 20 + 687 / 30 = 46 </w:t>
      </w:r>
    </w:p>
    <w:p w14:paraId="1FAD90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 15,46。</w:t>
      </w:r>
    </w:p>
    <w:p w14:paraId="45624B5A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第6题. </w:t>
      </w:r>
      <w:r>
        <w:rPr>
          <w:rFonts w:hint="default"/>
          <w:lang w:val="en-US" w:eastAsia="zh-CN"/>
        </w:rPr>
        <w:t>2008 年第 23 题</w:t>
      </w:r>
    </w:p>
    <w:p w14:paraId="1FFD40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阅读程序写结果：</w:t>
      </w:r>
    </w:p>
    <w:p w14:paraId="4448697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#include&lt;iostream&gt;</w:t>
      </w:r>
    </w:p>
    <w:p w14:paraId="226CB4F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6282D2E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12E7449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i, a, b, c, d, f[4];</w:t>
      </w:r>
    </w:p>
    <w:p w14:paraId="2A78C93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 = 0; i &lt; 4; i++) cin &gt;&gt; f[i];</w:t>
      </w:r>
    </w:p>
    <w:p w14:paraId="46A3FFA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 = f[0] + f[1] + f[2] + f[3];</w:t>
      </w:r>
    </w:p>
    <w:p w14:paraId="478FE50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 = a / f[0];</w:t>
      </w:r>
    </w:p>
    <w:p w14:paraId="7FB631B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 = f[0] + f[2] + f[3];</w:t>
      </w:r>
    </w:p>
    <w:p w14:paraId="6A5AB61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 = b / a;</w:t>
      </w:r>
    </w:p>
    <w:p w14:paraId="644B091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 = (b * f[1] + a) / f[2];</w:t>
      </w:r>
    </w:p>
    <w:p w14:paraId="69009A9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 = f[(b / c) % 4];</w:t>
      </w:r>
    </w:p>
    <w:p w14:paraId="2D170F8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if(f[(a + b + c + d) % 4] &gt; f[2])</w:t>
      </w:r>
    </w:p>
    <w:p w14:paraId="23A61F1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a + b &lt;&lt; endl;</w:t>
      </w:r>
    </w:p>
    <w:p w14:paraId="762891F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 </w:t>
      </w:r>
    </w:p>
    <w:p w14:paraId="5532656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c + d &lt;&lt; endl;</w:t>
      </w:r>
    </w:p>
    <w:p w14:paraId="19A2D5F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158A4C6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296235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输入：9 19 29 39</w:t>
      </w:r>
    </w:p>
    <w:p w14:paraId="5930236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1894840</wp:posOffset>
            </wp:positionH>
            <wp:positionV relativeFrom="paragraph">
              <wp:posOffset>118745</wp:posOffset>
            </wp:positionV>
            <wp:extent cx="1114425" cy="400050"/>
            <wp:effectExtent l="0" t="0" r="0" b="0"/>
            <wp:wrapNone/>
            <wp:docPr id="9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 w:eastAsia="zh-CN"/>
        </w:rPr>
        <w:t>答案：23</w:t>
      </w:r>
    </w:p>
    <w:p w14:paraId="0694C70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解析：</w:t>
      </w:r>
    </w:p>
    <w:p w14:paraId="408574C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数组初始化：f[0]=9, f[1]=19, f[2]=29, f[3]=39</w:t>
      </w:r>
    </w:p>
    <w:p w14:paraId="6A5609A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计算 a：a = (9 + 19 + 29 + 39) / 9 = 96 / 9 = 10 </w:t>
      </w:r>
    </w:p>
    <w:p w14:paraId="333E6EC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计算 b：b = (9 + 29 + 39) / 10 = 77 / 10 = 7 </w:t>
      </w:r>
    </w:p>
    <w:p w14:paraId="2FADBFC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计算 c：c = (7 * 19 + 10) / 29 = 143 / 29 = 4 </w:t>
      </w:r>
    </w:p>
    <w:p w14:paraId="40AEA8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计算 d：d = f[(7 / 4) % 4] = f[1] = 19 </w:t>
      </w:r>
    </w:p>
    <w:p w14:paraId="4765A74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判断条件： (a + b + c + d) % 4 = (10 + 7 + 4 + 19) % 4 = 40 % 4 = 0 </w:t>
      </w:r>
    </w:p>
    <w:p w14:paraId="4DDBD8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 f[0] &gt; f[2] → 9 &gt; 29（不成立）→ 执行 else 分支</w:t>
      </w:r>
    </w:p>
    <w:p w14:paraId="58BF14C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输出：c + d = 4 + 19 = 23</w:t>
      </w:r>
    </w:p>
    <w:p w14:paraId="0FF2DD55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第7题. </w:t>
      </w:r>
      <w:r>
        <w:rPr>
          <w:rFonts w:hint="default"/>
          <w:lang w:val="en-US" w:eastAsia="zh-CN"/>
        </w:rPr>
        <w:t>2013年第26题</w:t>
      </w:r>
    </w:p>
    <w:p w14:paraId="70755E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阅读程序写结果：</w:t>
      </w:r>
    </w:p>
    <w:p w14:paraId="719FC44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#include &lt;iostream&gt; </w:t>
      </w:r>
    </w:p>
    <w:p w14:paraId="2BA5A32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5B3C200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3B5A2DD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int SIZE = 100;</w:t>
      </w:r>
    </w:p>
    <w:p w14:paraId="73AB9E0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height[SIZE], num[SIZE], n, ans;</w:t>
      </w:r>
    </w:p>
    <w:p w14:paraId="10B4E52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n;</w:t>
      </w:r>
    </w:p>
    <w:p w14:paraId="079D1AE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2808605</wp:posOffset>
            </wp:positionH>
            <wp:positionV relativeFrom="paragraph">
              <wp:posOffset>97790</wp:posOffset>
            </wp:positionV>
            <wp:extent cx="2390775" cy="1266825"/>
            <wp:effectExtent l="0" t="0" r="0" b="0"/>
            <wp:wrapNone/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 xml:space="preserve">    for (int i = 0; i &lt; n; i++) { </w:t>
      </w:r>
    </w:p>
    <w:p w14:paraId="64B80CF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 &gt;&gt; height[i]; </w:t>
      </w:r>
    </w:p>
    <w:p w14:paraId="2CF4151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num[i] = 1;</w:t>
      </w:r>
    </w:p>
    <w:p w14:paraId="71C0B90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(int j = 0; j &lt; i; j++) {</w:t>
      </w:r>
    </w:p>
    <w:p w14:paraId="326AB8C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((height[j] &lt; height[i]) &amp;&amp; (num[j] &gt;= num[i]))</w:t>
      </w:r>
    </w:p>
    <w:p w14:paraId="7B615B9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3060700</wp:posOffset>
            </wp:positionH>
            <wp:positionV relativeFrom="paragraph">
              <wp:posOffset>69215</wp:posOffset>
            </wp:positionV>
            <wp:extent cx="1981835" cy="2679065"/>
            <wp:effectExtent l="0" t="0" r="8890" b="6985"/>
            <wp:wrapNone/>
            <wp:docPr id="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 xml:space="preserve">                num[i] = num[j] + 1;</w:t>
      </w:r>
    </w:p>
    <w:p w14:paraId="08B727E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C722C8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CB1837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ans = 0;</w:t>
      </w:r>
    </w:p>
    <w:p w14:paraId="1018BD1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 n; i++) { </w:t>
      </w:r>
    </w:p>
    <w:p w14:paraId="6A31DC3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(num[i] &gt; ans) </w:t>
      </w:r>
    </w:p>
    <w:p w14:paraId="111C428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ans = num[i];</w:t>
      </w:r>
    </w:p>
    <w:p w14:paraId="7D1B891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2CB2CE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ans &lt;&lt; endl;</w:t>
      </w:r>
    </w:p>
    <w:p w14:paraId="4F6202D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1EF73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</w:t>
      </w:r>
    </w:p>
    <w:p w14:paraId="0FD7804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  </w:t>
      </w:r>
    </w:p>
    <w:p w14:paraId="487281A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2 5 3 11 12 4  </w:t>
      </w:r>
    </w:p>
    <w:p w14:paraId="5CDC050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答案：4</w:t>
      </w:r>
    </w:p>
    <w:p w14:paraId="4E58B9A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解析：</w:t>
      </w:r>
    </w:p>
    <w:p w14:paraId="7FFDBC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2258695</wp:posOffset>
            </wp:positionH>
            <wp:positionV relativeFrom="paragraph">
              <wp:posOffset>31750</wp:posOffset>
            </wp:positionV>
            <wp:extent cx="1381125" cy="581025"/>
            <wp:effectExtent l="0" t="0" r="0" b="0"/>
            <wp:wrapNone/>
            <wp:docPr id="9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程序计算最长递增子序列的长度。</w:t>
      </w:r>
    </w:p>
    <w:p w14:paraId="30344F2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输入序列：[2, 5, 3, 11, 12, 4]。</w:t>
      </w:r>
    </w:p>
    <w:p w14:paraId="41D2C5F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动态规划过程：</w:t>
      </w:r>
    </w:p>
    <w:p w14:paraId="1AF99D4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i=0：num[0]=1（子序列 [2]）</w:t>
      </w:r>
    </w:p>
    <w:p w14:paraId="5EA2116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i=1：5&gt;2 → num[1]=num[0]+1=2（子序列 [2,5]）</w:t>
      </w:r>
    </w:p>
    <w:p w14:paraId="652D3A1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i=2：3&gt;2 但 3&lt;5 → num[2]=num[0]+1=2（子序列 [2,3]）</w:t>
      </w:r>
    </w:p>
    <w:p w14:paraId="297EDAE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i=3：11&gt;2,5,3 → 取最大 num[j]（num[1]=2）→ num[3]=3（子序列 [2,5,11] 或 [2,3,11]）</w:t>
      </w:r>
    </w:p>
    <w:p w14:paraId="32050E1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i=4：12&gt;11 → num[4]=num[3]+1=4（子序列 [2,5,11,12]）</w:t>
      </w:r>
    </w:p>
    <w:p w14:paraId="06FF80D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i=5：4&gt;3 但 4&lt;5,11,12 → num[5]=num[2]+1=3（子序列 [2,3,4]）</w:t>
      </w:r>
    </w:p>
    <w:p w14:paraId="77B0142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最长递增子序列为 [2,5,11,12] 或 [2,3,11,12]，长度 ans=4。</w:t>
      </w:r>
    </w:p>
    <w:p w14:paraId="71CDA34B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第8题. </w:t>
      </w:r>
      <w:r>
        <w:rPr>
          <w:rFonts w:hint="default"/>
          <w:lang w:val="en-US" w:eastAsia="zh-CN"/>
        </w:rPr>
        <w:t>2013年第27题</w:t>
      </w:r>
    </w:p>
    <w:p w14:paraId="07A27F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完善程序： （序列重排）</w:t>
      </w:r>
    </w:p>
    <w:p w14:paraId="2CC063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全局数组变量 a 定义如下：</w:t>
      </w:r>
    </w:p>
    <w:p w14:paraId="426A72B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int SIZE = 100;</w:t>
      </w:r>
    </w:p>
    <w:p w14:paraId="4EA9749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a[SIZE], n;</w:t>
      </w:r>
    </w:p>
    <w:p w14:paraId="13312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它记录着一个长度为 n 的序列 a1, a2, …, an。</w:t>
      </w:r>
    </w:p>
    <w:p w14:paraId="3AEDB2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现在需要一个函数，以整数 p (1≤p≤n) 为参数，实现如下功能：将序列 a 的前 p 个数与后 n-p 个数对调，且不改变这 p 个数（或 n-p 个数）之间的相对位置。例如，长度为 5 的序列 1,2,3,4,5，当 p=2 时重排结果为 3,4,5,1,2。</w:t>
      </w:r>
    </w:p>
    <w:p w14:paraId="06120C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有一种朴素的算法可以实现这一需求，其时间复杂度为 O(n)、空间复杂度为 O(n)：</w:t>
      </w:r>
    </w:p>
    <w:p w14:paraId="3278581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3030220</wp:posOffset>
            </wp:positionH>
            <wp:positionV relativeFrom="paragraph">
              <wp:posOffset>255905</wp:posOffset>
            </wp:positionV>
            <wp:extent cx="2131695" cy="2558415"/>
            <wp:effectExtent l="0" t="0" r="1905" b="3810"/>
            <wp:wrapNone/>
            <wp:docPr id="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31695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void swap1(int p) {</w:t>
      </w:r>
    </w:p>
    <w:p w14:paraId="4D018B8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i, j, b[SIZE];</w:t>
      </w:r>
    </w:p>
    <w:p w14:paraId="1041BB4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1; i &lt;= p; i++)</w:t>
      </w:r>
    </w:p>
    <w:p w14:paraId="5E2558C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b[</w:t>
      </w: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填空1</w:t>
      </w:r>
      <w:r>
        <w:rPr>
          <w:rFonts w:hint="eastAsia"/>
          <w:lang w:val="en-US" w:eastAsia="zh-CN"/>
        </w:rPr>
        <w:t>】</w:t>
      </w:r>
      <w:r>
        <w:rPr>
          <w:rFonts w:hint="default"/>
          <w:lang w:val="en-US" w:eastAsia="zh-CN"/>
        </w:rPr>
        <w:t xml:space="preserve">] = a[i];  // </w:t>
      </w:r>
    </w:p>
    <w:p w14:paraId="15B5C73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p + 1; i &lt;= n; i++)</w:t>
      </w:r>
    </w:p>
    <w:p w14:paraId="4D58D6B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b[i - p] =</w:t>
      </w: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填空</w:t>
      </w:r>
      <w:r>
        <w:rPr>
          <w:rFonts w:hint="eastAsia"/>
          <w:lang w:val="en-US" w:eastAsia="zh-CN"/>
        </w:rPr>
        <w:t>2】</w:t>
      </w:r>
      <w:r>
        <w:rPr>
          <w:rFonts w:hint="default"/>
          <w:lang w:val="en-US" w:eastAsia="zh-CN"/>
        </w:rPr>
        <w:t xml:space="preserve">;      // </w:t>
      </w:r>
    </w:p>
    <w:p w14:paraId="3720738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1; i &lt;= </w:t>
      </w: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填空</w:t>
      </w:r>
      <w:r>
        <w:rPr>
          <w:rFonts w:hint="eastAsia"/>
          <w:lang w:val="en-US" w:eastAsia="zh-CN"/>
        </w:rPr>
        <w:t>3】</w:t>
      </w:r>
      <w:r>
        <w:rPr>
          <w:rFonts w:hint="default"/>
          <w:lang w:val="en-US" w:eastAsia="zh-CN"/>
        </w:rPr>
        <w:t xml:space="preserve">; i++) </w:t>
      </w:r>
    </w:p>
    <w:p w14:paraId="4F8B921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a[i] = b[i];</w:t>
      </w:r>
    </w:p>
    <w:p w14:paraId="7762B64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FF8A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我们也可以用时间换空间，使用时间复杂度为 O(n^2)、空间复杂度为 O(1) 的算法：</w:t>
      </w:r>
    </w:p>
    <w:p w14:paraId="72827A5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3024505</wp:posOffset>
            </wp:positionH>
            <wp:positionV relativeFrom="paragraph">
              <wp:posOffset>189865</wp:posOffset>
            </wp:positionV>
            <wp:extent cx="2131695" cy="2558415"/>
            <wp:effectExtent l="0" t="0" r="1905" b="3810"/>
            <wp:wrapNone/>
            <wp:docPr id="6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31695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void swap2(int p) {</w:t>
      </w:r>
    </w:p>
    <w:p w14:paraId="30EFD37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i, j, temp;</w:t>
      </w:r>
    </w:p>
    <w:p w14:paraId="6806218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p + 1; i &lt;= n; i++) {</w:t>
      </w:r>
    </w:p>
    <w:p w14:paraId="49E903C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temp = a[i];</w:t>
      </w:r>
    </w:p>
    <w:p w14:paraId="5B79BF9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(j = i; j &gt;=</w:t>
      </w: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填空</w:t>
      </w:r>
      <w:r>
        <w:rPr>
          <w:rFonts w:hint="eastAsia"/>
          <w:lang w:val="en-US" w:eastAsia="zh-CN"/>
        </w:rPr>
        <w:t>4】</w:t>
      </w:r>
      <w:r>
        <w:rPr>
          <w:rFonts w:hint="default"/>
          <w:lang w:val="en-US" w:eastAsia="zh-CN"/>
        </w:rPr>
        <w:t>; j--)  //</w:t>
      </w:r>
    </w:p>
    <w:p w14:paraId="14EA3AA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a[j] = a[j - 1];</w:t>
      </w:r>
    </w:p>
    <w:p w14:paraId="0092D89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填空</w:t>
      </w:r>
      <w:r>
        <w:rPr>
          <w:rFonts w:hint="eastAsia"/>
          <w:lang w:val="en-US" w:eastAsia="zh-CN"/>
        </w:rPr>
        <w:t>5】</w:t>
      </w:r>
      <w:r>
        <w:rPr>
          <w:rFonts w:hint="default"/>
          <w:lang w:val="en-US" w:eastAsia="zh-CN"/>
        </w:rPr>
        <w:t xml:space="preserve"> = temp;    // </w:t>
      </w:r>
    </w:p>
    <w:p w14:paraId="2B5DD3B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D50686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E87AA1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答案：</w:t>
      </w:r>
    </w:p>
    <w:p w14:paraId="3487FB8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n - p + i</w:t>
      </w:r>
    </w:p>
    <w:p w14:paraId="5450F2E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a[i]</w:t>
      </w:r>
    </w:p>
    <w:p w14:paraId="34CA53AE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n</w:t>
      </w:r>
    </w:p>
    <w:p w14:paraId="0244D1BF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i - p + 1</w:t>
      </w:r>
    </w:p>
    <w:p w14:paraId="3921B8F3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a[i - p]</w:t>
      </w:r>
    </w:p>
    <w:p w14:paraId="6F0184B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解析：</w:t>
      </w:r>
    </w:p>
    <w:p w14:paraId="239D45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swap1 函数（空间复杂度 O(n)）：</w:t>
      </w:r>
    </w:p>
    <w:p w14:paraId="6A5D13A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填空1：前 p 个元素移到数组 b 的末尾位置 n-p+i。</w:t>
      </w:r>
    </w:p>
    <w:p w14:paraId="747591F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填空2：后 n-p 个元素移到数组 b 的开头位置 i-p。</w:t>
      </w:r>
    </w:p>
    <w:p w14:paraId="5B8FF94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填空3：将 b 的所有元素复制回 a，循环范围 i=1 to n。</w:t>
      </w:r>
    </w:p>
    <w:p w14:paraId="319BDE0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swap2 函数（空间复杂度 O(1)）：</w:t>
      </w:r>
    </w:p>
    <w:p w14:paraId="5803447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填空4：将元素 a[i] 插入到前段，需移动 p 个元素，循环条件 j&gt;=i-p+1。</w:t>
      </w:r>
    </w:p>
    <w:p w14:paraId="4E2A19B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填空5：将 temp 放入正确位置 a[i-p]。</w:t>
      </w:r>
    </w:p>
    <w:p w14:paraId="61DC548E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完整版程序</w:t>
      </w:r>
    </w:p>
    <w:p w14:paraId="7F54B5B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&lt;iostream&gt;</w:t>
      </w:r>
    </w:p>
    <w:p w14:paraId="26C73A1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7F4810F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int SIZE = 100;</w:t>
      </w:r>
    </w:p>
    <w:p w14:paraId="535468D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a[SIZE], n;</w:t>
      </w:r>
    </w:p>
    <w:p w14:paraId="6E61813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时间复杂度 O(n), 空间复杂度 O(n) 的解法</w:t>
      </w:r>
    </w:p>
    <w:p w14:paraId="30D65E0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3338830</wp:posOffset>
            </wp:positionH>
            <wp:positionV relativeFrom="paragraph">
              <wp:posOffset>114935</wp:posOffset>
            </wp:positionV>
            <wp:extent cx="1887855" cy="2265680"/>
            <wp:effectExtent l="0" t="0" r="7620" b="1270"/>
            <wp:wrapNone/>
            <wp:docPr id="6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87855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void swap1(int p) {</w:t>
      </w:r>
    </w:p>
    <w:p w14:paraId="17F5266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i, b[SIZE];</w:t>
      </w:r>
    </w:p>
    <w:p w14:paraId="4416BA0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将前p个元素移动到新数组的末尾</w:t>
      </w:r>
    </w:p>
    <w:p w14:paraId="62A1C5E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(i = 1; i &lt;= p; i++)</w:t>
      </w:r>
    </w:p>
    <w:p w14:paraId="49DB459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b[n - p + i] = a[i];  // 填空1: n - p + i</w:t>
      </w:r>
    </w:p>
    <w:p w14:paraId="554A337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将后n-p个元素移动到新数组的开头</w:t>
      </w:r>
    </w:p>
    <w:p w14:paraId="7E11F9A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(i = p + 1; i &lt;= n; i++)</w:t>
      </w:r>
    </w:p>
    <w:p w14:paraId="26F018E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b[i - p] = a[i];      // 填空2: a[i]</w:t>
      </w:r>
    </w:p>
    <w:p w14:paraId="26975A7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将新数组复制回原数组</w:t>
      </w:r>
    </w:p>
    <w:p w14:paraId="47B25ED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(i = 1; i &lt;= n; i++)  // 填空3: n</w:t>
      </w:r>
    </w:p>
    <w:p w14:paraId="32ED38C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a[i] = b[i];</w:t>
      </w:r>
    </w:p>
    <w:p w14:paraId="6035D5D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22990E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2815590</wp:posOffset>
            </wp:positionH>
            <wp:positionV relativeFrom="paragraph">
              <wp:posOffset>196215</wp:posOffset>
            </wp:positionV>
            <wp:extent cx="2131695" cy="2558415"/>
            <wp:effectExtent l="0" t="0" r="1905" b="3810"/>
            <wp:wrapNone/>
            <wp:docPr id="6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31695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// 时间复杂度 O(n²), 空间复杂度 O(1) 的解法</w:t>
      </w:r>
    </w:p>
    <w:p w14:paraId="3179368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swap2(int p) {</w:t>
      </w:r>
    </w:p>
    <w:p w14:paraId="3F58F4F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i, j, temp;</w:t>
      </w:r>
    </w:p>
    <w:p w14:paraId="35E0326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依次处理每个需要移动的元素</w:t>
      </w:r>
    </w:p>
    <w:p w14:paraId="3FADF0D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(i = p + 1; i &lt;= n; i++) {</w:t>
      </w:r>
    </w:p>
    <w:p w14:paraId="74467E5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temp = a[i];  // 保存当前元素</w:t>
      </w:r>
    </w:p>
    <w:p w14:paraId="59C0E16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6DA01E5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将元素向前移动p个位置</w:t>
      </w:r>
    </w:p>
    <w:p w14:paraId="7A6BC36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(j = i; j &gt;= i - p + 1; j--)  // 填空4: i - p + 1</w:t>
      </w:r>
    </w:p>
    <w:p w14:paraId="40D1573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a[j] = a[j - 1];</w:t>
      </w:r>
    </w:p>
    <w:p w14:paraId="7AECC8E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2925E4A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a[i - p] = temp;  // 填空5: a[i - p]</w:t>
      </w:r>
    </w:p>
    <w:p w14:paraId="1B1FD38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3525AE1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E8DEE9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测试函数</w:t>
      </w:r>
    </w:p>
    <w:p w14:paraId="788A86B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1EA5E2B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示例：序列 1,2,3,4,5，p=2</w:t>
      </w:r>
    </w:p>
    <w:p w14:paraId="372D2C4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 = 5;</w:t>
      </w:r>
    </w:p>
    <w:p w14:paraId="730579F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for (int i = 1; i &lt;= n; i++) </w:t>
      </w:r>
    </w:p>
    <w:p w14:paraId="0FA1771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a[i] = i;</w:t>
      </w:r>
    </w:p>
    <w:p w14:paraId="03148AA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使用 swap1 或 swap2</w:t>
      </w:r>
    </w:p>
    <w:p w14:paraId="52ECBA3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swap1(2);  // 或 swap2(2);</w:t>
      </w:r>
    </w:p>
    <w:p w14:paraId="10286D9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输出结果：应为 3,4,5,1,2</w:t>
      </w:r>
    </w:p>
    <w:p w14:paraId="520536D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cout &lt;&lt; "重排结果: ";</w:t>
      </w:r>
    </w:p>
    <w:p w14:paraId="0017A29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(int i = 1; i &lt;= n; i++)</w:t>
      </w:r>
    </w:p>
    <w:p w14:paraId="022046F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cout &lt;&lt; a[i] &lt;&lt; " ";</w:t>
      </w:r>
    </w:p>
    <w:p w14:paraId="4D1FDC5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cout &lt;&lt; endl;</w:t>
      </w:r>
    </w:p>
    <w:p w14:paraId="417727D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0;</w:t>
      </w:r>
    </w:p>
    <w:p w14:paraId="5DFDEAA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71BD89E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第9题. </w:t>
      </w:r>
      <w:r>
        <w:rPr>
          <w:rFonts w:hint="default"/>
          <w:lang w:val="en-US" w:eastAsia="zh-CN"/>
        </w:rPr>
        <w:t>2015年第27题</w:t>
      </w:r>
    </w:p>
    <w:p w14:paraId="7B34B6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完善程序：</w:t>
      </w:r>
    </w:p>
    <w:p w14:paraId="7D4A99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（打印日历） 输入月份 m(1≤m≤12)，按一定格式打印 2015 年第 m 月的月历。（第三、四空 2.5 分， 其余 3 分）</w:t>
      </w:r>
    </w:p>
    <w:p w14:paraId="0302987F"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2333625</wp:posOffset>
            </wp:positionH>
            <wp:positionV relativeFrom="paragraph">
              <wp:posOffset>263525</wp:posOffset>
            </wp:positionV>
            <wp:extent cx="2437130" cy="698500"/>
            <wp:effectExtent l="0" t="0" r="1270" b="6350"/>
            <wp:wrapNone/>
            <wp:docPr id="9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713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例如，2015 年 1 月的月历打印效果如下（第一列为周日）：</w:t>
      </w:r>
    </w:p>
    <w:p w14:paraId="159AF7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</w:t>
      </w:r>
    </w:p>
    <w:p w14:paraId="66ADD7E9"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2299335</wp:posOffset>
            </wp:positionH>
            <wp:positionV relativeFrom="paragraph">
              <wp:posOffset>278765</wp:posOffset>
            </wp:positionV>
            <wp:extent cx="2461895" cy="2098675"/>
            <wp:effectExtent l="0" t="0" r="5080" b="6350"/>
            <wp:wrapNone/>
            <wp:docPr id="6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61895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</w:t>
      </w:r>
    </w:p>
    <w:p w14:paraId="1A8075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10</w:t>
      </w:r>
    </w:p>
    <w:p w14:paraId="1657DF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12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13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14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15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16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17</w:t>
      </w:r>
    </w:p>
    <w:p w14:paraId="1F9249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19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22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23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24</w:t>
      </w:r>
    </w:p>
    <w:p w14:paraId="260B69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25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26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27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28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29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31</w:t>
      </w:r>
    </w:p>
    <w:p w14:paraId="00C443A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&lt;iostream&gt;</w:t>
      </w:r>
    </w:p>
    <w:p w14:paraId="7584DA8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&lt;string&gt;</w:t>
      </w:r>
    </w:p>
    <w:p w14:paraId="143A63B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592144B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int dayNum[] = {-1, 31, 28, 31, 30, 31, 30, 31, 31, 30, 31, 30, 31};</w:t>
      </w:r>
    </w:p>
    <w:p w14:paraId="3A5677A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m, offset, i;</w:t>
      </w:r>
    </w:p>
    <w:p w14:paraId="4D5C7BF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6EC4DE6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m;</w:t>
      </w:r>
    </w:p>
    <w:p w14:paraId="6C910E6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"S\tM\tT\tW\tT\tF\tS" &lt;&lt; endl;</w:t>
      </w:r>
    </w:p>
    <w:p w14:paraId="4CFCDB1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2818130</wp:posOffset>
            </wp:positionH>
            <wp:positionV relativeFrom="paragraph">
              <wp:posOffset>-78740</wp:posOffset>
            </wp:positionV>
            <wp:extent cx="2245360" cy="1676400"/>
            <wp:effectExtent l="0" t="0" r="2540" b="0"/>
            <wp:wrapNone/>
            <wp:docPr id="6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453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 xml:space="preserve">    offset = </w:t>
      </w: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填空</w:t>
      </w:r>
      <w:r>
        <w:rPr>
          <w:rFonts w:hint="eastAsia"/>
          <w:lang w:val="en-US" w:eastAsia="zh-CN"/>
        </w:rPr>
        <w:t>1】</w:t>
      </w:r>
      <w:r>
        <w:rPr>
          <w:rFonts w:hint="default"/>
          <w:lang w:val="en-US" w:eastAsia="zh-CN"/>
        </w:rPr>
        <w:t xml:space="preserve">;  // </w:t>
      </w:r>
    </w:p>
    <w:p w14:paraId="36B500A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1; i &lt; m; i++)</w:t>
      </w:r>
    </w:p>
    <w:p w14:paraId="1D177D9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offset =</w:t>
      </w: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填空2</w:t>
      </w:r>
      <w:r>
        <w:rPr>
          <w:rFonts w:hint="eastAsia"/>
          <w:lang w:val="en-US" w:eastAsia="zh-CN"/>
        </w:rPr>
        <w:t>】</w:t>
      </w:r>
      <w:r>
        <w:rPr>
          <w:rFonts w:hint="default"/>
          <w:lang w:val="en-US" w:eastAsia="zh-CN"/>
        </w:rPr>
        <w:t xml:space="preserve">;  // </w:t>
      </w:r>
    </w:p>
    <w:p w14:paraId="26F850F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0; i &lt; offset; i++)</w:t>
      </w:r>
    </w:p>
    <w:p w14:paraId="61E9536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'\t';</w:t>
      </w:r>
    </w:p>
    <w:p w14:paraId="1A9553C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1; i &lt;= </w:t>
      </w: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填空3</w:t>
      </w:r>
      <w:r>
        <w:rPr>
          <w:rFonts w:hint="eastAsia"/>
          <w:lang w:val="en-US" w:eastAsia="zh-CN"/>
        </w:rPr>
        <w:t>】</w:t>
      </w:r>
      <w:r>
        <w:rPr>
          <w:rFonts w:hint="default"/>
          <w:lang w:val="en-US" w:eastAsia="zh-CN"/>
        </w:rPr>
        <w:t xml:space="preserve">; i++) {  // </w:t>
      </w:r>
    </w:p>
    <w:p w14:paraId="3ED18BB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</w:t>
      </w: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填空4</w:t>
      </w:r>
      <w:r>
        <w:rPr>
          <w:rFonts w:hint="eastAsia"/>
          <w:lang w:val="en-US" w:eastAsia="zh-CN"/>
        </w:rPr>
        <w:t>】</w:t>
      </w:r>
      <w:r>
        <w:rPr>
          <w:rFonts w:hint="default"/>
          <w:lang w:val="en-US" w:eastAsia="zh-CN"/>
        </w:rPr>
        <w:t xml:space="preserve">;  // </w:t>
      </w:r>
    </w:p>
    <w:p w14:paraId="66689C2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2638425</wp:posOffset>
            </wp:positionH>
            <wp:positionV relativeFrom="paragraph">
              <wp:posOffset>302260</wp:posOffset>
            </wp:positionV>
            <wp:extent cx="2461895" cy="2098675"/>
            <wp:effectExtent l="0" t="0" r="5080" b="6350"/>
            <wp:wrapNone/>
            <wp:docPr id="6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61895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 xml:space="preserve">        if (i == dayNum[m] || </w:t>
      </w: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填空</w:t>
      </w:r>
      <w:r>
        <w:rPr>
          <w:rFonts w:hint="eastAsia"/>
          <w:lang w:val="en-US" w:eastAsia="zh-CN"/>
        </w:rPr>
        <w:t>5】</w:t>
      </w:r>
      <w:r>
        <w:rPr>
          <w:rFonts w:hint="default"/>
          <w:lang w:val="en-US" w:eastAsia="zh-CN"/>
        </w:rPr>
        <w:t xml:space="preserve"> == 0)  // </w:t>
      </w:r>
    </w:p>
    <w:p w14:paraId="681CB9B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endl;</w:t>
      </w:r>
    </w:p>
    <w:p w14:paraId="2B56F25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</w:t>
      </w:r>
    </w:p>
    <w:p w14:paraId="5EB8982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'\t';</w:t>
      </w:r>
    </w:p>
    <w:p w14:paraId="14A0C1A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F250FC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7A7EAE2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CFBB1BE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答案：</w:t>
      </w:r>
    </w:p>
    <w:p w14:paraId="77BA637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</w:t>
      </w:r>
    </w:p>
    <w:p w14:paraId="058A04C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(offset + dayNum[i]) % 7</w:t>
      </w:r>
    </w:p>
    <w:p w14:paraId="7B52B14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dayNum[m]</w:t>
      </w:r>
    </w:p>
    <w:p w14:paraId="3C8E889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i</w:t>
      </w:r>
    </w:p>
    <w:p w14:paraId="197FB75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(offset + i) % 7</w:t>
      </w:r>
    </w:p>
    <w:p w14:paraId="003BDEEB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解析：</w:t>
      </w:r>
    </w:p>
    <w:p w14:paraId="5A1B4AD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填空1：2015年1月1日是星期四，初始偏移量 offset=4。</w:t>
      </w:r>
    </w:p>
    <w:p w14:paraId="4DDB7E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填空2：计算第 m 月1日的星期偏移量，公式为 (上月偏移量+上月天数)%7。</w:t>
      </w:r>
    </w:p>
    <w:p w14:paraId="256A99C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填空3：循环输出当前月的天数 dayNum[m]。</w:t>
      </w:r>
    </w:p>
    <w:p w14:paraId="6DCD628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填空4：直接输出日期 i。</w:t>
      </w:r>
    </w:p>
    <w:p w14:paraId="2516A94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填空5：每7天换行（周日换行），判断条件 (offset+i)%7==0。</w:t>
      </w:r>
    </w:p>
    <w:p w14:paraId="1C5FE5B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完整版程序</w:t>
      </w:r>
    </w:p>
    <w:p w14:paraId="661EDEF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&lt;iostream&gt;</w:t>
      </w:r>
    </w:p>
    <w:p w14:paraId="562B974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&lt;string&gt;</w:t>
      </w:r>
    </w:p>
    <w:p w14:paraId="554FB89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1BFB0FD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int dayNum[] = {-1, 31, 28, 31, 30, 31, 30, 31, 31, 30, 31, 30, 31};</w:t>
      </w:r>
    </w:p>
    <w:p w14:paraId="62EB27B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1939925</wp:posOffset>
            </wp:positionH>
            <wp:positionV relativeFrom="paragraph">
              <wp:posOffset>635</wp:posOffset>
            </wp:positionV>
            <wp:extent cx="3062605" cy="877570"/>
            <wp:effectExtent l="0" t="0" r="4445" b="8255"/>
            <wp:wrapNone/>
            <wp:docPr id="10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2605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int m, offset, i;</w:t>
      </w:r>
    </w:p>
    <w:p w14:paraId="4F599E0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030F623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m;</w:t>
      </w:r>
    </w:p>
    <w:p w14:paraId="7A4910A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"S\tM\tT\tW\tT\tF\tS" &lt;&lt; endl;</w:t>
      </w:r>
    </w:p>
    <w:p w14:paraId="05F7814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offset = 4;  // 填空1</w:t>
      </w:r>
    </w:p>
    <w:p w14:paraId="6F2F292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1; i &lt; m; i++)</w:t>
      </w:r>
    </w:p>
    <w:p w14:paraId="0082D16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offset = (offset + dayNum[i]) % 7;  // 填空2</w:t>
      </w:r>
    </w:p>
    <w:p w14:paraId="0AB2A4C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0; i &lt; offset; i++)</w:t>
      </w:r>
    </w:p>
    <w:p w14:paraId="742ED9F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'\t';</w:t>
      </w:r>
    </w:p>
    <w:p w14:paraId="6656475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1; i &lt;= dayNum[m]; i++) {  // 填空3</w:t>
      </w:r>
    </w:p>
    <w:p w14:paraId="7910CF8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i;  // 填空4</w:t>
      </w:r>
    </w:p>
    <w:p w14:paraId="190D9C2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(i == dayNum[m] || (offset + i) % 7 == 0)  // 填空5</w:t>
      </w:r>
    </w:p>
    <w:p w14:paraId="6215D37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endl;</w:t>
      </w:r>
    </w:p>
    <w:p w14:paraId="6258B8B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</w:t>
      </w:r>
    </w:p>
    <w:p w14:paraId="7FBDCFC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'\t';</w:t>
      </w:r>
    </w:p>
    <w:p w14:paraId="768F487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9F6C63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6E48BFE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E757D8F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第10题. </w:t>
      </w:r>
      <w:r>
        <w:rPr>
          <w:rFonts w:hint="default"/>
          <w:lang w:val="en-US" w:eastAsia="zh-CN"/>
        </w:rPr>
        <w:t>2016年第25题</w:t>
      </w:r>
    </w:p>
    <w:p w14:paraId="368ED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阅读程序写结果：</w:t>
      </w:r>
    </w:p>
    <w:p w14:paraId="7B01D93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&lt;iostream&gt;</w:t>
      </w:r>
    </w:p>
    <w:p w14:paraId="5990781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6BA695A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4D3F7F5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a[6] = {1, 2, 3, 4, 5, 6};</w:t>
      </w:r>
    </w:p>
    <w:p w14:paraId="2E080EB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pi = 0;</w:t>
      </w:r>
    </w:p>
    <w:p w14:paraId="283C3D2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pj = 5;</w:t>
      </w:r>
    </w:p>
    <w:p w14:paraId="72F84E1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t, i;</w:t>
      </w:r>
    </w:p>
    <w:p w14:paraId="3D072B7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(pi &lt; pj) {</w:t>
      </w:r>
    </w:p>
    <w:p w14:paraId="72DB794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 = a[pi];</w:t>
      </w:r>
    </w:p>
    <w:p w14:paraId="267F03C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a[pi] = a[pj];</w:t>
      </w:r>
    </w:p>
    <w:p w14:paraId="097D54C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a[pj] = t;</w:t>
      </w:r>
    </w:p>
    <w:p w14:paraId="0E89170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pi++;</w:t>
      </w:r>
    </w:p>
    <w:p w14:paraId="6DA48AA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pj--;</w:t>
      </w:r>
    </w:p>
    <w:p w14:paraId="4D9BE8C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F8FCE3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0; i &lt; 6; i++)</w:t>
      </w:r>
    </w:p>
    <w:p w14:paraId="7D76306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a[i] &lt;&lt; ",";</w:t>
      </w:r>
    </w:p>
    <w:p w14:paraId="5B46A82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endl;</w:t>
      </w:r>
    </w:p>
    <w:p w14:paraId="4694AAC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41B67C0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6FDD2A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输出：6,5,4,3,2,1,</w:t>
      </w:r>
    </w:p>
    <w:p w14:paraId="5C51919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解析：</w:t>
      </w:r>
    </w:p>
    <w:p w14:paraId="1D50F34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 从首元素开始，pj 从末元素开始。</w:t>
      </w:r>
    </w:p>
    <w:p w14:paraId="166AA11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while 循环交换 a[pi] 和 a[pj]，并向中间移动（pi++, pj--）。</w:t>
      </w:r>
    </w:p>
    <w:p w14:paraId="05FF7A6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最终数组完全反转：[6,5,4,3,2,1]。</w:t>
      </w:r>
    </w:p>
    <w:p w14:paraId="60CAA722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3323590</wp:posOffset>
            </wp:positionH>
            <wp:positionV relativeFrom="paragraph">
              <wp:posOffset>325120</wp:posOffset>
            </wp:positionV>
            <wp:extent cx="1627505" cy="3150870"/>
            <wp:effectExtent l="0" t="0" r="1270" b="1905"/>
            <wp:wrapNone/>
            <wp:docPr id="7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27505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第11题. </w:t>
      </w:r>
      <w:r>
        <w:rPr>
          <w:rFonts w:hint="default"/>
          <w:lang w:val="en-US" w:eastAsia="zh-CN"/>
        </w:rPr>
        <w:t>2019年第17题</w:t>
      </w:r>
    </w:p>
    <w:p w14:paraId="299F938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2667635</wp:posOffset>
            </wp:positionH>
            <wp:positionV relativeFrom="paragraph">
              <wp:posOffset>-34925</wp:posOffset>
            </wp:positionV>
            <wp:extent cx="600075" cy="762000"/>
            <wp:effectExtent l="0" t="0" r="0" b="0"/>
            <wp:wrapNone/>
            <wp:docPr id="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#include&lt;cstdio&gt;</w:t>
      </w:r>
    </w:p>
    <w:p w14:paraId="7C141BB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17A91AC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n, m;</w:t>
      </w:r>
    </w:p>
    <w:p w14:paraId="28E34DD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a[100], b[100];</w:t>
      </w:r>
    </w:p>
    <w:p w14:paraId="252097D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2EAF480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scanf("%d%d", &amp;n, &amp;m);</w:t>
      </w:r>
    </w:p>
    <w:p w14:paraId="1C86B4C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1; i &lt;= n; ++i)</w:t>
      </w:r>
    </w:p>
    <w:p w14:paraId="323FE2B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a[i] = b[i] = 0;</w:t>
      </w:r>
    </w:p>
    <w:p w14:paraId="46F998C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1; i &lt;= m; ++i) {</w:t>
      </w:r>
    </w:p>
    <w:p w14:paraId="218A561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x, y;</w:t>
      </w:r>
    </w:p>
    <w:p w14:paraId="2ABCFC4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scanf("%d%d", &amp;x, &amp;y);</w:t>
      </w:r>
    </w:p>
    <w:p w14:paraId="3E7776F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(a[x] &lt; y &amp;&amp; b[y] &lt; x) {</w:t>
      </w:r>
    </w:p>
    <w:p w14:paraId="3C73295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(a[x] &gt; 0) b[a[x]] = 0;</w:t>
      </w:r>
    </w:p>
    <w:p w14:paraId="15D8308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2799715</wp:posOffset>
            </wp:positionH>
            <wp:positionV relativeFrom="paragraph">
              <wp:posOffset>259715</wp:posOffset>
            </wp:positionV>
            <wp:extent cx="752475" cy="742950"/>
            <wp:effectExtent l="0" t="0" r="0" b="0"/>
            <wp:wrapNone/>
            <wp:docPr id="7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3644265</wp:posOffset>
            </wp:positionH>
            <wp:positionV relativeFrom="paragraph">
              <wp:posOffset>177800</wp:posOffset>
            </wp:positionV>
            <wp:extent cx="1397635" cy="3667125"/>
            <wp:effectExtent l="0" t="0" r="2540" b="0"/>
            <wp:wrapNone/>
            <wp:docPr id="7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9763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 xml:space="preserve">            if (b[y] &gt; 0) a[b[y]] = 0;</w:t>
      </w:r>
    </w:p>
    <w:p w14:paraId="35623DA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a[x] = y;</w:t>
      </w:r>
    </w:p>
    <w:p w14:paraId="1012EC4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b[y] = x;</w:t>
      </w:r>
    </w:p>
    <w:p w14:paraId="5F6055D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76B120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FF230C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ans = 0;</w:t>
      </w:r>
    </w:p>
    <w:p w14:paraId="6E59197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1; i &lt;= n; ++i) {</w:t>
      </w:r>
    </w:p>
    <w:p w14:paraId="57C098A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(a[i] == 0) ++ans;</w:t>
      </w:r>
    </w:p>
    <w:p w14:paraId="00EED94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(b[i] == 0) ++ans;</w:t>
      </w:r>
    </w:p>
    <w:p w14:paraId="6F03112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00A192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printf("%d", ans);</w:t>
      </w:r>
    </w:p>
    <w:p w14:paraId="2768665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72A320B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ADFB3C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判断题：</w:t>
      </w:r>
    </w:p>
    <w:p w14:paraId="4B2744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当 m&gt;0 时，输出的值一定小于 2n。（）</w:t>
      </w:r>
    </w:p>
    <w:p w14:paraId="1707AA7F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答案：A. 正确</w:t>
      </w:r>
    </w:p>
    <w:p w14:paraId="7A4847E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解析：每对有效 (x,y) 会减少2个未匹配点（a[x] 和 b[y]），因此 ans &lt; 2n。</w:t>
      </w:r>
    </w:p>
    <w:p w14:paraId="0A3ADC6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执行完第27行的 ++ans 时，ans 一定是偶数。（）</w:t>
      </w:r>
    </w:p>
    <w:p w14:paraId="715B714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答案：B. 错误</w:t>
      </w:r>
    </w:p>
    <w:p w14:paraId="3AADD67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解析：循环内有两个独立 if，ans 可能增加0、1或2，不一定是偶数。</w:t>
      </w:r>
    </w:p>
    <w:p w14:paraId="69FE61E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 w:eastAsia="zh-CN"/>
        </w:rPr>
        <w:t>a[i] 和 b[i] 不可能同时大于 0。（）</w:t>
      </w:r>
    </w:p>
    <w:p w14:paraId="70A15FD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答案：B. 错误</w:t>
      </w:r>
    </w:p>
    <w:p w14:paraId="584FBA4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解析：若存在匹配对 (x,y) 且 x=y=i，则 a[i]&gt;0 且 b[i]&gt;0。</w:t>
      </w:r>
    </w:p>
    <w:p w14:paraId="25C2971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  <w:lang w:val="en-US" w:eastAsia="zh-CN"/>
        </w:rPr>
        <w:t>程序执行到第13行时，x 总是小于 y，那么第15行不会被执行。（）</w:t>
      </w:r>
    </w:p>
    <w:p w14:paraId="137F3F4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答案：B. 错误</w:t>
      </w:r>
    </w:p>
    <w:p w14:paraId="472CFA9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解析：第15行是 if (a[x] &gt; 0) 的条件，与 x&lt;y 无关。</w:t>
      </w:r>
    </w:p>
    <w:p w14:paraId="69E6F63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选择题：</w:t>
      </w:r>
    </w:p>
    <w:p w14:paraId="21C52EA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若 m 个 x 两两不同，且 m 个 y 两两不同，则输出的值为（）</w:t>
      </w:r>
    </w:p>
    <w:p w14:paraId="161D674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答案：A. 2n - 2m</w:t>
      </w:r>
    </w:p>
    <w:p w14:paraId="2D77824F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解析：每对 (x,y) 消除两个未匹配点（x 和 y），剩余 ans = 2n - 2m。</w:t>
      </w:r>
    </w:p>
    <w:p w14:paraId="35A3A59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若 m 个 x 两两不同，且 m 个 y 都相等，则输出的值为（）</w:t>
      </w:r>
    </w:p>
    <w:p w14:paraId="452DFCC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答案：A. 2n - 2</w:t>
      </w:r>
    </w:p>
    <w:p w14:paraId="6304DE93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解析：所有 y 相同（设为 k），仅最后一个 (x,k) 有效（其他冲突被清除），因此消除2个点，ans = 2n - 2。</w:t>
      </w:r>
    </w:p>
    <w:p w14:paraId="4071B0F5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</w:t>
      </w:r>
      <w:r>
        <w:rPr>
          <w:rFonts w:hint="default"/>
          <w:b/>
          <w:bCs/>
          <w:lang w:val="en-US" w:eastAsia="zh-CN"/>
        </w:rPr>
        <w:t>程序功能详解</w:t>
      </w:r>
    </w:p>
    <w:p w14:paraId="114CCD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这段程序实现了一个</w:t>
      </w:r>
      <w:r>
        <w:rPr>
          <w:rFonts w:hint="default"/>
          <w:b/>
          <w:bCs/>
          <w:lang w:val="en-US" w:eastAsia="zh-CN"/>
        </w:rPr>
        <w:t>双向匹配管理系统</w:t>
      </w:r>
      <w:r>
        <w:rPr>
          <w:rFonts w:hint="default"/>
          <w:lang w:val="en-US" w:eastAsia="zh-CN"/>
        </w:rPr>
        <w:t>，主要用于处理两组元素（1 到 n）之间的匹配关系，并最终统计</w:t>
      </w:r>
      <w:r>
        <w:rPr>
          <w:rFonts w:hint="default"/>
          <w:b/>
          <w:bCs/>
          <w:lang w:val="en-US" w:eastAsia="zh-CN"/>
        </w:rPr>
        <w:t>未匹配元素的数量</w:t>
      </w:r>
      <w:r>
        <w:rPr>
          <w:rFonts w:hint="default"/>
          <w:lang w:val="en-US" w:eastAsia="zh-CN"/>
        </w:rPr>
        <w:t>。</w:t>
      </w:r>
    </w:p>
    <w:p w14:paraId="7E80897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</w:t>
      </w:r>
      <w:r>
        <w:rPr>
          <w:rFonts w:hint="default"/>
          <w:b/>
          <w:bCs/>
          <w:lang w:val="en-US" w:eastAsia="zh-CN"/>
        </w:rPr>
        <w:t>核心数据结构</w:t>
      </w:r>
    </w:p>
    <w:p w14:paraId="23153171">
      <w:pPr>
        <w:numPr>
          <w:ilvl w:val="0"/>
          <w:numId w:val="3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a[100]：存储 元素 x 的匹配对象</w:t>
      </w:r>
    </w:p>
    <w:p w14:paraId="03454F5B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a[x] = y 表示元素 x 匹配了元素 y</w:t>
      </w:r>
    </w:p>
    <w:p w14:paraId="491DC707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a[x] = 0 表示元素 x 未匹配</w:t>
      </w:r>
    </w:p>
    <w:p w14:paraId="3EFA4D01">
      <w:pPr>
        <w:numPr>
          <w:ilvl w:val="0"/>
          <w:numId w:val="3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b[100]：存储 元素 y 的匹配对象</w:t>
      </w:r>
    </w:p>
    <w:p w14:paraId="43ADEB66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b[y] = x 表示元素 y 匹配了元素 x</w:t>
      </w:r>
    </w:p>
    <w:p w14:paraId="0EAD2E97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b[y] = 0 表示元素 y 未匹配</w:t>
      </w:r>
    </w:p>
    <w:p w14:paraId="509B3C25">
      <w:pPr>
        <w:rPr>
          <w:rFonts w:hint="default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lang w:val="en-US" w:eastAsia="zh-CN"/>
        </w:rPr>
        <w:t>关键特性</w:t>
      </w:r>
      <w:r>
        <w:rPr>
          <w:rFonts w:hint="default"/>
          <w:lang w:val="en-US" w:eastAsia="zh-CN"/>
        </w:rPr>
        <w:t>：匹配是双向绑定的，即</w:t>
      </w:r>
      <w:r>
        <w:rPr>
          <w:rFonts w:hint="default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a[x]=y 时必有 b[y]=x</w:t>
      </w:r>
    </w:p>
    <w:p w14:paraId="39FA4496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（3）</w:t>
      </w:r>
      <w:r>
        <w:rPr>
          <w:rFonts w:hint="default"/>
          <w:b/>
          <w:bCs/>
          <w:lang w:val="en-US" w:eastAsia="zh-CN"/>
        </w:rPr>
        <w:t>程序逻辑分步</w:t>
      </w:r>
    </w:p>
    <w:p w14:paraId="11587BC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①</w:t>
      </w:r>
      <w:r>
        <w:rPr>
          <w:rFonts w:hint="default"/>
          <w:b/>
          <w:bCs/>
          <w:lang w:val="en-US" w:eastAsia="zh-CN"/>
        </w:rPr>
        <w:t>初始化：</w:t>
      </w:r>
    </w:p>
    <w:p w14:paraId="525CA8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scanf("%d%d", &amp;n, &amp;m);  // 输入元素总数 n 和操作次数 m</w:t>
      </w:r>
    </w:p>
    <w:p w14:paraId="59F04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(int i = 1; i &lt;= n; ++i)</w:t>
      </w:r>
    </w:p>
    <w:p w14:paraId="7C30CC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a[i] = b[i] = 0;   // 初始化所有元素未匹配</w:t>
      </w:r>
    </w:p>
    <w:p w14:paraId="7E6D552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②</w:t>
      </w:r>
      <w:r>
        <w:rPr>
          <w:rFonts w:hint="default"/>
          <w:b/>
          <w:bCs/>
          <w:lang w:val="en-US" w:eastAsia="zh-CN"/>
        </w:rPr>
        <w:t>处理匹配操作（循环 m 次）：</w:t>
      </w:r>
    </w:p>
    <w:p w14:paraId="611B25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x, y;</w:t>
      </w:r>
    </w:p>
    <w:p w14:paraId="195AA8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scanf("%d%d", &amp;x, &amp;y);  // 输入尝试匹配的 x 和 y</w:t>
      </w:r>
    </w:p>
    <w:p w14:paraId="15BB9AAD">
      <w:pPr>
        <w:ind w:left="420"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匹配条件检查：</w:t>
      </w:r>
    </w:p>
    <w:p w14:paraId="70F84E79">
      <w:p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(a[x] &lt; y &amp;&amp; b[y] &lt; x)</w:t>
      </w:r>
    </w:p>
    <w:p w14:paraId="09F4F5E2">
      <w:pPr>
        <w:numPr>
          <w:ilvl w:val="1"/>
          <w:numId w:val="3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a[x] &lt; y：当前 x 的匹配对象（如果有）必须小于新尝试的 y</w:t>
      </w:r>
    </w:p>
    <w:p w14:paraId="318753AF">
      <w:pPr>
        <w:numPr>
          <w:ilvl w:val="1"/>
          <w:numId w:val="3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b[y] &lt; x：当前 y 的匹配对象（如果有）必须小于新尝试的 x</w:t>
      </w:r>
    </w:p>
    <w:p w14:paraId="1FF5A2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条件保证：新匹配的 (x,y) 比旧匹配"更优"</w:t>
      </w:r>
    </w:p>
    <w:p w14:paraId="6686CE00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③</w:t>
      </w:r>
      <w:r>
        <w:rPr>
          <w:rFonts w:hint="default"/>
          <w:b/>
          <w:bCs/>
          <w:lang w:val="en-US" w:eastAsia="zh-CN"/>
        </w:rPr>
        <w:t>清除旧匹配（若存在）：</w:t>
      </w:r>
    </w:p>
    <w:p w14:paraId="422A49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(a[x] &gt; 0) b[a[x]] = 0;  // 解除 x 原匹配对象的关系</w:t>
      </w:r>
    </w:p>
    <w:p w14:paraId="62CA8F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(b[y] &gt; 0) a[b[y]] = 0;  // 解除 y 原匹配对象的关系</w:t>
      </w:r>
    </w:p>
    <w:p w14:paraId="28C5815C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④</w:t>
      </w:r>
      <w:r>
        <w:rPr>
          <w:rFonts w:hint="default"/>
          <w:b/>
          <w:bCs/>
          <w:lang w:val="en-US" w:eastAsia="zh-CN"/>
        </w:rPr>
        <w:t>建立新匹配：</w:t>
      </w:r>
    </w:p>
    <w:p w14:paraId="4781B6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a[x] = y;  // 建立 x → y 的匹配</w:t>
      </w:r>
    </w:p>
    <w:p w14:paraId="3AF1A4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b[y] = x;  // 建立 y → x 的匹配</w:t>
      </w:r>
    </w:p>
    <w:p w14:paraId="380EEA15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⑤</w:t>
      </w:r>
      <w:r>
        <w:rPr>
          <w:rFonts w:hint="default"/>
          <w:b/>
          <w:bCs/>
          <w:lang w:val="en-US" w:eastAsia="zh-CN"/>
        </w:rPr>
        <w:t>统计未匹配数量：</w:t>
      </w:r>
    </w:p>
    <w:p w14:paraId="23335E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ans = 0;</w:t>
      </w:r>
    </w:p>
    <w:p w14:paraId="6F9613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(int i = 1; i &lt;= n; ++i) {</w:t>
      </w:r>
    </w:p>
    <w:p w14:paraId="26CC2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(a[i] == 0) ++ans;  // 统计未匹配的 x</w:t>
      </w:r>
    </w:p>
    <w:p w14:paraId="52CB2B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(b[i] == 0) ++ans;  // 统计未匹配的 y</w:t>
      </w:r>
    </w:p>
    <w:p w14:paraId="305147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2FFA9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printf("%d", ans);  // 输出总未匹配数</w:t>
      </w:r>
    </w:p>
    <w:p w14:paraId="615FD9F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（4）</w:t>
      </w:r>
      <w:r>
        <w:rPr>
          <w:rFonts w:hint="default"/>
          <w:b/>
          <w:bCs/>
          <w:lang w:val="en-US" w:eastAsia="zh-CN"/>
        </w:rPr>
        <w:t>关键特性说明</w:t>
      </w:r>
    </w:p>
    <w:p w14:paraId="2226AEA6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匹配优先级：</w:t>
      </w:r>
    </w:p>
    <w:p w14:paraId="6032302C">
      <w:pPr>
        <w:numPr>
          <w:ilvl w:val="0"/>
          <w:numId w:val="3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系统总是保留更大的匹配对（通过 a[x]&lt;y 和 b[y]&lt;x 实现）</w:t>
      </w:r>
    </w:p>
    <w:p w14:paraId="5A83E3D4">
      <w:pPr>
        <w:numPr>
          <w:ilvl w:val="0"/>
          <w:numId w:val="3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示例：若已有匹配 (2,3)，新匹配 (3,4) 会覆盖旧匹配</w:t>
      </w:r>
    </w:p>
    <w:p w14:paraId="358029CA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冲突解决：</w:t>
      </w:r>
    </w:p>
    <w:p w14:paraId="17A0A776">
      <w:pPr>
        <w:numPr>
          <w:ilvl w:val="0"/>
          <w:numId w:val="3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当建立新匹配 (x,y) 时：</w:t>
      </w:r>
    </w:p>
    <w:p w14:paraId="60E42903">
      <w:pPr>
        <w:numPr>
          <w:ilvl w:val="1"/>
          <w:numId w:val="3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自动解除 x 原有的匹配（若有）</w:t>
      </w:r>
    </w:p>
    <w:p w14:paraId="74E6C2CE">
      <w:pPr>
        <w:numPr>
          <w:ilvl w:val="1"/>
          <w:numId w:val="3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自动解除 y 原有的匹配（若有）</w:t>
      </w:r>
    </w:p>
    <w:p w14:paraId="5E2CC6A6">
      <w:pPr>
        <w:numPr>
          <w:ilvl w:val="0"/>
          <w:numId w:val="3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示例：若 x=1 原匹配 y=2，y=3 原匹配 x=4，新匹配 (1,3) 会同时解除 (1,2) 和 (4,3)</w:t>
      </w:r>
    </w:p>
    <w:p w14:paraId="4FA59E50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未匹配统计：</w:t>
      </w:r>
    </w:p>
    <w:p w14:paraId="2CEF66A4">
      <w:pPr>
        <w:numPr>
          <w:ilvl w:val="0"/>
          <w:numId w:val="3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最终统计的是 所有元素的未匹配状态总和</w:t>
      </w:r>
    </w:p>
    <w:p w14:paraId="56C8F1E2">
      <w:pPr>
        <w:numPr>
          <w:ilvl w:val="0"/>
          <w:numId w:val="3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每个元素在 a[] 和 b[] 中各被统计一次</w:t>
      </w:r>
    </w:p>
    <w:p w14:paraId="3173872F">
      <w:pPr>
        <w:numPr>
          <w:ilvl w:val="0"/>
          <w:numId w:val="3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最大未匹配数 = 2n（完全无匹配）</w:t>
      </w:r>
    </w:p>
    <w:p w14:paraId="0055ECA4">
      <w:pPr>
        <w:numPr>
          <w:ilvl w:val="0"/>
          <w:numId w:val="3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最小未匹配数 = 2n - 2m（所有匹配无冲突）</w:t>
      </w:r>
    </w:p>
    <w:p w14:paraId="520A0DC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(5)</w:t>
      </w:r>
      <w:r>
        <w:rPr>
          <w:rFonts w:hint="default"/>
          <w:b/>
          <w:bCs/>
          <w:lang w:val="en-US" w:eastAsia="zh-CN"/>
        </w:rPr>
        <w:t>示例演示</w:t>
      </w:r>
      <w:r>
        <w:rPr>
          <w:rFonts w:hint="eastAsia"/>
          <w:b/>
          <w:bCs/>
          <w:lang w:val="en-US" w:eastAsia="zh-CN"/>
        </w:rPr>
        <w:t>1</w:t>
      </w:r>
    </w:p>
    <w:p w14:paraId="6645144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初始化：n=4，m=2</w:t>
      </w:r>
    </w:p>
    <w:p w14:paraId="75B4E05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初始状态：a = [0,0,0,0]，b = [0,0,0,0]</w:t>
      </w:r>
    </w:p>
    <w:p w14:paraId="7EAD309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 1：(x=2, y=3)</w:t>
      </w:r>
    </w:p>
    <w:p w14:paraId="4BECEAC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a[2]&lt;3&amp;&amp; b[3]&lt;2，条件满足 → 建立匹配：</w:t>
      </w:r>
    </w:p>
    <w:p w14:paraId="04C1078A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3085465</wp:posOffset>
            </wp:positionH>
            <wp:positionV relativeFrom="paragraph">
              <wp:posOffset>106045</wp:posOffset>
            </wp:positionV>
            <wp:extent cx="1627505" cy="3150870"/>
            <wp:effectExtent l="0" t="0" r="1270" b="1905"/>
            <wp:wrapNone/>
            <wp:docPr id="6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27505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a[2] = 3</w:t>
      </w:r>
    </w:p>
    <w:p w14:paraId="0E2BD7C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b[3] = 2</w:t>
      </w:r>
    </w:p>
    <w:p w14:paraId="1AF2DC4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当前状态：</w:t>
      </w:r>
    </w:p>
    <w:p w14:paraId="2C587A3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= [0,3,0,0]</w:t>
      </w:r>
    </w:p>
    <w:p w14:paraId="7D6E4D1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= [0,0,2,0]</w:t>
      </w:r>
    </w:p>
    <w:p w14:paraId="3464649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 2：(x=1, y=4)</w:t>
      </w:r>
    </w:p>
    <w:p w14:paraId="3E56781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a[1]&lt;4&amp;&amp; b[4]&lt;1，条件满足 → 建立匹配：</w:t>
      </w:r>
    </w:p>
    <w:p w14:paraId="21735E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a[1] = 4</w:t>
      </w:r>
    </w:p>
    <w:p w14:paraId="70047A6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b[4] = 1</w:t>
      </w:r>
    </w:p>
    <w:p w14:paraId="45EAE9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最终状态：</w:t>
      </w:r>
    </w:p>
    <w:p w14:paraId="7E876CE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= [4,3,0,0]  // 元素3、4未匹配</w:t>
      </w:r>
    </w:p>
    <w:p w14:paraId="7781C46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= [0,0,2,1]  // 元素1、2未匹配</w:t>
      </w:r>
    </w:p>
    <w:p w14:paraId="3D94E86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统计未匹配数量：</w:t>
      </w:r>
    </w:p>
    <w:p w14:paraId="73CA8EAF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3435985</wp:posOffset>
            </wp:positionH>
            <wp:positionV relativeFrom="paragraph">
              <wp:posOffset>327025</wp:posOffset>
            </wp:positionV>
            <wp:extent cx="1397635" cy="3667125"/>
            <wp:effectExtent l="0" t="0" r="2540" b="0"/>
            <wp:wrapNone/>
            <wp:docPr id="6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9763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a 中未匹配：位置 3、4 → +2</w:t>
      </w:r>
    </w:p>
    <w:p w14:paraId="4C06464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中未匹配：位置 1、2 → +2</w:t>
      </w:r>
    </w:p>
    <w:p w14:paraId="66B108F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总计：2+2=4，输出 4</w:t>
      </w:r>
    </w:p>
    <w:p w14:paraId="205DDEC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(5)</w:t>
      </w:r>
      <w:r>
        <w:rPr>
          <w:rFonts w:hint="default"/>
          <w:b/>
          <w:bCs/>
          <w:lang w:val="en-US" w:eastAsia="zh-CN"/>
        </w:rPr>
        <w:t>示例演示</w:t>
      </w:r>
      <w:r>
        <w:rPr>
          <w:rFonts w:hint="eastAsia"/>
          <w:b/>
          <w:bCs/>
          <w:lang w:val="en-US" w:eastAsia="zh-CN"/>
        </w:rPr>
        <w:t>2</w:t>
      </w:r>
    </w:p>
    <w:p w14:paraId="702A41F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初始化：n=2，m=2</w:t>
      </w:r>
    </w:p>
    <w:p w14:paraId="2E65399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初始状态：a = [0,0]，b = [0,0]</w:t>
      </w:r>
    </w:p>
    <w:p w14:paraId="72658E0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操作 1：(x=1, y=2)</w:t>
      </w:r>
    </w:p>
    <w:p w14:paraId="0EB424E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a[1]&lt;2&amp;&amp; b[2]&lt;1，条件满足 → 建立匹配：</w:t>
      </w:r>
    </w:p>
    <w:p w14:paraId="500F374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a[1] = 2</w:t>
      </w:r>
    </w:p>
    <w:p w14:paraId="52362F9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b[2] = 1</w:t>
      </w:r>
    </w:p>
    <w:p w14:paraId="1322253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当前状态：</w:t>
      </w:r>
    </w:p>
    <w:p w14:paraId="09CA97C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 = [2,0]</w:t>
      </w:r>
    </w:p>
    <w:p w14:paraId="1726E64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 = [0,1]</w:t>
      </w:r>
    </w:p>
    <w:p w14:paraId="6E1B917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操作 2：(x=2, y=1)</w:t>
      </w:r>
    </w:p>
    <w:p w14:paraId="2C77067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a[2]&lt;1&amp;&amp; b[1]&lt;2，条件满足 → 建立匹配：</w:t>
      </w:r>
    </w:p>
    <w:p w14:paraId="30DE253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a[2] = 1</w:t>
      </w:r>
    </w:p>
    <w:p w14:paraId="0D129E0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b[1] = 2</w:t>
      </w:r>
    </w:p>
    <w:p w14:paraId="7624178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最终状态：</w:t>
      </w:r>
    </w:p>
    <w:p w14:paraId="648C0CE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a = [2,1]  </w:t>
      </w:r>
    </w:p>
    <w:p w14:paraId="4E0F892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 = [2,1]  </w:t>
      </w:r>
    </w:p>
    <w:p w14:paraId="4E225C65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第12题. </w:t>
      </w:r>
      <w:r>
        <w:rPr>
          <w:rFonts w:hint="default"/>
          <w:lang w:val="en-US" w:eastAsia="zh-CN"/>
        </w:rPr>
        <w:t xml:space="preserve">2021年第19题（Josephus 问题） </w:t>
      </w:r>
    </w:p>
    <w:p w14:paraId="6A09920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完善程序：</w:t>
      </w:r>
    </w:p>
    <w:p w14:paraId="2E7B66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 n 个人围成一个圈，依次标号 0 至 n−1。从 0 号开始，依次 0,1,0,1,… 交替报数，报到 1 的人会离开，直至圈中只剩下一个人。求最后剩下人的编号。</w:t>
      </w:r>
    </w:p>
    <w:p w14:paraId="613739D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3411855</wp:posOffset>
            </wp:positionH>
            <wp:positionV relativeFrom="paragraph">
              <wp:posOffset>41275</wp:posOffset>
            </wp:positionV>
            <wp:extent cx="1716405" cy="3140710"/>
            <wp:effectExtent l="0" t="0" r="7620" b="2540"/>
            <wp:wrapNone/>
            <wp:docPr id="7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1640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2861310</wp:posOffset>
            </wp:positionH>
            <wp:positionV relativeFrom="paragraph">
              <wp:posOffset>16510</wp:posOffset>
            </wp:positionV>
            <wp:extent cx="257175" cy="400050"/>
            <wp:effectExtent l="0" t="0" r="0" b="0"/>
            <wp:wrapNone/>
            <wp:docPr id="7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#include &lt;iostream&gt;</w:t>
      </w:r>
    </w:p>
    <w:p w14:paraId="2854021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27D8B9C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int MAXN = 1000000;</w:t>
      </w:r>
    </w:p>
    <w:p w14:paraId="60E3FC9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F[MAXN];</w:t>
      </w:r>
    </w:p>
    <w:p w14:paraId="3F53B21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7B302C5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n;</w:t>
      </w:r>
    </w:p>
    <w:p w14:paraId="11307AC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n;</w:t>
      </w:r>
    </w:p>
    <w:p w14:paraId="2620D42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 = 0, p = 0, c = 0;</w:t>
      </w:r>
    </w:p>
    <w:p w14:paraId="7D85858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(【①】) {</w:t>
      </w:r>
    </w:p>
    <w:p w14:paraId="226A747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(F[i] == 0) {</w:t>
      </w:r>
    </w:p>
    <w:p w14:paraId="0981CAE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(【②】) {</w:t>
      </w:r>
    </w:p>
    <w:p w14:paraId="2C61634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F[i] = 1;</w:t>
      </w:r>
    </w:p>
    <w:p w14:paraId="3848903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【③】;</w:t>
      </w:r>
    </w:p>
    <w:p w14:paraId="1DFD7C2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F2C910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3388360</wp:posOffset>
            </wp:positionH>
            <wp:positionV relativeFrom="paragraph">
              <wp:posOffset>5080</wp:posOffset>
            </wp:positionV>
            <wp:extent cx="1716405" cy="3140710"/>
            <wp:effectExtent l="0" t="0" r="7620" b="2540"/>
            <wp:wrapNone/>
            <wp:docPr id="7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1640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 xml:space="preserve">            【④】;</w:t>
      </w:r>
    </w:p>
    <w:p w14:paraId="71E1BC0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761020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【⑤】;</w:t>
      </w:r>
    </w:p>
    <w:p w14:paraId="4F2E024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1B968D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ans = -1;</w:t>
      </w:r>
    </w:p>
    <w:p w14:paraId="050FA67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0; i &lt; n; i++)</w:t>
      </w:r>
    </w:p>
    <w:p w14:paraId="3DB3268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(F[i] == 0) ans = i;</w:t>
      </w:r>
    </w:p>
    <w:p w14:paraId="2071300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ans &lt;&lt; endl;</w:t>
      </w:r>
    </w:p>
    <w:p w14:paraId="0B7D0C5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5005931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78C6D5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答案：</w:t>
      </w:r>
    </w:p>
    <w:p w14:paraId="32D330CE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① c &lt; n - 1</w:t>
      </w:r>
    </w:p>
    <w:p w14:paraId="34809DB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② p</w:t>
      </w:r>
    </w:p>
    <w:p w14:paraId="7A62AD0B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③ c++</w:t>
      </w:r>
    </w:p>
    <w:p w14:paraId="20BEDEF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④ p ^= 1</w:t>
      </w:r>
    </w:p>
    <w:p w14:paraId="63DC709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⑤ i = (i + 1) % n</w:t>
      </w:r>
    </w:p>
    <w:p w14:paraId="7A2F7C6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解析：</w:t>
      </w:r>
    </w:p>
    <w:p w14:paraId="526231F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填空①：需淘汰 n-1 人，循环条件 c &lt; n-1（c 为淘汰人数）。</w:t>
      </w:r>
    </w:p>
    <w:p w14:paraId="559CD8C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填空②：p 控制报数（0 或 1），p=1 时淘汰当前人。</w:t>
      </w:r>
    </w:p>
    <w:p w14:paraId="476CBD8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填空③：淘汰后计数器 c++。</w:t>
      </w:r>
    </w:p>
    <w:p w14:paraId="30CD11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填空④：每报一次数，p 翻转（p ^= 1）。</w:t>
      </w:r>
    </w:p>
    <w:p w14:paraId="6E317EA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填空⑤：循环遍历数组，i = (i+1) % n 实现环形访问。</w:t>
      </w:r>
    </w:p>
    <w:p w14:paraId="772F0B6B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完整版程序</w:t>
      </w:r>
    </w:p>
    <w:p w14:paraId="6087779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&lt;iostream&gt;</w:t>
      </w:r>
    </w:p>
    <w:p w14:paraId="0A2589C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7A14DF2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int MAXN = 1000000;</w:t>
      </w:r>
    </w:p>
    <w:p w14:paraId="4D7167B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F[MAXN];</w:t>
      </w:r>
    </w:p>
    <w:p w14:paraId="0CD7351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7D2371C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n;</w:t>
      </w:r>
    </w:p>
    <w:p w14:paraId="006CF77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n;</w:t>
      </w:r>
    </w:p>
    <w:p w14:paraId="5E76648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 = 0, p = 0, c = 0;</w:t>
      </w:r>
    </w:p>
    <w:p w14:paraId="252813E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</w:t>
      </w:r>
      <w:r>
        <w:rPr>
          <w:rFonts w:hint="default"/>
          <w:b/>
          <w:bCs/>
          <w:lang w:val="en-US" w:eastAsia="zh-CN"/>
        </w:rPr>
        <w:t xml:space="preserve"> c &lt; n - 1</w:t>
      </w:r>
      <w:r>
        <w:rPr>
          <w:rFonts w:hint="default"/>
          <w:lang w:val="en-US" w:eastAsia="zh-CN"/>
        </w:rPr>
        <w:t>) {</w:t>
      </w:r>
    </w:p>
    <w:p w14:paraId="7C9CC98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(F[i] == 0) {</w:t>
      </w:r>
    </w:p>
    <w:p w14:paraId="2245021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</w:t>
      </w:r>
      <w:r>
        <w:rPr>
          <w:rFonts w:hint="default"/>
          <w:b/>
          <w:bCs/>
          <w:lang w:val="en-US" w:eastAsia="zh-CN"/>
        </w:rPr>
        <w:t>p</w:t>
      </w:r>
      <w:r>
        <w:rPr>
          <w:rFonts w:hint="default"/>
          <w:lang w:val="en-US" w:eastAsia="zh-CN"/>
        </w:rPr>
        <w:t>) {</w:t>
      </w:r>
    </w:p>
    <w:p w14:paraId="2C819D6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F[i] = 1;</w:t>
      </w:r>
    </w:p>
    <w:p w14:paraId="65D26B5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</w:t>
      </w:r>
      <w:r>
        <w:rPr>
          <w:rFonts w:hint="default"/>
          <w:b/>
          <w:bCs/>
          <w:lang w:val="en-US" w:eastAsia="zh-CN"/>
        </w:rPr>
        <w:t>c++</w:t>
      </w:r>
      <w:r>
        <w:rPr>
          <w:rFonts w:hint="default"/>
          <w:lang w:val="en-US" w:eastAsia="zh-CN"/>
        </w:rPr>
        <w:t>;</w:t>
      </w:r>
    </w:p>
    <w:p w14:paraId="6CAED93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995770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  <w:r>
        <w:rPr>
          <w:rFonts w:hint="default"/>
          <w:b/>
          <w:bCs/>
          <w:lang w:val="en-US" w:eastAsia="zh-CN"/>
        </w:rPr>
        <w:t>p ^= 1</w:t>
      </w:r>
      <w:r>
        <w:rPr>
          <w:rFonts w:hint="default"/>
          <w:lang w:val="en-US" w:eastAsia="zh-CN"/>
        </w:rPr>
        <w:t>;</w:t>
      </w:r>
    </w:p>
    <w:p w14:paraId="630EC9E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36255B7">
      <w:pPr>
        <w:pStyle w:val="139"/>
        <w:shd w:val="clear" w:color="auto" w:fill="FEF8F4" w:themeFill="accent2" w:themeFillTint="0D"/>
        <w:bidi w:val="0"/>
        <w:ind w:firstLine="1321" w:firstLineChars="6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i = (i + 1) % n</w:t>
      </w:r>
      <w:r>
        <w:rPr>
          <w:rFonts w:hint="default"/>
          <w:lang w:val="en-US" w:eastAsia="zh-CN"/>
        </w:rPr>
        <w:t>;</w:t>
      </w:r>
    </w:p>
    <w:p w14:paraId="1F203EF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2C5741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ans = -1;</w:t>
      </w:r>
    </w:p>
    <w:p w14:paraId="42B027A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0; i &lt; n; i++)</w:t>
      </w:r>
    </w:p>
    <w:p w14:paraId="37D414F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(F[i] == 0) ans = i;</w:t>
      </w:r>
    </w:p>
    <w:p w14:paraId="48E5249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ans &lt;&lt; endl;</w:t>
      </w:r>
    </w:p>
    <w:p w14:paraId="7DFFA98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1D698C6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7F4B00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7E73AF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90BB276">
      <w:pPr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242D3"/>
    <w:multiLevelType w:val="singleLevel"/>
    <w:tmpl w:val="812242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9B5BEFF3"/>
    <w:multiLevelType w:val="singleLevel"/>
    <w:tmpl w:val="9B5BEFF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A73B91DF"/>
    <w:multiLevelType w:val="multilevel"/>
    <w:tmpl w:val="A73B91D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A94966B1"/>
    <w:multiLevelType w:val="multilevel"/>
    <w:tmpl w:val="A94966B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5">
    <w:nsid w:val="B9F3055E"/>
    <w:multiLevelType w:val="multilevel"/>
    <w:tmpl w:val="B9F3055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C9598CC3"/>
    <w:multiLevelType w:val="multilevel"/>
    <w:tmpl w:val="C9598CC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7">
    <w:nsid w:val="D041D426"/>
    <w:multiLevelType w:val="singleLevel"/>
    <w:tmpl w:val="D041D42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D85B8B80"/>
    <w:multiLevelType w:val="multilevel"/>
    <w:tmpl w:val="D85B8B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9">
    <w:nsid w:val="DF57B010"/>
    <w:multiLevelType w:val="multilevel"/>
    <w:tmpl w:val="DF57B01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0">
    <w:nsid w:val="DFAE5056"/>
    <w:multiLevelType w:val="multilevel"/>
    <w:tmpl w:val="DFAE505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1">
    <w:nsid w:val="E15C40A2"/>
    <w:multiLevelType w:val="multilevel"/>
    <w:tmpl w:val="E15C40A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2">
    <w:nsid w:val="F96BBE2E"/>
    <w:multiLevelType w:val="multilevel"/>
    <w:tmpl w:val="F96BBE2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3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4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15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16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7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8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9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20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21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22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23">
    <w:nsid w:val="099512B1"/>
    <w:multiLevelType w:val="multilevel"/>
    <w:tmpl w:val="099512B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4">
    <w:nsid w:val="1E62E12D"/>
    <w:multiLevelType w:val="multilevel"/>
    <w:tmpl w:val="1E62E12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5">
    <w:nsid w:val="2377FEE0"/>
    <w:multiLevelType w:val="multilevel"/>
    <w:tmpl w:val="2377FEE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6">
    <w:nsid w:val="26C4FAD1"/>
    <w:multiLevelType w:val="multilevel"/>
    <w:tmpl w:val="26C4FAD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7">
    <w:nsid w:val="27B46B8E"/>
    <w:multiLevelType w:val="multilevel"/>
    <w:tmpl w:val="27B46B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8">
    <w:nsid w:val="2FD715DB"/>
    <w:multiLevelType w:val="multilevel"/>
    <w:tmpl w:val="2FD715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9">
    <w:nsid w:val="3DF0C0A3"/>
    <w:multiLevelType w:val="multilevel"/>
    <w:tmpl w:val="3DF0C0A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MS PGothic" w:hAnsi="MS PGothic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MS PGothic" w:hAnsi="MS PGothic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MS PGothic" w:hAnsi="MS PGothic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MS PGothic" w:hAnsi="MS PGothic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MS PGothic" w:hAnsi="MS PGothic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MS PGothic" w:hAnsi="MS PGothic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MS PGothic" w:hAnsi="MS PGothic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MS PGothic" w:hAnsi="MS PGothic"/>
      </w:rPr>
    </w:lvl>
  </w:abstractNum>
  <w:abstractNum w:abstractNumId="30">
    <w:nsid w:val="40D55E7D"/>
    <w:multiLevelType w:val="multilevel"/>
    <w:tmpl w:val="40D55E7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MS PGothic" w:hAnsi="MS PGothic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MS PGothic" w:hAnsi="MS PGothic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MS PGothic" w:hAnsi="MS PGothic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MS PGothic" w:hAnsi="MS PGothic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MS PGothic" w:hAnsi="MS PGothic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MS PGothic" w:hAnsi="MS PGothic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MS PGothic" w:hAnsi="MS PGothic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MS PGothic" w:hAnsi="MS PGothic"/>
      </w:rPr>
    </w:lvl>
  </w:abstractNum>
  <w:abstractNum w:abstractNumId="31">
    <w:nsid w:val="59CE03C4"/>
    <w:multiLevelType w:val="multilevel"/>
    <w:tmpl w:val="59CE03C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MS PGothic" w:hAnsi="MS PGothic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MS PGothic" w:hAnsi="MS PGothic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MS PGothic" w:hAnsi="MS PGothic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MS PGothic" w:hAnsi="MS PGothic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MS PGothic" w:hAnsi="MS PGothic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MS PGothic" w:hAnsi="MS PGothic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MS PGothic" w:hAnsi="MS PGothic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MS PGothic" w:hAnsi="MS PGothic"/>
      </w:rPr>
    </w:lvl>
  </w:abstractNum>
  <w:abstractNum w:abstractNumId="32">
    <w:nsid w:val="5B8D9082"/>
    <w:multiLevelType w:val="multilevel"/>
    <w:tmpl w:val="5B8D908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3">
    <w:nsid w:val="7B289471"/>
    <w:multiLevelType w:val="multilevel"/>
    <w:tmpl w:val="7B28947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16"/>
  </w:num>
  <w:num w:numId="3">
    <w:abstractNumId w:val="18"/>
  </w:num>
  <w:num w:numId="4">
    <w:abstractNumId w:val="21"/>
  </w:num>
  <w:num w:numId="5">
    <w:abstractNumId w:val="22"/>
  </w:num>
  <w:num w:numId="6">
    <w:abstractNumId w:val="19"/>
  </w:num>
  <w:num w:numId="7">
    <w:abstractNumId w:val="15"/>
  </w:num>
  <w:num w:numId="8">
    <w:abstractNumId w:val="20"/>
  </w:num>
  <w:num w:numId="9">
    <w:abstractNumId w:val="17"/>
  </w:num>
  <w:num w:numId="10">
    <w:abstractNumId w:val="14"/>
  </w:num>
  <w:num w:numId="11">
    <w:abstractNumId w:val="13"/>
  </w:num>
  <w:num w:numId="12">
    <w:abstractNumId w:val="10"/>
  </w:num>
  <w:num w:numId="13">
    <w:abstractNumId w:val="11"/>
  </w:num>
  <w:num w:numId="14">
    <w:abstractNumId w:val="6"/>
  </w:num>
  <w:num w:numId="15">
    <w:abstractNumId w:val="5"/>
  </w:num>
  <w:num w:numId="16">
    <w:abstractNumId w:val="33"/>
  </w:num>
  <w:num w:numId="17">
    <w:abstractNumId w:val="7"/>
  </w:num>
  <w:num w:numId="18">
    <w:abstractNumId w:val="0"/>
  </w:num>
  <w:num w:numId="19">
    <w:abstractNumId w:val="23"/>
  </w:num>
  <w:num w:numId="20">
    <w:abstractNumId w:val="27"/>
  </w:num>
  <w:num w:numId="21">
    <w:abstractNumId w:val="8"/>
  </w:num>
  <w:num w:numId="22">
    <w:abstractNumId w:val="28"/>
  </w:num>
  <w:num w:numId="23">
    <w:abstractNumId w:val="2"/>
  </w:num>
  <w:num w:numId="24">
    <w:abstractNumId w:val="25"/>
  </w:num>
  <w:num w:numId="25">
    <w:abstractNumId w:val="9"/>
  </w:num>
  <w:num w:numId="26">
    <w:abstractNumId w:val="32"/>
  </w:num>
  <w:num w:numId="27">
    <w:abstractNumId w:val="3"/>
  </w:num>
  <w:num w:numId="28">
    <w:abstractNumId w:val="26"/>
  </w:num>
  <w:num w:numId="29">
    <w:abstractNumId w:val="1"/>
  </w:num>
  <w:num w:numId="30">
    <w:abstractNumId w:val="12"/>
  </w:num>
  <w:num w:numId="31">
    <w:abstractNumId w:val="24"/>
  </w:num>
  <w:num w:numId="32">
    <w:abstractNumId w:val="29"/>
  </w:num>
  <w:num w:numId="33">
    <w:abstractNumId w:val="31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416146"/>
    <w:rsid w:val="00652249"/>
    <w:rsid w:val="00891237"/>
    <w:rsid w:val="00DE17F4"/>
    <w:rsid w:val="01366850"/>
    <w:rsid w:val="01384610"/>
    <w:rsid w:val="036F2FCB"/>
    <w:rsid w:val="037E7BF8"/>
    <w:rsid w:val="03E60DF3"/>
    <w:rsid w:val="03FC0C17"/>
    <w:rsid w:val="04282322"/>
    <w:rsid w:val="0432384E"/>
    <w:rsid w:val="059B10DE"/>
    <w:rsid w:val="063533F0"/>
    <w:rsid w:val="069C5ADC"/>
    <w:rsid w:val="069F3BC7"/>
    <w:rsid w:val="06E36C4C"/>
    <w:rsid w:val="070551FA"/>
    <w:rsid w:val="078815BB"/>
    <w:rsid w:val="07B73F0B"/>
    <w:rsid w:val="082156D3"/>
    <w:rsid w:val="082A3964"/>
    <w:rsid w:val="08645315"/>
    <w:rsid w:val="08C425B0"/>
    <w:rsid w:val="0A1914A2"/>
    <w:rsid w:val="0BEB62B4"/>
    <w:rsid w:val="0C1D39FE"/>
    <w:rsid w:val="0C2F0D84"/>
    <w:rsid w:val="0CC00454"/>
    <w:rsid w:val="0DBA4F1C"/>
    <w:rsid w:val="0FA91766"/>
    <w:rsid w:val="106F460A"/>
    <w:rsid w:val="11567578"/>
    <w:rsid w:val="124F4E89"/>
    <w:rsid w:val="129E5DA4"/>
    <w:rsid w:val="13C734FA"/>
    <w:rsid w:val="14022FE1"/>
    <w:rsid w:val="14097A67"/>
    <w:rsid w:val="156404B5"/>
    <w:rsid w:val="15836462"/>
    <w:rsid w:val="16AE750E"/>
    <w:rsid w:val="17136D58"/>
    <w:rsid w:val="1761434E"/>
    <w:rsid w:val="187F6C09"/>
    <w:rsid w:val="18E92A80"/>
    <w:rsid w:val="19E13E11"/>
    <w:rsid w:val="1A9B1BB6"/>
    <w:rsid w:val="1B2A3853"/>
    <w:rsid w:val="1C342E22"/>
    <w:rsid w:val="1C3770CF"/>
    <w:rsid w:val="1CC731FB"/>
    <w:rsid w:val="1D0F4673"/>
    <w:rsid w:val="1D6628F1"/>
    <w:rsid w:val="1D6F3F15"/>
    <w:rsid w:val="1D836658"/>
    <w:rsid w:val="1DAA6C81"/>
    <w:rsid w:val="1E4D3858"/>
    <w:rsid w:val="1E7B7701"/>
    <w:rsid w:val="1E863E28"/>
    <w:rsid w:val="1EDA4309"/>
    <w:rsid w:val="1F272182"/>
    <w:rsid w:val="20454617"/>
    <w:rsid w:val="206B20E3"/>
    <w:rsid w:val="212C6AA0"/>
    <w:rsid w:val="21A8375B"/>
    <w:rsid w:val="21EA7F94"/>
    <w:rsid w:val="2216229A"/>
    <w:rsid w:val="227F5C03"/>
    <w:rsid w:val="249C06AD"/>
    <w:rsid w:val="24EE2E09"/>
    <w:rsid w:val="252272FA"/>
    <w:rsid w:val="25733DFD"/>
    <w:rsid w:val="2579662C"/>
    <w:rsid w:val="25CC68E6"/>
    <w:rsid w:val="261D6829"/>
    <w:rsid w:val="274428CC"/>
    <w:rsid w:val="27AB12E4"/>
    <w:rsid w:val="2818529E"/>
    <w:rsid w:val="2A5E2D0A"/>
    <w:rsid w:val="2ACD2201"/>
    <w:rsid w:val="2B5E542C"/>
    <w:rsid w:val="2BF973AC"/>
    <w:rsid w:val="2C6A114E"/>
    <w:rsid w:val="2DC70F0F"/>
    <w:rsid w:val="2E060B81"/>
    <w:rsid w:val="2F5569E7"/>
    <w:rsid w:val="30277D4D"/>
    <w:rsid w:val="3064576C"/>
    <w:rsid w:val="3092632A"/>
    <w:rsid w:val="32095524"/>
    <w:rsid w:val="32A26E1B"/>
    <w:rsid w:val="32B15366"/>
    <w:rsid w:val="32DC7485"/>
    <w:rsid w:val="34CE0210"/>
    <w:rsid w:val="35D07CD5"/>
    <w:rsid w:val="37214515"/>
    <w:rsid w:val="3783455C"/>
    <w:rsid w:val="378A4ABB"/>
    <w:rsid w:val="386A39EE"/>
    <w:rsid w:val="387E0FDF"/>
    <w:rsid w:val="3A1E049C"/>
    <w:rsid w:val="3A4C0E2A"/>
    <w:rsid w:val="3AAE2F3D"/>
    <w:rsid w:val="3B1A41EB"/>
    <w:rsid w:val="3D382B4C"/>
    <w:rsid w:val="3E0179CF"/>
    <w:rsid w:val="3EE14075"/>
    <w:rsid w:val="3F710B1E"/>
    <w:rsid w:val="3FA1207E"/>
    <w:rsid w:val="411C3143"/>
    <w:rsid w:val="41457D7D"/>
    <w:rsid w:val="419741A5"/>
    <w:rsid w:val="42A11040"/>
    <w:rsid w:val="42FE5483"/>
    <w:rsid w:val="43F64334"/>
    <w:rsid w:val="450E5498"/>
    <w:rsid w:val="452A3B80"/>
    <w:rsid w:val="45930114"/>
    <w:rsid w:val="45DC388D"/>
    <w:rsid w:val="45E97311"/>
    <w:rsid w:val="49156DF5"/>
    <w:rsid w:val="49354B22"/>
    <w:rsid w:val="495C2442"/>
    <w:rsid w:val="4AF4268F"/>
    <w:rsid w:val="4BBA3C43"/>
    <w:rsid w:val="4C5E6628"/>
    <w:rsid w:val="4D9C1015"/>
    <w:rsid w:val="4F451432"/>
    <w:rsid w:val="4FA46BD3"/>
    <w:rsid w:val="50517773"/>
    <w:rsid w:val="51057641"/>
    <w:rsid w:val="518F7399"/>
    <w:rsid w:val="52FD3D0F"/>
    <w:rsid w:val="54B75204"/>
    <w:rsid w:val="55E94EE0"/>
    <w:rsid w:val="560531B2"/>
    <w:rsid w:val="56A06343"/>
    <w:rsid w:val="56C1236A"/>
    <w:rsid w:val="56CF5752"/>
    <w:rsid w:val="56F17635"/>
    <w:rsid w:val="57250B4B"/>
    <w:rsid w:val="5788321E"/>
    <w:rsid w:val="579F72BA"/>
    <w:rsid w:val="57EC7962"/>
    <w:rsid w:val="57EF0F49"/>
    <w:rsid w:val="582A2EE0"/>
    <w:rsid w:val="58563096"/>
    <w:rsid w:val="58C11A93"/>
    <w:rsid w:val="58CD7685"/>
    <w:rsid w:val="58D2023C"/>
    <w:rsid w:val="58E26D66"/>
    <w:rsid w:val="594714FF"/>
    <w:rsid w:val="598F3F74"/>
    <w:rsid w:val="5C221AFD"/>
    <w:rsid w:val="5C852F23"/>
    <w:rsid w:val="5D781707"/>
    <w:rsid w:val="5D80721C"/>
    <w:rsid w:val="5E892837"/>
    <w:rsid w:val="60734FC6"/>
    <w:rsid w:val="61BC3E9C"/>
    <w:rsid w:val="624F2970"/>
    <w:rsid w:val="630F0A79"/>
    <w:rsid w:val="63A116D7"/>
    <w:rsid w:val="63B432BC"/>
    <w:rsid w:val="63DF40B8"/>
    <w:rsid w:val="640A20C5"/>
    <w:rsid w:val="647E35B4"/>
    <w:rsid w:val="657019F8"/>
    <w:rsid w:val="65751E5B"/>
    <w:rsid w:val="66077EDA"/>
    <w:rsid w:val="66291CDA"/>
    <w:rsid w:val="662A4E23"/>
    <w:rsid w:val="681E6C63"/>
    <w:rsid w:val="685D5E1B"/>
    <w:rsid w:val="68C252E5"/>
    <w:rsid w:val="698142BA"/>
    <w:rsid w:val="6B6E5F1B"/>
    <w:rsid w:val="6C250316"/>
    <w:rsid w:val="6C5F30A6"/>
    <w:rsid w:val="6D625BD1"/>
    <w:rsid w:val="6D7D233F"/>
    <w:rsid w:val="6DE074B8"/>
    <w:rsid w:val="6E2B60A1"/>
    <w:rsid w:val="70883AC5"/>
    <w:rsid w:val="70C35E7E"/>
    <w:rsid w:val="71DE7E1D"/>
    <w:rsid w:val="727F518A"/>
    <w:rsid w:val="72AF1FB5"/>
    <w:rsid w:val="72D2682B"/>
    <w:rsid w:val="74E9016C"/>
    <w:rsid w:val="75143736"/>
    <w:rsid w:val="75566971"/>
    <w:rsid w:val="755E374E"/>
    <w:rsid w:val="757E62D9"/>
    <w:rsid w:val="761227F8"/>
    <w:rsid w:val="7620100C"/>
    <w:rsid w:val="76C5129D"/>
    <w:rsid w:val="772B3574"/>
    <w:rsid w:val="77571D33"/>
    <w:rsid w:val="776E3CEC"/>
    <w:rsid w:val="78663AFA"/>
    <w:rsid w:val="78B25122"/>
    <w:rsid w:val="79B07E25"/>
    <w:rsid w:val="7A167AEC"/>
    <w:rsid w:val="7B69417D"/>
    <w:rsid w:val="7B6C0643"/>
    <w:rsid w:val="7C605FFE"/>
    <w:rsid w:val="7D8F0964"/>
    <w:rsid w:val="7DD27C69"/>
    <w:rsid w:val="7DE92004"/>
    <w:rsid w:val="7E0B01EB"/>
    <w:rsid w:val="7EE61477"/>
    <w:rsid w:val="7F12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semiHidden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  <w:style w:type="character" w:customStyle="1" w:styleId="143">
    <w:name w:val="font31"/>
    <w:basedOn w:val="90"/>
    <w:qFormat/>
    <w:uiPriority w:val="0"/>
    <w:rPr>
      <w:rFonts w:hint="eastAsia" w:ascii="微软雅黑" w:hAnsi="微软雅黑" w:eastAsia="微软雅黑" w:cs="微软雅黑"/>
      <w:color w:val="40404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40</Pages>
  <Words>9412</Words>
  <Characters>15861</Characters>
  <Lines>11</Lines>
  <Paragraphs>3</Paragraphs>
  <TotalTime>65</TotalTime>
  <ScaleCrop>false</ScaleCrop>
  <LinksUpToDate>false</LinksUpToDate>
  <CharactersWithSpaces>22012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2026-02-06T15:14:35Z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FE8C6580C75C4EC599182C00F9931F4B_13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