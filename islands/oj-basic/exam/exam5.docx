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B6783">
      <w:pPr>
        <w:pStyle w:val="3"/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字符串处理与编码</w:t>
      </w:r>
    </w:p>
    <w:p w14:paraId="2DEDEB35">
      <w:pPr>
        <w:pStyle w:val="5"/>
        <w:numPr>
          <w:ilvl w:val="0"/>
          <w:numId w:val="12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考点分析 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3243"/>
        <w:gridCol w:w="1822"/>
        <w:gridCol w:w="1632"/>
      </w:tblGrid>
      <w:tr w14:paraId="47B39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  <w:tl2br w:val="nil"/>
            </w:tcBorders>
            <w:shd w:val="clear" w:color="auto" w:fill="8EABDC"/>
            <w:vAlign w:val="center"/>
          </w:tcPr>
          <w:p w14:paraId="5884BD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分类</w:t>
            </w:r>
          </w:p>
        </w:tc>
        <w:tc>
          <w:tcPr>
            <w:tcW w:w="1902" w:type="pc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2F528C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重点考点</w:t>
            </w:r>
          </w:p>
        </w:tc>
        <w:tc>
          <w:tcPr>
            <w:tcW w:w="1069" w:type="pc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550365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考察频率</w:t>
            </w:r>
          </w:p>
        </w:tc>
        <w:tc>
          <w:tcPr>
            <w:tcW w:w="957" w:type="pc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3D0F83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难度</w:t>
            </w:r>
          </w:p>
        </w:tc>
      </w:tr>
      <w:tr w14:paraId="515D7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5D085F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基本概念</w:t>
            </w:r>
          </w:p>
        </w:tc>
        <w:tc>
          <w:tcPr>
            <w:tcW w:w="1902" w:type="pc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5A7AF4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字符串定义与存储</w:t>
            </w:r>
          </w:p>
        </w:tc>
        <w:tc>
          <w:tcPr>
            <w:tcW w:w="1069" w:type="pc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3ECF58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957" w:type="pc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169206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</w:t>
            </w:r>
          </w:p>
        </w:tc>
      </w:tr>
      <w:tr w14:paraId="40D1D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continue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1D833E6A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2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67B6D8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子串与子序列</w:t>
            </w:r>
          </w:p>
        </w:tc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4487DB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957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520378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789EF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547037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基本操作</w:t>
            </w:r>
          </w:p>
        </w:tc>
        <w:tc>
          <w:tcPr>
            <w:tcW w:w="1902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5FC273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大小写转换</w:t>
            </w:r>
          </w:p>
        </w:tc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2D0ACD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957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2CDF60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45E61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continue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396E5F42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2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60D0DB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字符统计</w:t>
            </w:r>
          </w:p>
        </w:tc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18AAA8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957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5E56C9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4E66B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continue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59C05A3C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2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1DA29D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逆序操作</w:t>
            </w:r>
          </w:p>
        </w:tc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3A182D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957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6B870B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397F7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22E309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高级操作</w:t>
            </w:r>
          </w:p>
        </w:tc>
        <w:tc>
          <w:tcPr>
            <w:tcW w:w="1902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2E95BA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循环移位判断</w:t>
            </w:r>
          </w:p>
        </w:tc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329866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957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7BDB89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7AB0C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continue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549FAFED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2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72EAA2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字符串映射</w:t>
            </w:r>
          </w:p>
        </w:tc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5DD2C5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957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165FD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09660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continue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154ABA74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2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4E73FE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规则展开</w:t>
            </w:r>
          </w:p>
        </w:tc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700F45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</w:t>
            </w:r>
          </w:p>
        </w:tc>
        <w:tc>
          <w:tcPr>
            <w:tcW w:w="957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5163C1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6D3F4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1919D1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算法应用</w:t>
            </w:r>
          </w:p>
        </w:tc>
        <w:tc>
          <w:tcPr>
            <w:tcW w:w="1902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320A8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最长公共子序列(LCS)</w:t>
            </w:r>
          </w:p>
        </w:tc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0BD8CC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957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3E1601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2E21E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continue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2A390D13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2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38EF7A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字典序处理</w:t>
            </w:r>
          </w:p>
        </w:tc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7FC873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957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3DA247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4AF62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369977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特殊处理</w:t>
            </w:r>
          </w:p>
        </w:tc>
        <w:tc>
          <w:tcPr>
            <w:tcW w:w="1902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673451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字符过滤</w:t>
            </w:r>
          </w:p>
        </w:tc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0A70DB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957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516D00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4752F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continue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317671D6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2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7F7E99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周期性问题</w:t>
            </w:r>
          </w:p>
        </w:tc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627814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</w:t>
            </w:r>
          </w:p>
        </w:tc>
        <w:tc>
          <w:tcPr>
            <w:tcW w:w="957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070A85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201F0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3BE87C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1902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760C76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边界条件</w:t>
            </w:r>
          </w:p>
        </w:tc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0206A7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957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1EE457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39E26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continue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412FC8C8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2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47511A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ASCII操作</w:t>
            </w:r>
          </w:p>
        </w:tc>
        <w:tc>
          <w:tcPr>
            <w:tcW w:w="1069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17A745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957" w:type="pct"/>
            <w:vMerge w:val="restar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21C182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6ADBB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69" w:type="pct"/>
            <w:vMerge w:val="continue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BDC"/>
            <w:vAlign w:val="center"/>
          </w:tcPr>
          <w:p w14:paraId="14DAFF6A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2" w:type="pc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2692D5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大小写敏感</w:t>
            </w:r>
          </w:p>
        </w:tc>
        <w:tc>
          <w:tcPr>
            <w:tcW w:w="1069" w:type="pc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46D95C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957" w:type="pct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FFFFFF"/>
            <w:vAlign w:val="center"/>
          </w:tcPr>
          <w:p w14:paraId="0517A1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</w:tbl>
    <w:p w14:paraId="60F81BFA">
      <w:pPr>
        <w:ind w:left="0" w:leftChars="0" w:firstLine="0" w:firstLineChars="0"/>
        <w:rPr>
          <w:rFonts w:hint="eastAsia"/>
          <w:lang w:val="en-US" w:eastAsia="zh-CN"/>
        </w:rPr>
      </w:pPr>
    </w:p>
    <w:p w14:paraId="2A734527">
      <w:pPr>
        <w:pStyle w:val="5"/>
        <w:numPr>
          <w:ilvl w:val="0"/>
          <w:numId w:val="12"/>
        </w:numPr>
        <w:bidi w:val="0"/>
        <w:ind w:left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1776095</wp:posOffset>
            </wp:positionH>
            <wp:positionV relativeFrom="paragraph">
              <wp:posOffset>226695</wp:posOffset>
            </wp:positionV>
            <wp:extent cx="3523615" cy="1039495"/>
            <wp:effectExtent l="0" t="0" r="0" b="0"/>
            <wp:wrapNone/>
            <wp:docPr id="16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b="4659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1039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核心知识点</w:t>
      </w:r>
    </w:p>
    <w:p w14:paraId="0B8C9C9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1、基本概念</w:t>
      </w:r>
    </w:p>
    <w:p w14:paraId="25FF6E3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(1)字符串定义与存储</w:t>
      </w:r>
    </w:p>
    <w:p w14:paraId="2A99F10C">
      <w:pPr>
        <w:numPr>
          <w:ilvl w:val="0"/>
          <w:numId w:val="13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核心知识点：</w:t>
      </w:r>
    </w:p>
    <w:p w14:paraId="61EB5B26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 中字符串可用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char 数组或 string 类</w:t>
      </w:r>
      <w:r>
        <w:rPr>
          <w:rFonts w:hint="eastAsia"/>
          <w:lang w:val="en-US" w:eastAsia="zh-CN"/>
        </w:rPr>
        <w:t>存储</w:t>
      </w:r>
    </w:p>
    <w:p w14:paraId="2A6FC65B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char 数组以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'\0'</w:t>
      </w:r>
      <w:r>
        <w:rPr>
          <w:rFonts w:hint="eastAsia"/>
          <w:lang w:val="en-US" w:eastAsia="zh-CN"/>
        </w:rPr>
        <w:t xml:space="preserve"> 结尾，string 类自动管理内存</w:t>
      </w:r>
    </w:p>
    <w:p w14:paraId="4CD4B787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黄金法则：</w:t>
      </w:r>
      <w:r>
        <w:rPr>
          <w:rFonts w:hint="eastAsia"/>
          <w:lang w:val="en-US" w:eastAsia="zh-CN"/>
        </w:rPr>
        <w:t>使用 string 类更安全便捷，避免手动内存管理</w:t>
      </w:r>
    </w:p>
    <w:p w14:paraId="7B3A03F8">
      <w:pPr>
        <w:numPr>
          <w:ilvl w:val="0"/>
          <w:numId w:val="13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高频公式：</w:t>
      </w:r>
    </w:p>
    <w:p w14:paraId="22A8D60F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char数组定义</w:t>
      </w:r>
    </w:p>
    <w:p w14:paraId="29850D1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str1[20] = "Hello";</w:t>
      </w:r>
    </w:p>
    <w:p w14:paraId="2D81EC8D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string类定义</w:t>
      </w:r>
    </w:p>
    <w:p w14:paraId="39AE77D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&lt;string&gt;</w:t>
      </w:r>
    </w:p>
    <w:p w14:paraId="07D6835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str2 = "World";</w:t>
      </w:r>
    </w:p>
    <w:p w14:paraId="0FEB9907">
      <w:pPr>
        <w:numPr>
          <w:ilvl w:val="0"/>
          <w:numId w:val="13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2C667741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数组未预留 '\0' 空间导致越界</w:t>
      </w:r>
    </w:p>
    <w:p w14:paraId="64689C7C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混淆 strlen()（不包含 '\0'）和 sizeof()（包含 '\0'）</w:t>
      </w:r>
    </w:p>
    <w:p w14:paraId="27367F84">
      <w:pPr>
        <w:numPr>
          <w:ilvl w:val="0"/>
          <w:numId w:val="13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程序模板：</w:t>
      </w:r>
    </w:p>
    <w:p w14:paraId="2FDDD3F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char s1[100]; </w:t>
      </w:r>
    </w:p>
    <w:p w14:paraId="389252BA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cin.getline(s1, sizeof(s1));  // 安全输入</w:t>
      </w:r>
    </w:p>
    <w:p w14:paraId="40F6207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s2;</w:t>
      </w:r>
    </w:p>
    <w:p w14:paraId="2B8D5CB5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getline(cin, s2);  // 整行读取</w:t>
      </w:r>
    </w:p>
    <w:p w14:paraId="7C25D7E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(2)子串与子序列</w:t>
      </w:r>
    </w:p>
    <w:p w14:paraId="25664C1E">
      <w:pPr>
        <w:numPr>
          <w:ilvl w:val="0"/>
          <w:numId w:val="1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核心知识点：</w:t>
      </w:r>
    </w:p>
    <w:p w14:paraId="69D784BA">
      <w:pPr>
        <w:numPr>
          <w:ilvl w:val="1"/>
          <w:numId w:val="1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子串：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连续</w:t>
      </w:r>
      <w:r>
        <w:rPr>
          <w:rFonts w:hint="eastAsia"/>
          <w:lang w:val="en-US" w:eastAsia="zh-CN"/>
        </w:rPr>
        <w:t>字符序列（如 "abc" 的子串 "bc"）</w:t>
      </w:r>
    </w:p>
    <w:p w14:paraId="222135D3">
      <w:pPr>
        <w:numPr>
          <w:ilvl w:val="1"/>
          <w:numId w:val="1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子序列：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非连续</w:t>
      </w:r>
      <w:r>
        <w:rPr>
          <w:rFonts w:hint="eastAsia"/>
          <w:lang w:val="en-US" w:eastAsia="zh-CN"/>
        </w:rPr>
        <w:t>但顺序一致（如 "abc" 的子序列 "ac"）</w:t>
      </w:r>
    </w:p>
    <w:p w14:paraId="0B0B38A8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黄金法则：非空</w:t>
      </w:r>
      <w:r>
        <w:rPr>
          <w:rFonts w:hint="eastAsia"/>
          <w:lang w:val="en-US" w:eastAsia="zh-CN"/>
        </w:rPr>
        <w:t>子串数量公式：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n(n+1)/2</w:t>
      </w:r>
      <w:r>
        <w:rPr>
          <w:rFonts w:hint="eastAsia"/>
          <w:lang w:val="en-US" w:eastAsia="zh-CN"/>
        </w:rPr>
        <w:t>（长度为 n 的字符串）</w:t>
      </w:r>
    </w:p>
    <w:p w14:paraId="46917468">
      <w:pPr>
        <w:numPr>
          <w:ilvl w:val="0"/>
          <w:numId w:val="1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2991485</wp:posOffset>
            </wp:positionH>
            <wp:positionV relativeFrom="paragraph">
              <wp:posOffset>198755</wp:posOffset>
            </wp:positionV>
            <wp:extent cx="2132965" cy="1181735"/>
            <wp:effectExtent l="0" t="0" r="635" b="8890"/>
            <wp:wrapNone/>
            <wp:docPr id="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高频公式：</w:t>
      </w:r>
    </w:p>
    <w:p w14:paraId="790072D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获取子串</w:t>
      </w:r>
    </w:p>
    <w:p w14:paraId="7B30EFD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s = "abcdef";</w:t>
      </w:r>
    </w:p>
    <w:p w14:paraId="55CD130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sub = s.substr(1, 3);  // "bcd"</w:t>
      </w:r>
    </w:p>
    <w:p w14:paraId="5358C9E4">
      <w:pPr>
        <w:numPr>
          <w:ilvl w:val="0"/>
          <w:numId w:val="15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65202FAB">
      <w:pPr>
        <w:numPr>
          <w:ilvl w:val="1"/>
          <w:numId w:val="15"/>
        </w:numPr>
        <w:ind w:left="840" w:leftChars="0" w:hanging="420" w:firstLineChars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>混淆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子串（连续）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子序列（非连续）</w:t>
      </w:r>
    </w:p>
    <w:p w14:paraId="567B30A2">
      <w:pPr>
        <w:numPr>
          <w:ilvl w:val="1"/>
          <w:numId w:val="1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忘记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空串</w:t>
      </w:r>
      <w:r>
        <w:rPr>
          <w:rFonts w:hint="eastAsia"/>
          <w:lang w:val="en-US" w:eastAsia="zh-CN"/>
        </w:rPr>
        <w:t>也是合法子串</w:t>
      </w:r>
    </w:p>
    <w:p w14:paraId="50EE7520">
      <w:pPr>
        <w:numPr>
          <w:ilvl w:val="0"/>
          <w:numId w:val="15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程序模板：</w:t>
      </w:r>
    </w:p>
    <w:p w14:paraId="2401D80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2968625</wp:posOffset>
            </wp:positionH>
            <wp:positionV relativeFrom="paragraph">
              <wp:posOffset>-106045</wp:posOffset>
            </wp:positionV>
            <wp:extent cx="2282825" cy="1657985"/>
            <wp:effectExtent l="0" t="0" r="3175" b="8890"/>
            <wp:wrapNone/>
            <wp:docPr id="1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// 遍历所有子串</w:t>
      </w:r>
    </w:p>
    <w:p w14:paraId="27F6D33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 i&lt;s.size(); ++i) {</w:t>
      </w:r>
    </w:p>
    <w:p w14:paraId="16FBC5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for(int j=1; j&lt;=s.size()-i; ++j) {</w:t>
      </w:r>
    </w:p>
    <w:p w14:paraId="2273E2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s.substr(i, j) &lt;&lt; endl;</w:t>
      </w:r>
    </w:p>
    <w:p w14:paraId="2AD2D14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6926D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3529330</wp:posOffset>
            </wp:positionH>
            <wp:positionV relativeFrom="paragraph">
              <wp:posOffset>127635</wp:posOffset>
            </wp:positionV>
            <wp:extent cx="1474470" cy="5426710"/>
            <wp:effectExtent l="0" t="0" r="1905" b="2540"/>
            <wp:wrapNone/>
            <wp:docPr id="16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l="50306"/>
                    <a:stretch>
                      <a:fillRect/>
                    </a:stretch>
                  </pic:blipFill>
                  <pic:spPr>
                    <a:xfrm>
                      <a:off x="0" y="0"/>
                      <a:ext cx="1474470" cy="5426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}</w:t>
      </w:r>
    </w:p>
    <w:p w14:paraId="190A7A34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2、基本操作</w:t>
      </w:r>
    </w:p>
    <w:p w14:paraId="4BEE4F4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(1)大小写转换</w:t>
      </w:r>
    </w:p>
    <w:p w14:paraId="5D7B754D">
      <w:pPr>
        <w:numPr>
          <w:ilvl w:val="0"/>
          <w:numId w:val="16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核心知识点：</w:t>
      </w:r>
    </w:p>
    <w:p w14:paraId="4374287B">
      <w:pPr>
        <w:numPr>
          <w:ilvl w:val="1"/>
          <w:numId w:val="1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ASCII 差值：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'a'-'A'=32</w:t>
      </w:r>
    </w:p>
    <w:p w14:paraId="112EB837">
      <w:pPr>
        <w:numPr>
          <w:ilvl w:val="1"/>
          <w:numId w:val="16"/>
        </w:numPr>
        <w:ind w:left="840" w:leftChars="0" w:hanging="420" w:firstLineChars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 xml:space="preserve">库函数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tolower()/toupper()</w:t>
      </w:r>
    </w:p>
    <w:p w14:paraId="01D4C10E">
      <w:pPr>
        <w:numPr>
          <w:ilvl w:val="0"/>
          <w:numId w:val="1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黄金法则：</w:t>
      </w:r>
      <w:r>
        <w:rPr>
          <w:rFonts w:hint="eastAsia"/>
          <w:lang w:val="en-US" w:eastAsia="zh-CN"/>
        </w:rPr>
        <w:t>转换前先判断字符类型</w:t>
      </w:r>
    </w:p>
    <w:p w14:paraId="6E38FAC3">
      <w:pPr>
        <w:numPr>
          <w:ilvl w:val="0"/>
          <w:numId w:val="16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高频公式：</w:t>
      </w:r>
    </w:p>
    <w:p w14:paraId="22B77D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小写转大写</w:t>
      </w:r>
    </w:p>
    <w:p w14:paraId="4B6922E4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if(ch &gt;= 'a' &amp;&amp; ch &lt;= 'z') </w:t>
      </w:r>
    </w:p>
    <w:p w14:paraId="03ECAD7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 -= 32;  // 或 ch = toupper(ch);</w:t>
      </w:r>
    </w:p>
    <w:p w14:paraId="32629DD2">
      <w:pPr>
        <w:numPr>
          <w:ilvl w:val="0"/>
          <w:numId w:val="16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7F7353D5">
      <w:pPr>
        <w:numPr>
          <w:ilvl w:val="1"/>
          <w:numId w:val="1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非字母字符错误转换（如数字、标点）</w:t>
      </w:r>
    </w:p>
    <w:p w14:paraId="43DA42E6">
      <w:pPr>
        <w:numPr>
          <w:ilvl w:val="1"/>
          <w:numId w:val="1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忘记字符在表达式中自动转整数</w:t>
      </w:r>
    </w:p>
    <w:p w14:paraId="18F7730C">
      <w:pPr>
        <w:numPr>
          <w:ilvl w:val="0"/>
          <w:numId w:val="16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程序模板：</w:t>
      </w:r>
    </w:p>
    <w:p w14:paraId="6261C7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s = "Hello123";</w:t>
      </w:r>
    </w:p>
    <w:p w14:paraId="426799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for(char &amp;c : s) {</w:t>
      </w:r>
    </w:p>
    <w:p w14:paraId="672C288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if(isalpha(c)) </w:t>
      </w:r>
    </w:p>
    <w:p w14:paraId="1ACF50D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 = tolower(c);</w:t>
      </w:r>
    </w:p>
    <w:p w14:paraId="3C5545E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 // 结果："hello123"</w:t>
      </w:r>
    </w:p>
    <w:p w14:paraId="335602B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(2)字符统计</w:t>
      </w:r>
    </w:p>
    <w:p w14:paraId="5060619F">
      <w:pPr>
        <w:numPr>
          <w:ilvl w:val="0"/>
          <w:numId w:val="17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核心知识点：</w:t>
      </w:r>
    </w:p>
    <w:p w14:paraId="0E6CF31A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使用数组或 map 统计频次</w:t>
      </w:r>
    </w:p>
    <w:p w14:paraId="483A9AA1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1846580</wp:posOffset>
            </wp:positionH>
            <wp:positionV relativeFrom="paragraph">
              <wp:posOffset>278130</wp:posOffset>
            </wp:positionV>
            <wp:extent cx="3397250" cy="1099185"/>
            <wp:effectExtent l="0" t="0" r="3175" b="5715"/>
            <wp:wrapNone/>
            <wp:docPr id="16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l="4325" t="38935" r="17169" b="30475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1099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ASCII 码直接索引（count[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ch</w:t>
      </w:r>
      <w:r>
        <w:rPr>
          <w:rFonts w:hint="eastAsia"/>
          <w:lang w:val="en-US" w:eastAsia="zh-CN"/>
        </w:rPr>
        <w:t>]++）</w:t>
      </w:r>
    </w:p>
    <w:p w14:paraId="504B96D9">
      <w:pPr>
        <w:numPr>
          <w:ilvl w:val="0"/>
          <w:numId w:val="17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黄金法则：</w:t>
      </w:r>
    </w:p>
    <w:p w14:paraId="79F3A302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初始化统计数组为 0</w:t>
      </w:r>
    </w:p>
    <w:p w14:paraId="54A217A2">
      <w:pPr>
        <w:numPr>
          <w:ilvl w:val="0"/>
          <w:numId w:val="17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高频公式：</w:t>
      </w:r>
    </w:p>
    <w:p w14:paraId="07455ED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count[256] = {0};  // 初始化</w:t>
      </w:r>
    </w:p>
    <w:p w14:paraId="1329549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for(char c : str) </w:t>
      </w:r>
    </w:p>
    <w:p w14:paraId="52E62D4F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count[c]++;</w:t>
      </w:r>
    </w:p>
    <w:p w14:paraId="05539303">
      <w:pPr>
        <w:numPr>
          <w:ilvl w:val="0"/>
          <w:numId w:val="18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4EBDE724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未考虑扩展 ASCII（128-255）</w:t>
      </w:r>
    </w:p>
    <w:p w14:paraId="043C3143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负数索引导致越界</w:t>
      </w:r>
    </w:p>
    <w:p w14:paraId="6BEC8479">
      <w:pPr>
        <w:numPr>
          <w:ilvl w:val="0"/>
          <w:numId w:val="18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程序模板：</w:t>
      </w:r>
    </w:p>
    <w:p w14:paraId="79D8AC4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找第一个唯一字符</w:t>
      </w:r>
    </w:p>
    <w:p w14:paraId="7691E82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cnt[256] = {0};</w:t>
      </w:r>
    </w:p>
    <w:p w14:paraId="00AD688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for(char c : s) cnt[c]++;</w:t>
      </w:r>
    </w:p>
    <w:p w14:paraId="1BA33A7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for(char c : s) {</w:t>
      </w:r>
    </w:p>
    <w:p w14:paraId="6F06591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if(cnt[c] == 1) {</w:t>
      </w:r>
    </w:p>
    <w:p w14:paraId="50F6FC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c &lt;&lt; endl;</w:t>
      </w:r>
    </w:p>
    <w:p w14:paraId="5A0FA1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break;</w:t>
      </w:r>
    </w:p>
    <w:p w14:paraId="3932C07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EAD971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ED159D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(3)逆序操作</w:t>
      </w:r>
    </w:p>
    <w:p w14:paraId="42BB711C">
      <w:pPr>
        <w:numPr>
          <w:ilvl w:val="0"/>
          <w:numId w:val="19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核心知识点：</w:t>
      </w:r>
    </w:p>
    <w:p w14:paraId="4FDDD862">
      <w:pPr>
        <w:numPr>
          <w:ilvl w:val="1"/>
          <w:numId w:val="1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双指针交换法</w:t>
      </w:r>
    </w:p>
    <w:p w14:paraId="0E7D53F1">
      <w:pPr>
        <w:numPr>
          <w:ilvl w:val="1"/>
          <w:numId w:val="1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STL 的 reverse() 函数</w:t>
      </w:r>
    </w:p>
    <w:p w14:paraId="65E976C0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2329815</wp:posOffset>
            </wp:positionH>
            <wp:positionV relativeFrom="paragraph">
              <wp:posOffset>336550</wp:posOffset>
            </wp:positionV>
            <wp:extent cx="2682875" cy="2068830"/>
            <wp:effectExtent l="0" t="0" r="0" b="0"/>
            <wp:wrapNone/>
            <wp:docPr id="16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 l="20527" t="4753" r="12345" b="12430"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2068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黄金法则：</w:t>
      </w:r>
      <w:r>
        <w:rPr>
          <w:rFonts w:hint="eastAsia"/>
          <w:lang w:val="en-US" w:eastAsia="zh-CN"/>
        </w:rPr>
        <w:t>终止条件 left &lt; right</w:t>
      </w:r>
    </w:p>
    <w:p w14:paraId="67E30338">
      <w:pPr>
        <w:numPr>
          <w:ilvl w:val="0"/>
          <w:numId w:val="19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高频公式：</w:t>
      </w:r>
    </w:p>
    <w:p w14:paraId="7888B00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双指针逆序</w:t>
      </w:r>
    </w:p>
    <w:p w14:paraId="6363A83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l=0, r=s.size()-1;</w:t>
      </w:r>
    </w:p>
    <w:p w14:paraId="6D2EAEA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while(l &lt; r) {</w:t>
      </w:r>
    </w:p>
    <w:p w14:paraId="10A705D6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swap( s[l++] ,  s[r--] );</w:t>
      </w:r>
    </w:p>
    <w:p w14:paraId="4FFF850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0A05F6B">
      <w:pPr>
        <w:numPr>
          <w:ilvl w:val="0"/>
          <w:numId w:val="20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1631F4EA">
      <w:pPr>
        <w:numPr>
          <w:ilvl w:val="1"/>
          <w:numId w:val="20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偶数长度时中间元素未处理</w:t>
      </w:r>
    </w:p>
    <w:p w14:paraId="0E4B0ABB">
      <w:pPr>
        <w:numPr>
          <w:ilvl w:val="1"/>
          <w:numId w:val="20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忘记字符串以 '\0' 结尾</w:t>
      </w:r>
    </w:p>
    <w:p w14:paraId="02F65F48">
      <w:pPr>
        <w:numPr>
          <w:ilvl w:val="0"/>
          <w:numId w:val="20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程序模板：</w:t>
      </w:r>
    </w:p>
    <w:p w14:paraId="33B7D24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&lt;algorithm&gt;</w:t>
      </w:r>
    </w:p>
    <w:p w14:paraId="36F8F0A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reverse</w:t>
      </w:r>
      <w:r>
        <w:rPr>
          <w:rFonts w:hint="eastAsia"/>
          <w:lang w:val="en-US" w:eastAsia="zh-CN"/>
        </w:rPr>
        <w:t>(s.begin(), s.end());  // STL方法</w:t>
      </w:r>
    </w:p>
    <w:p w14:paraId="15F6E49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3、高级操作</w:t>
      </w:r>
    </w:p>
    <w:p w14:paraId="4552E31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(1)循环移位判断</w:t>
      </w:r>
    </w:p>
    <w:p w14:paraId="092795DC">
      <w:pPr>
        <w:numPr>
          <w:ilvl w:val="0"/>
          <w:numId w:val="2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核心知识点：</w:t>
      </w:r>
      <w:r>
        <w:rPr>
          <w:rFonts w:hint="eastAsia"/>
          <w:lang w:val="en-US" w:eastAsia="zh-CN"/>
        </w:rPr>
        <w:t>y 是 x 的循环旋转 ⇔ y 是 x+x 的子串</w:t>
      </w:r>
    </w:p>
    <w:p w14:paraId="28102D66">
      <w:pPr>
        <w:numPr>
          <w:ilvl w:val="0"/>
          <w:numId w:val="2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黄金法则：</w:t>
      </w:r>
      <w:r>
        <w:rPr>
          <w:rFonts w:hint="eastAsia"/>
          <w:lang w:val="en-US" w:eastAsia="zh-CN"/>
        </w:rPr>
        <w:t>先检查长度是否相等</w:t>
      </w:r>
    </w:p>
    <w:p w14:paraId="5E358388">
      <w:pPr>
        <w:numPr>
          <w:ilvl w:val="0"/>
          <w:numId w:val="21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高频公式：</w:t>
      </w:r>
    </w:p>
    <w:p w14:paraId="5F0200C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isRotation(string x, string y) {</w:t>
      </w:r>
    </w:p>
    <w:p w14:paraId="1AF83B2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if(x.size() != y.size()) return false;</w:t>
      </w:r>
    </w:p>
    <w:p w14:paraId="3A77287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return (x + x).find(y) != string::npos;</w:t>
      </w:r>
    </w:p>
    <w:p w14:paraId="609FE36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}//string::npos是string 类的一个常量，表示“无匹配”或“查找失败”。</w:t>
      </w:r>
    </w:p>
    <w:p w14:paraId="451CD6A3">
      <w:pPr>
        <w:numPr>
          <w:ilvl w:val="0"/>
          <w:numId w:val="21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2ABC2C18">
      <w:pPr>
        <w:numPr>
          <w:ilvl w:val="1"/>
          <w:numId w:val="2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未处理空字符串</w:t>
      </w:r>
    </w:p>
    <w:p w14:paraId="4DED5A38">
      <w:pPr>
        <w:numPr>
          <w:ilvl w:val="1"/>
          <w:numId w:val="2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混淆子串（连续）和子序列（非连续）</w:t>
      </w:r>
    </w:p>
    <w:p w14:paraId="79855032">
      <w:pPr>
        <w:numPr>
          <w:ilvl w:val="0"/>
          <w:numId w:val="21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程序模板：</w:t>
      </w:r>
    </w:p>
    <w:p w14:paraId="0D69F76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x = "abcde", y = "cdeab";</w:t>
      </w:r>
    </w:p>
    <w:p w14:paraId="218C9D5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(x+x).find(y) != string::npos;  // 输出1</w:t>
      </w:r>
    </w:p>
    <w:p w14:paraId="0E56867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(2)字符串映射</w:t>
      </w:r>
    </w:p>
    <w:p w14:paraId="2C944F1E">
      <w:pPr>
        <w:numPr>
          <w:ilvl w:val="0"/>
          <w:numId w:val="22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核心知识点：</w:t>
      </w:r>
    </w:p>
    <w:p w14:paraId="26D22615">
      <w:pPr>
        <w:numPr>
          <w:ilvl w:val="1"/>
          <w:numId w:val="2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建立字符映射关系</w:t>
      </w:r>
    </w:p>
    <w:p w14:paraId="596B7A55">
      <w:pPr>
        <w:numPr>
          <w:ilvl w:val="1"/>
          <w:numId w:val="2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大小写敏感处理</w:t>
      </w:r>
    </w:p>
    <w:p w14:paraId="743E4F15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黄金法则：</w:t>
      </w:r>
      <w:r>
        <w:rPr>
          <w:rFonts w:hint="eastAsia"/>
          <w:lang w:val="en-US" w:eastAsia="zh-CN"/>
        </w:rPr>
        <w:t>统一转换为小写再映射</w:t>
      </w:r>
    </w:p>
    <w:p w14:paraId="6BD48C6E">
      <w:pPr>
        <w:numPr>
          <w:ilvl w:val="0"/>
          <w:numId w:val="22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高频公式：</w:t>
      </w:r>
    </w:p>
    <w:p w14:paraId="363377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电话字母映射</w:t>
      </w:r>
    </w:p>
    <w:p w14:paraId="46C08D6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map = "2223334445556667778889999";</w:t>
      </w:r>
    </w:p>
    <w:p w14:paraId="1C28B34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ch = 'A';</w:t>
      </w:r>
    </w:p>
    <w:p w14:paraId="5264FF5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index = ch - 'A';</w:t>
      </w:r>
    </w:p>
    <w:p w14:paraId="4DA26FD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digit = map[index];  // '2'</w:t>
      </w:r>
    </w:p>
    <w:p w14:paraId="1BE32F0E">
      <w:pPr>
        <w:numPr>
          <w:ilvl w:val="0"/>
          <w:numId w:val="23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766EC84B">
      <w:pPr>
        <w:numPr>
          <w:ilvl w:val="1"/>
          <w:numId w:val="2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映射表索引越界</w:t>
      </w:r>
    </w:p>
    <w:p w14:paraId="5777C5FA">
      <w:pPr>
        <w:numPr>
          <w:ilvl w:val="1"/>
          <w:numId w:val="23"/>
        </w:numPr>
        <w:ind w:left="840" w:leftChars="0" w:hanging="420" w:firstLine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-58420</wp:posOffset>
            </wp:positionH>
            <wp:positionV relativeFrom="paragraph">
              <wp:posOffset>324485</wp:posOffset>
            </wp:positionV>
            <wp:extent cx="5159375" cy="716280"/>
            <wp:effectExtent l="0" t="0" r="3175" b="7620"/>
            <wp:wrapNone/>
            <wp:docPr id="172" name="table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table"/>
                    <pic:cNvPicPr>
                      <a:picLocks noGrp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未处理非字母字符</w:t>
      </w:r>
    </w:p>
    <w:p w14:paraId="7734D5ED">
      <w:pPr>
        <w:numPr>
          <w:ilvl w:val="1"/>
          <w:numId w:val="23"/>
        </w:numPr>
        <w:ind w:left="840" w:leftChars="0" w:hanging="420" w:firstLineChars="0"/>
        <w:rPr>
          <w:rFonts w:hint="eastAsia"/>
          <w:lang w:val="en-US" w:eastAsia="zh-CN"/>
        </w:rPr>
      </w:pPr>
    </w:p>
    <w:p w14:paraId="112C0CC9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71CBF19E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-54610</wp:posOffset>
            </wp:positionH>
            <wp:positionV relativeFrom="paragraph">
              <wp:posOffset>114300</wp:posOffset>
            </wp:positionV>
            <wp:extent cx="4156075" cy="516255"/>
            <wp:effectExtent l="0" t="0" r="6350" b="7620"/>
            <wp:wrapNone/>
            <wp:docPr id="170" name="table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table"/>
                    <pic:cNvPicPr>
                      <a:picLocks noGrp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DA4C1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620DDC89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-54610</wp:posOffset>
            </wp:positionH>
            <wp:positionV relativeFrom="paragraph">
              <wp:posOffset>2540</wp:posOffset>
            </wp:positionV>
            <wp:extent cx="5066665" cy="514985"/>
            <wp:effectExtent l="0" t="0" r="635" b="8890"/>
            <wp:wrapNone/>
            <wp:docPr id="171" name="table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table"/>
                    <pic:cNvPicPr>
                      <a:picLocks noGrp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A66B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568D2208">
      <w:pPr>
        <w:numPr>
          <w:ilvl w:val="0"/>
          <w:numId w:val="23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程序模板：</w:t>
      </w:r>
    </w:p>
    <w:p w14:paraId="314152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map = "2223334445556667778889999";</w:t>
      </w:r>
    </w:p>
    <w:p w14:paraId="182B08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input = "CCF-NOIP";</w:t>
      </w:r>
    </w:p>
    <w:p w14:paraId="568825C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for(char c : input) {</w:t>
      </w:r>
    </w:p>
    <w:p w14:paraId="010C2CE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if(isalpha(c)) </w:t>
      </w:r>
    </w:p>
    <w:p w14:paraId="7A06F2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cout &lt;&lt; map[toupper(c)-'A'];</w:t>
      </w:r>
    </w:p>
    <w:p w14:paraId="6B35E8B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else</w:t>
      </w:r>
    </w:p>
    <w:p w14:paraId="501D5D8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cout &lt;&lt; c;</w:t>
      </w:r>
    </w:p>
    <w:p w14:paraId="272A93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 // 输出"223-NOIP"</w:t>
      </w:r>
    </w:p>
    <w:p w14:paraId="57E5CE7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(3)规则展开</w:t>
      </w:r>
    </w:p>
    <w:p w14:paraId="001A66E2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核心知识点：</w:t>
      </w:r>
      <w:r>
        <w:rPr>
          <w:rFonts w:hint="eastAsia"/>
          <w:lang w:val="en-US" w:eastAsia="zh-CN"/>
        </w:rPr>
        <w:t>处理连字符展开规则（如 "a-d" → "abcd"）</w:t>
      </w:r>
    </w:p>
    <w:p w14:paraId="557C3650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</w:t>
      </w:r>
      <w:r>
        <w:rPr>
          <w:rFonts w:hint="eastAsia"/>
          <w:lang w:val="en-US" w:eastAsia="zh-CN"/>
        </w:rPr>
        <w:t>：检查边界：两侧字符类型相同且左 &lt; 右</w:t>
      </w:r>
    </w:p>
    <w:p w14:paraId="29311271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高频公式：</w:t>
      </w:r>
    </w:p>
    <w:p w14:paraId="74F703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if(c=='-' &amp;&amp; isalnum(left) &amp;&amp; isalnum(right) &amp;&amp; left&lt;right) {</w:t>
      </w:r>
    </w:p>
    <w:p w14:paraId="5F2D6FE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for(char ch=left+1; ch&lt;right; ch++)</w:t>
      </w:r>
    </w:p>
    <w:p w14:paraId="37917EF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result += ch;</w:t>
      </w:r>
    </w:p>
    <w:p w14:paraId="69DFEBF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8D6F6DC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255BB517">
      <w:pPr>
        <w:numPr>
          <w:ilvl w:val="1"/>
          <w:numId w:val="2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未处理开头/结尾的连字符</w:t>
      </w:r>
    </w:p>
    <w:p w14:paraId="31800165">
      <w:pPr>
        <w:numPr>
          <w:ilvl w:val="1"/>
          <w:numId w:val="2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大小写字母混合（如 "A-d"）</w:t>
      </w:r>
    </w:p>
    <w:p w14:paraId="33351F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-165735</wp:posOffset>
            </wp:positionH>
            <wp:positionV relativeFrom="paragraph">
              <wp:posOffset>8890</wp:posOffset>
            </wp:positionV>
            <wp:extent cx="5408930" cy="1154430"/>
            <wp:effectExtent l="0" t="0" r="1270" b="7620"/>
            <wp:wrapNone/>
            <wp:docPr id="17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A86ED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3518B6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92E3CE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5399BB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程序模板：</w:t>
      </w:r>
    </w:p>
    <w:p w14:paraId="59D1457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expand(string s) {</w:t>
      </w:r>
    </w:p>
    <w:p w14:paraId="0D8805A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res;</w:t>
      </w:r>
    </w:p>
    <w:p w14:paraId="138E60D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for(int i=0; i&lt;s.size(); ++i) {</w:t>
      </w:r>
    </w:p>
    <w:p w14:paraId="4240D50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if(s[i]=='-' &amp;&amp; i&gt;0 &amp;&amp; i+1&lt;s.size()) {</w:t>
      </w:r>
    </w:p>
    <w:p w14:paraId="65E01F2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char a=s[i-1], b=s[i+1];</w:t>
      </w:r>
    </w:p>
    <w:p w14:paraId="446E72F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if((islower(a)&amp;&amp;islower(b) || isdigit(a)&amp;&amp;isdigit(b)) &amp;&amp; a&lt;b) {</w:t>
      </w:r>
    </w:p>
    <w:p w14:paraId="5701E61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res.pop_back();  // 移除前一个字符</w:t>
      </w:r>
    </w:p>
    <w:p w14:paraId="33969B3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for(char c=a; c&lt;=b; c++) res += c;</w:t>
      </w:r>
    </w:p>
    <w:p w14:paraId="744314C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i++;  // 跳过已处理的字符</w:t>
      </w:r>
    </w:p>
    <w:p w14:paraId="3E9F44F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continue;</w:t>
      </w:r>
    </w:p>
    <w:p w14:paraId="7C99922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36F117B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50275B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 += s[i];</w:t>
      </w:r>
    </w:p>
    <w:p w14:paraId="7436653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44BF73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res;</w:t>
      </w:r>
    </w:p>
    <w:p w14:paraId="422E869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35FA6C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4、算法应用</w:t>
      </w:r>
    </w:p>
    <w:p w14:paraId="76D2B5C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(1)最长公共子序列（LCS）</w:t>
      </w:r>
    </w:p>
    <w:p w14:paraId="7750E0FB">
      <w:pPr>
        <w:numPr>
          <w:ilvl w:val="0"/>
          <w:numId w:val="25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核心知识点：</w:t>
      </w:r>
    </w:p>
    <w:p w14:paraId="41C729D4">
      <w:pPr>
        <w:numPr>
          <w:ilvl w:val="1"/>
          <w:numId w:val="25"/>
        </w:numPr>
        <w:ind w:left="840" w:leftChars="0" w:hanging="420" w:firstLineChars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2648585</wp:posOffset>
            </wp:positionH>
            <wp:positionV relativeFrom="paragraph">
              <wp:posOffset>236855</wp:posOffset>
            </wp:positionV>
            <wp:extent cx="2564130" cy="765810"/>
            <wp:effectExtent l="0" t="0" r="7620" b="5715"/>
            <wp:wrapNone/>
            <wp:docPr id="17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动态规划：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dp[i][j] = dp[i-1][j-1] + 1（当 x[i]==y[j]）</w:t>
      </w:r>
    </w:p>
    <w:p w14:paraId="4D0DF39A">
      <w:pPr>
        <w:numPr>
          <w:ilvl w:val="0"/>
          <w:numId w:val="2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黄金法则：</w:t>
      </w:r>
      <w:r>
        <w:rPr>
          <w:rFonts w:hint="eastAsia"/>
          <w:lang w:val="en-US" w:eastAsia="zh-CN"/>
        </w:rPr>
        <w:t>初始化首行首列为 0</w:t>
      </w:r>
    </w:p>
    <w:p w14:paraId="69F0C6A0">
      <w:pPr>
        <w:numPr>
          <w:ilvl w:val="0"/>
          <w:numId w:val="25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3378200</wp:posOffset>
            </wp:positionH>
            <wp:positionV relativeFrom="paragraph">
              <wp:posOffset>325120</wp:posOffset>
            </wp:positionV>
            <wp:extent cx="1831975" cy="2208530"/>
            <wp:effectExtent l="0" t="0" r="6350" b="1270"/>
            <wp:wrapNone/>
            <wp:docPr id="17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高频公式：</w:t>
      </w:r>
    </w:p>
    <w:p w14:paraId="5C3C614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LCS动态规划核心</w:t>
      </w:r>
    </w:p>
    <w:p w14:paraId="192ABC3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if(x[i-1] == y[j-1])</w:t>
      </w:r>
    </w:p>
    <w:p w14:paraId="1B5280D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   dp[i][j] = dp[i-1][j-1] + 1;</w:t>
      </w:r>
    </w:p>
    <w:p w14:paraId="022B8B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</w:t>
      </w:r>
    </w:p>
    <w:p w14:paraId="022FC5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   dp[i][j] = max(dp[i-1][j], dp[i][j-1]);</w:t>
      </w:r>
    </w:p>
    <w:p w14:paraId="2F9F7077">
      <w:pPr>
        <w:numPr>
          <w:ilvl w:val="0"/>
          <w:numId w:val="26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6D14650D">
      <w:pPr>
        <w:numPr>
          <w:ilvl w:val="1"/>
          <w:numId w:val="2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混淆 LCS（子序列）和最长公共子串（需连续）</w:t>
      </w:r>
    </w:p>
    <w:p w14:paraId="7F97EDF8">
      <w:pPr>
        <w:numPr>
          <w:ilvl w:val="1"/>
          <w:numId w:val="2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索引从 1 开始但字符串从 0 访问</w:t>
      </w:r>
    </w:p>
    <w:p w14:paraId="150DB704">
      <w:pPr>
        <w:numPr>
          <w:ilvl w:val="0"/>
          <w:numId w:val="26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程序模板：</w:t>
      </w:r>
    </w:p>
    <w:p w14:paraId="558B96E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lcs(string x, string y) {</w:t>
      </w:r>
    </w:p>
    <w:p w14:paraId="49BD5A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int m=x.size(), n=y.size();</w:t>
      </w:r>
    </w:p>
    <w:p w14:paraId="617ECC5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vector&lt;vector&lt;int&gt;&gt; dp(m+1, vector&lt;int&gt;(n+1, 0));</w:t>
      </w:r>
    </w:p>
    <w:p w14:paraId="21DFC16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for(int i=1; i&lt;=m; ++i) {</w:t>
      </w:r>
    </w:p>
    <w:p w14:paraId="35859DC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j=1; j&lt;=n; ++j) {</w:t>
      </w:r>
    </w:p>
    <w:p w14:paraId="1554FCA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if(x[i-1] == y[j-1])</w:t>
      </w:r>
    </w:p>
    <w:p w14:paraId="721F29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dp[i][j] = dp[i-1][j-1] + 1;</w:t>
      </w:r>
    </w:p>
    <w:p w14:paraId="202CD3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else</w:t>
      </w:r>
    </w:p>
    <w:p w14:paraId="13097D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dp[i][j] = max(dp[i-1][j], dp[i][j-1]);</w:t>
      </w:r>
    </w:p>
    <w:p w14:paraId="05674F5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097B29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E39532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dp[m][n];</w:t>
      </w:r>
    </w:p>
    <w:p w14:paraId="7F569C6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678A1F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(2)字典序处理</w:t>
      </w:r>
    </w:p>
    <w:p w14:paraId="27D7935E">
      <w:pPr>
        <w:numPr>
          <w:ilvl w:val="0"/>
          <w:numId w:val="27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核心知识点：</w:t>
      </w:r>
    </w:p>
    <w:p w14:paraId="37C4567B">
      <w:pPr>
        <w:numPr>
          <w:ilvl w:val="1"/>
          <w:numId w:val="2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字典序比较：str1.compare(str2) &lt; 0 表示 str1 更小</w:t>
      </w:r>
    </w:p>
    <w:p w14:paraId="53B6DF16">
      <w:pPr>
        <w:numPr>
          <w:ilvl w:val="0"/>
          <w:numId w:val="2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</w:t>
      </w:r>
      <w:r>
        <w:rPr>
          <w:rFonts w:hint="eastAsia"/>
          <w:lang w:val="en-US" w:eastAsia="zh-CN"/>
        </w:rPr>
        <w:t>：循环位移的最小字典序可用 s+s 构造</w:t>
      </w:r>
    </w:p>
    <w:tbl>
      <w:tblPr>
        <w:tblStyle w:val="88"/>
        <w:tblW w:w="499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"/>
        <w:gridCol w:w="930"/>
        <w:gridCol w:w="911"/>
        <w:gridCol w:w="892"/>
        <w:gridCol w:w="930"/>
        <w:gridCol w:w="961"/>
        <w:gridCol w:w="961"/>
        <w:gridCol w:w="961"/>
        <w:gridCol w:w="962"/>
      </w:tblGrid>
      <w:tr w14:paraId="14C63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629" w:type="pct"/>
            <w:tcBorders>
              <w:top w:val="nil"/>
              <w:left w:val="nil"/>
              <w:bottom w:val="single" w:color="ED7D31" w:sz="4" w:space="0"/>
              <w:right w:val="nil"/>
              <w:tl2br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62E37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i</w:t>
            </w:r>
          </w:p>
        </w:tc>
        <w:tc>
          <w:tcPr>
            <w:tcW w:w="541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0ABC2D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0724D7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C0B5A1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2</w:t>
            </w:r>
          </w:p>
        </w:tc>
        <w:tc>
          <w:tcPr>
            <w:tcW w:w="541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6A9824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3</w:t>
            </w:r>
          </w:p>
        </w:tc>
        <w:tc>
          <w:tcPr>
            <w:tcW w:w="559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8689A4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4</w:t>
            </w:r>
          </w:p>
        </w:tc>
        <w:tc>
          <w:tcPr>
            <w:tcW w:w="559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6B6132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5</w:t>
            </w:r>
          </w:p>
        </w:tc>
        <w:tc>
          <w:tcPr>
            <w:tcW w:w="559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241530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6</w:t>
            </w:r>
          </w:p>
        </w:tc>
        <w:tc>
          <w:tcPr>
            <w:tcW w:w="559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05E9A0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7</w:t>
            </w:r>
          </w:p>
        </w:tc>
      </w:tr>
      <w:tr w14:paraId="28D27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629" w:type="pct"/>
            <w:tcBorders>
              <w:top w:val="single" w:color="ED7D31" w:sz="4" w:space="0"/>
              <w:left w:val="nil"/>
              <w:bottom w:val="nil"/>
              <w:right w:val="single" w:color="ED7D31" w:sz="4" w:space="0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758B78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default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原</w:t>
            </w:r>
          </w:p>
        </w:tc>
        <w:tc>
          <w:tcPr>
            <w:tcW w:w="541" w:type="pct"/>
            <w:tcBorders>
              <w:top w:val="single" w:color="ED7D31" w:sz="4" w:space="0"/>
              <w:left w:val="single" w:color="ED7D31" w:sz="4" w:space="0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04113F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C</w:t>
            </w:r>
          </w:p>
        </w:tc>
        <w:tc>
          <w:tcPr>
            <w:tcW w:w="530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9B6BFC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519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FD5EB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541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8D2684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A</w:t>
            </w:r>
          </w:p>
        </w:tc>
        <w:tc>
          <w:tcPr>
            <w:tcW w:w="559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003344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D</w:t>
            </w:r>
          </w:p>
        </w:tc>
        <w:tc>
          <w:tcPr>
            <w:tcW w:w="559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B1DB31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A</w:t>
            </w:r>
          </w:p>
        </w:tc>
        <w:tc>
          <w:tcPr>
            <w:tcW w:w="559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DF0AD3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D</w:t>
            </w:r>
          </w:p>
        </w:tc>
        <w:tc>
          <w:tcPr>
            <w:tcW w:w="559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FEF2CC" w:themeFill="accent4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07AE2D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A</w:t>
            </w:r>
          </w:p>
        </w:tc>
      </w:tr>
      <w:tr w14:paraId="37082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629" w:type="pct"/>
            <w:tcBorders>
              <w:top w:val="nil"/>
              <w:left w:val="nil"/>
              <w:bottom w:val="nil"/>
              <w:right w:val="single" w:color="ED7D31" w:sz="4" w:space="0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CE707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现</w:t>
            </w:r>
          </w:p>
        </w:tc>
        <w:tc>
          <w:tcPr>
            <w:tcW w:w="541" w:type="pct"/>
            <w:tcBorders>
              <w:top w:val="nil"/>
              <w:left w:val="single" w:color="ED7D31" w:sz="4" w:space="0"/>
              <w:bottom w:val="nil"/>
              <w:right w:val="nil"/>
            </w:tcBorders>
            <w:shd w:val="clear" w:color="auto" w:fill="FEF2CC" w:themeFill="accent4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5C9504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A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BA8F51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C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E940F0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B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F4271E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B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D55D3A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A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609FD5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D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2F7738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A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17A080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D</w:t>
            </w:r>
          </w:p>
        </w:tc>
      </w:tr>
    </w:tbl>
    <w:p w14:paraId="25359641">
      <w:pPr>
        <w:numPr>
          <w:ilvl w:val="0"/>
          <w:numId w:val="27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高频公式：</w:t>
      </w:r>
    </w:p>
    <w:p w14:paraId="317231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找最小字典序循环位移</w:t>
      </w:r>
    </w:p>
    <w:p w14:paraId="60B336F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minRotation(string s) {</w:t>
      </w:r>
    </w:p>
    <w:p w14:paraId="2B9BF1C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t = s + s;</w:t>
      </w:r>
    </w:p>
    <w:p w14:paraId="660C8A6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int n = s.size(), idx = 0;</w:t>
      </w:r>
    </w:p>
    <w:p w14:paraId="08A9B4D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for(int i=1; i&lt;n; ++i) {</w:t>
      </w:r>
    </w:p>
    <w:p w14:paraId="7127C46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if(t.substr(i, n) &lt; t.substr(idx, n))</w:t>
      </w:r>
    </w:p>
    <w:p w14:paraId="719F428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idx = i;</w:t>
      </w:r>
    </w:p>
    <w:p w14:paraId="74E8DB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07713F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t.substr(idx, n);</w:t>
      </w:r>
    </w:p>
    <w:p w14:paraId="02193D5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F241423">
      <w:pPr>
        <w:numPr>
          <w:ilvl w:val="0"/>
          <w:numId w:val="28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049CF745">
      <w:pPr>
        <w:numPr>
          <w:ilvl w:val="1"/>
          <w:numId w:val="2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未处理全相同字符的情况</w:t>
      </w:r>
    </w:p>
    <w:p w14:paraId="44E3D7D4">
      <w:pPr>
        <w:numPr>
          <w:ilvl w:val="1"/>
          <w:numId w:val="2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子串截取长度错误</w:t>
      </w:r>
    </w:p>
    <w:p w14:paraId="154F0B14">
      <w:pPr>
        <w:numPr>
          <w:ilvl w:val="0"/>
          <w:numId w:val="28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程序模板：</w:t>
      </w:r>
    </w:p>
    <w:p w14:paraId="7FC3126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s = "CBBADADA";</w:t>
      </w:r>
    </w:p>
    <w:p w14:paraId="2E3AD0C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t = s + s;</w:t>
      </w:r>
    </w:p>
    <w:p w14:paraId="5DCDB7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 i&lt;s.size(); ++i) {</w:t>
      </w:r>
    </w:p>
    <w:p w14:paraId="17AFFC4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cout &lt;&lt; t.substr(i, s.size()) &lt;&lt; endl;</w:t>
      </w:r>
    </w:p>
    <w:p w14:paraId="5914AF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8EA0E6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输出最小："ACBBADAD"</w:t>
      </w:r>
    </w:p>
    <w:p w14:paraId="00684D81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5、特殊处理</w:t>
      </w:r>
    </w:p>
    <w:p w14:paraId="426FF67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(1)字符过滤</w:t>
      </w:r>
    </w:p>
    <w:p w14:paraId="38715D40">
      <w:pPr>
        <w:numPr>
          <w:ilvl w:val="0"/>
          <w:numId w:val="29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核心知识点：</w:t>
      </w:r>
    </w:p>
    <w:p w14:paraId="5641E548">
      <w:pPr>
        <w:numPr>
          <w:ilvl w:val="1"/>
          <w:numId w:val="2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双指针法：快慢指针原地修改</w:t>
      </w:r>
    </w:p>
    <w:p w14:paraId="140E75F8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黄金法则：</w:t>
      </w:r>
      <w:r>
        <w:rPr>
          <w:rFonts w:hint="eastAsia"/>
          <w:lang w:val="en-US" w:eastAsia="zh-CN"/>
        </w:rPr>
        <w:t>慢指针 j 指向新字符串末尾</w:t>
      </w:r>
    </w:p>
    <w:p w14:paraId="20800D4F">
      <w:pPr>
        <w:numPr>
          <w:ilvl w:val="0"/>
          <w:numId w:val="29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高频公式：</w:t>
      </w:r>
    </w:p>
    <w:p w14:paraId="0E13123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2800350</wp:posOffset>
            </wp:positionH>
            <wp:positionV relativeFrom="paragraph">
              <wp:posOffset>89535</wp:posOffset>
            </wp:positionV>
            <wp:extent cx="2276475" cy="1781175"/>
            <wp:effectExtent l="0" t="0" r="0" b="0"/>
            <wp:wrapNone/>
            <wp:docPr id="17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j = 0;</w:t>
      </w:r>
    </w:p>
    <w:p w14:paraId="5A9D9B5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 i&lt;s.size(); ++i) {</w:t>
      </w:r>
    </w:p>
    <w:p w14:paraId="665F1FC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if(!isdigit(s[i]))  // 保留非数字</w:t>
      </w:r>
    </w:p>
    <w:p w14:paraId="65ED958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 xml:space="preserve">  s[j++] = s[i];</w:t>
      </w:r>
    </w:p>
    <w:p w14:paraId="59BB332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8C9F07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s.resize(j);  // 重要！调整大小</w:t>
      </w:r>
    </w:p>
    <w:p w14:paraId="6A940DD4">
      <w:pPr>
        <w:numPr>
          <w:ilvl w:val="0"/>
          <w:numId w:val="30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564297CF">
      <w:pPr>
        <w:numPr>
          <w:ilvl w:val="1"/>
          <w:numId w:val="30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忘记最后 resize()</w:t>
      </w:r>
    </w:p>
    <w:p w14:paraId="0C33ED72">
      <w:pPr>
        <w:numPr>
          <w:ilvl w:val="1"/>
          <w:numId w:val="30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未处理字符串结束符 '\0'（char 数组）</w:t>
      </w:r>
    </w:p>
    <w:p w14:paraId="07DE7A96">
      <w:pPr>
        <w:numPr>
          <w:ilvl w:val="0"/>
          <w:numId w:val="30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程序模板：</w:t>
      </w:r>
    </w:p>
    <w:p w14:paraId="30FEA45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filter(string s) {</w:t>
      </w:r>
    </w:p>
    <w:p w14:paraId="49FFC5E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result;</w:t>
      </w:r>
    </w:p>
    <w:p w14:paraId="752C7B3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copy_if(s.begin(), s.end(), back_inserter(result),</w:t>
      </w:r>
    </w:p>
    <w:p w14:paraId="798E40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[](char c){ return !isdigit(c); });</w:t>
      </w:r>
    </w:p>
    <w:p w14:paraId="2C50758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result;</w:t>
      </w:r>
    </w:p>
    <w:p w14:paraId="0EDBF2E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F8B8B6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(2)周期性问题</w:t>
      </w:r>
    </w:p>
    <w:p w14:paraId="38DF2C18">
      <w:pPr>
        <w:numPr>
          <w:ilvl w:val="0"/>
          <w:numId w:val="31"/>
        </w:numPr>
        <w:ind w:left="420" w:leftChars="0" w:hanging="420" w:firstLineChars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lang w:val="en-US" w:eastAsia="zh-CN"/>
        </w:rPr>
        <w:t>核心知识点：</w:t>
      </w:r>
      <w:r>
        <w:rPr>
          <w:rFonts w:hint="eastAsia"/>
          <w:lang w:val="en-US" w:eastAsia="zh-CN"/>
        </w:rPr>
        <w:t xml:space="preserve">周期 T 需满足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s[i] == s[i%T]</w:t>
      </w:r>
    </w:p>
    <w:p w14:paraId="27E002C2">
      <w:pPr>
        <w:numPr>
          <w:ilvl w:val="0"/>
          <w:numId w:val="3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黄金法则：</w:t>
      </w:r>
      <w:r>
        <w:rPr>
          <w:rFonts w:hint="eastAsia"/>
          <w:lang w:val="en-US" w:eastAsia="zh-CN"/>
        </w:rPr>
        <w:t>周期必须是字符串长度的约数</w:t>
      </w:r>
    </w:p>
    <w:p w14:paraId="16C2C0BF">
      <w:pPr>
        <w:numPr>
          <w:ilvl w:val="0"/>
          <w:numId w:val="31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高频公式：</w:t>
      </w:r>
    </w:p>
    <w:p w14:paraId="4A0EC41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判断最小周期</w:t>
      </w:r>
    </w:p>
    <w:p w14:paraId="49DC38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 = s.size();</w:t>
      </w:r>
    </w:p>
    <w:p w14:paraId="6609FD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T=1; T&lt;=n/2; T++) {</w:t>
      </w:r>
    </w:p>
    <w:p w14:paraId="1F4715A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if(n % T != 0) continue;</w:t>
      </w:r>
    </w:p>
    <w:p w14:paraId="1F0353E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isPeriod = true;</w:t>
      </w:r>
    </w:p>
    <w:p w14:paraId="2C0F67A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2167255</wp:posOffset>
            </wp:positionH>
            <wp:positionV relativeFrom="paragraph">
              <wp:posOffset>210820</wp:posOffset>
            </wp:positionV>
            <wp:extent cx="3117215" cy="869315"/>
            <wp:effectExtent l="0" t="0" r="6985" b="6985"/>
            <wp:wrapNone/>
            <wp:docPr id="17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for(int i=T; i&lt;n; i++) {</w:t>
      </w:r>
    </w:p>
    <w:p w14:paraId="42C6191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lang w:val="en-US" w:eastAsia="zh-CN"/>
        </w:rPr>
        <w:t xml:space="preserve">  if(s[i] != s[i%T])</w:t>
      </w:r>
      <w:r>
        <w:rPr>
          <w:rFonts w:hint="eastAsia"/>
          <w:lang w:val="en-US" w:eastAsia="zh-CN"/>
        </w:rPr>
        <w:t xml:space="preserve"> {</w:t>
      </w:r>
    </w:p>
    <w:p w14:paraId="1341683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isPeriod = false;</w:t>
      </w:r>
    </w:p>
    <w:p w14:paraId="21DCB31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break;</w:t>
      </w:r>
    </w:p>
    <w:p w14:paraId="77E9E9E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823C51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CF752A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if(isPeriod) return T;</w:t>
      </w:r>
    </w:p>
    <w:p w14:paraId="2E3B40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4F8087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n;  // 自身为周期</w:t>
      </w:r>
    </w:p>
    <w:p w14:paraId="191E463B">
      <w:pPr>
        <w:numPr>
          <w:ilvl w:val="0"/>
          <w:numId w:val="3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</w:t>
      </w:r>
    </w:p>
    <w:p w14:paraId="1E4D1697">
      <w:pPr>
        <w:numPr>
          <w:ilvl w:val="1"/>
          <w:numId w:val="3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未检查 n%T==0</w:t>
      </w:r>
    </w:p>
    <w:p w14:paraId="30EF15CA">
      <w:pPr>
        <w:numPr>
          <w:ilvl w:val="1"/>
          <w:numId w:val="3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循环变量初始值错误</w:t>
      </w:r>
    </w:p>
    <w:p w14:paraId="69B61B88">
      <w:pPr>
        <w:numPr>
          <w:ilvl w:val="0"/>
          <w:numId w:val="3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程序模板：</w:t>
      </w:r>
    </w:p>
    <w:p w14:paraId="757E4DF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s = "abcabcabc";</w:t>
      </w:r>
    </w:p>
    <w:p w14:paraId="7BD18F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 = s.size();</w:t>
      </w:r>
    </w:p>
    <w:p w14:paraId="6FB32F5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T=1; T&lt;=n/2; T++) {</w:t>
      </w:r>
    </w:p>
    <w:p w14:paraId="0D3573B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if(n%T) continue;</w:t>
      </w:r>
    </w:p>
    <w:p w14:paraId="70BA834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valid = true;</w:t>
      </w:r>
    </w:p>
    <w:p w14:paraId="7B8F92B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2072005</wp:posOffset>
            </wp:positionH>
            <wp:positionV relativeFrom="paragraph">
              <wp:posOffset>290830</wp:posOffset>
            </wp:positionV>
            <wp:extent cx="3117215" cy="869315"/>
            <wp:effectExtent l="0" t="0" r="6985" b="6985"/>
            <wp:wrapNone/>
            <wp:docPr id="1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for(int i=0; i&lt;n; ++i) {</w:t>
      </w:r>
    </w:p>
    <w:p w14:paraId="212683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 xml:space="preserve">if(s[i] != s[i%T]) </w:t>
      </w:r>
      <w:r>
        <w:rPr>
          <w:rFonts w:hint="eastAsia"/>
          <w:lang w:val="en-US" w:eastAsia="zh-CN"/>
        </w:rPr>
        <w:t>{</w:t>
      </w:r>
    </w:p>
    <w:p w14:paraId="1C62BB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valid = false;</w:t>
      </w:r>
    </w:p>
    <w:p w14:paraId="3A73774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break;</w:t>
      </w:r>
    </w:p>
    <w:p w14:paraId="725CEFF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3079AD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A64ED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if(valid) cout &lt;&lt; "Period: " &lt;&lt; T;</w:t>
      </w:r>
    </w:p>
    <w:p w14:paraId="353AF64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6889029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6、易错点专题</w:t>
      </w:r>
    </w:p>
    <w:p w14:paraId="64516D3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(1)边界条件</w:t>
      </w:r>
    </w:p>
    <w:p w14:paraId="39E00107">
      <w:pPr>
        <w:numPr>
          <w:ilvl w:val="0"/>
          <w:numId w:val="32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核心防御：</w:t>
      </w:r>
    </w:p>
    <w:p w14:paraId="414202F4">
      <w:pPr>
        <w:numPr>
          <w:ilvl w:val="1"/>
          <w:numId w:val="3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先检查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空字符串</w:t>
      </w:r>
      <w:r>
        <w:rPr>
          <w:rFonts w:hint="eastAsia"/>
          <w:lang w:val="en-US" w:eastAsia="zh-CN"/>
        </w:rPr>
        <w:t>：if(s.empty()) return;</w:t>
      </w:r>
    </w:p>
    <w:p w14:paraId="23E8912C">
      <w:pPr>
        <w:numPr>
          <w:ilvl w:val="1"/>
          <w:numId w:val="3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循环时验证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索引</w:t>
      </w:r>
      <w:r>
        <w:rPr>
          <w:rFonts w:hint="eastAsia"/>
          <w:lang w:val="en-US" w:eastAsia="zh-CN"/>
        </w:rPr>
        <w:t>：if(i+1 &lt; s.size())</w:t>
      </w:r>
    </w:p>
    <w:p w14:paraId="4FFA0048">
      <w:pPr>
        <w:numPr>
          <w:ilvl w:val="0"/>
          <w:numId w:val="32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经典错误：</w:t>
      </w:r>
    </w:p>
    <w:p w14:paraId="21B87FF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错误：空字符串访问s[0]</w:t>
      </w:r>
    </w:p>
    <w:p w14:paraId="627EF46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if(s[0] == 'A')  // 可能崩溃</w:t>
      </w:r>
    </w:p>
    <w:p w14:paraId="3692C03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正确：先判空</w:t>
      </w:r>
    </w:p>
    <w:p w14:paraId="00E7B60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if(!s.empty() &amp;&amp; s[0]=='A')</w:t>
      </w:r>
    </w:p>
    <w:p w14:paraId="3A187E8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(2)ASCII操作</w:t>
      </w:r>
    </w:p>
    <w:p w14:paraId="7F0C3F71">
      <w:pPr>
        <w:numPr>
          <w:ilvl w:val="0"/>
          <w:numId w:val="33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必须掌握：</w:t>
      </w:r>
    </w:p>
    <w:p w14:paraId="789B82BF"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字符转整数</w:t>
      </w:r>
      <w:r>
        <w:rPr>
          <w:rFonts w:hint="eastAsia"/>
          <w:lang w:val="en-US" w:eastAsia="zh-CN"/>
        </w:rPr>
        <w:t>：digit = ch - '0'</w:t>
      </w:r>
    </w:p>
    <w:p w14:paraId="043343EF"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字母转索引</w:t>
      </w:r>
      <w:r>
        <w:rPr>
          <w:rFonts w:hint="eastAsia"/>
          <w:lang w:val="en-US" w:eastAsia="zh-CN"/>
        </w:rPr>
        <w:t>：index = toupper(ch) - 'A'</w:t>
      </w:r>
    </w:p>
    <w:p w14:paraId="4885292C">
      <w:pPr>
        <w:numPr>
          <w:ilvl w:val="0"/>
          <w:numId w:val="33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易错陷阱：</w:t>
      </w:r>
    </w:p>
    <w:p w14:paraId="5E04746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错误：忘记减'0'</w:t>
      </w:r>
    </w:p>
    <w:p w14:paraId="42C8CA5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num = '5';  // 得到53（ASCII值）</w:t>
      </w:r>
    </w:p>
    <w:p w14:paraId="0B2BE14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正确：</w:t>
      </w:r>
    </w:p>
    <w:p w14:paraId="520EE01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num = '5' - '0';  // 得到5</w:t>
      </w:r>
    </w:p>
    <w:p w14:paraId="534CA61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(3) 大小写敏感</w:t>
      </w:r>
    </w:p>
    <w:p w14:paraId="446DEC26">
      <w:pPr>
        <w:numPr>
          <w:ilvl w:val="0"/>
          <w:numId w:val="3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处理原则：</w:t>
      </w:r>
    </w:p>
    <w:p w14:paraId="2F55773C">
      <w:pPr>
        <w:numPr>
          <w:ilvl w:val="1"/>
          <w:numId w:val="3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比较前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统一大小写</w:t>
      </w:r>
    </w:p>
    <w:p w14:paraId="70A1BD06">
      <w:pPr>
        <w:numPr>
          <w:ilvl w:val="1"/>
          <w:numId w:val="34"/>
        </w:numPr>
        <w:ind w:left="840" w:leftChars="0" w:hanging="420" w:firstLineChars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>使用自定义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比较函数</w:t>
      </w:r>
    </w:p>
    <w:p w14:paraId="1B81F45C">
      <w:pPr>
        <w:numPr>
          <w:ilvl w:val="0"/>
          <w:numId w:val="3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安全比较：</w:t>
      </w:r>
    </w:p>
    <w:p w14:paraId="032D887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equalIgnoreCase(string a, string b) {</w:t>
      </w:r>
    </w:p>
    <w:p w14:paraId="73167E7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if(a.size() != b.size()) return false;</w:t>
      </w:r>
    </w:p>
    <w:p w14:paraId="2400DE7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for(int i=0; i&lt;a.size(); ++i) {</w:t>
      </w:r>
    </w:p>
    <w:p w14:paraId="1FA1C1C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if(tolower(a[i]) != tolower(b[i]))</w:t>
      </w:r>
    </w:p>
    <w:p w14:paraId="486F4D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false;</w:t>
      </w:r>
    </w:p>
    <w:p w14:paraId="1A9D88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BB9601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true;</w:t>
      </w:r>
    </w:p>
    <w:p w14:paraId="73B9FE8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DBD2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典型错误：</w:t>
      </w:r>
    </w:p>
    <w:p w14:paraId="1E7EE30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错误：直接比较大小写混合字符串</w:t>
      </w:r>
    </w:p>
    <w:p w14:paraId="3FF1A3E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if("Hello" == "hello")  // 返回false</w:t>
      </w:r>
    </w:p>
    <w:p w14:paraId="31BD31A2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小结</w:t>
      </w:r>
    </w:p>
    <w:p w14:paraId="323346DB">
      <w:pPr>
        <w:numPr>
          <w:ilvl w:val="0"/>
          <w:numId w:val="35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黄金法则：</w:t>
      </w:r>
    </w:p>
    <w:p w14:paraId="7A6853A1">
      <w:pPr>
        <w:numPr>
          <w:ilvl w:val="1"/>
          <w:numId w:val="3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操作字符串前先判空</w:t>
      </w:r>
    </w:p>
    <w:p w14:paraId="5CBCA216">
      <w:pPr>
        <w:numPr>
          <w:ilvl w:val="1"/>
          <w:numId w:val="3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string 类避免内存管理错误</w:t>
      </w:r>
    </w:p>
    <w:p w14:paraId="2D8A3965">
      <w:pPr>
        <w:numPr>
          <w:ilvl w:val="1"/>
          <w:numId w:val="3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字符操作注意 ASCII 码特性</w:t>
      </w:r>
    </w:p>
    <w:p w14:paraId="1154E47A">
      <w:pPr>
        <w:numPr>
          <w:ilvl w:val="0"/>
          <w:numId w:val="35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高频技巧：</w:t>
      </w:r>
    </w:p>
    <w:p w14:paraId="14E2197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遍历字符串的三种安全方式</w:t>
      </w:r>
    </w:p>
    <w:p w14:paraId="6244050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 i&lt;s.size(); ++i)  // 索引访问</w:t>
      </w:r>
    </w:p>
    <w:p w14:paraId="13ED548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for(char c : s)               // 范围循环</w:t>
      </w:r>
    </w:p>
    <w:p w14:paraId="615E673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for(auto it=s.begin(); it!=s.end(); ++it)  // 迭代器</w:t>
      </w:r>
    </w:p>
    <w:p w14:paraId="20ED965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快速统计技巧</w:t>
      </w:r>
    </w:p>
    <w:p w14:paraId="1E4E93C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vector&lt;int&gt; count(256, 0);</w:t>
      </w:r>
    </w:p>
    <w:p w14:paraId="5E14220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for(char c : s) count[c]++;</w:t>
      </w:r>
    </w:p>
    <w:p w14:paraId="5AAEE9FA">
      <w:pPr>
        <w:numPr>
          <w:ilvl w:val="0"/>
          <w:numId w:val="36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致命陷阱：</w:t>
      </w:r>
    </w:p>
    <w:p w14:paraId="55CA7A05">
      <w:pPr>
        <w:numPr>
          <w:ilvl w:val="1"/>
          <w:numId w:val="3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未初始化字符数组</w:t>
      </w:r>
    </w:p>
    <w:p w14:paraId="14387332">
      <w:pPr>
        <w:numPr>
          <w:ilvl w:val="1"/>
          <w:numId w:val="3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越界访问（特别是 char 数组）</w:t>
      </w:r>
    </w:p>
    <w:p w14:paraId="61332CB2">
      <w:pPr>
        <w:numPr>
          <w:ilvl w:val="1"/>
          <w:numId w:val="3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混淆 length()（不含 '\0'）和 sizeof()（含 '\0'）</w:t>
      </w:r>
    </w:p>
    <w:p w14:paraId="2AAE8D46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0485F025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5B83DE50">
      <w:pPr>
        <w:pStyle w:val="5"/>
        <w:numPr>
          <w:ilvl w:val="0"/>
          <w:numId w:val="12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真题强化</w:t>
      </w:r>
    </w:p>
    <w:p w14:paraId="205F9424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1、2007年第27题（字符串逆序）</w:t>
      </w:r>
    </w:p>
    <w:p w14:paraId="33F0D6C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完善程序：</w:t>
      </w:r>
    </w:p>
    <w:p w14:paraId="10745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（求字符的逆序）下面的程序的功能是输入若干行字符串，每输入一行，就按逆序输出该行，最后键入 -1 终止程序。请将程序补充完整。</w:t>
      </w:r>
    </w:p>
    <w:p w14:paraId="2DAAC76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&lt;iostream.h&gt;</w:t>
      </w:r>
    </w:p>
    <w:p w14:paraId="7F26923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&lt;string.h&gt;</w:t>
      </w:r>
    </w:p>
    <w:p w14:paraId="3ACE157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maxline = 200, kz;</w:t>
      </w:r>
    </w:p>
    <w:p w14:paraId="2EE5D33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reverse( char s[] )</w:t>
      </w:r>
    </w:p>
    <w:p w14:paraId="6132C82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BDA511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i, j, t;</w:t>
      </w:r>
    </w:p>
    <w:p w14:paraId="241D9C6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 i = 0, j = strlen( s ) - 1; i &lt; j; 【①】 , 【②】 )</w:t>
      </w:r>
    </w:p>
    <w:p w14:paraId="498991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6E9F7A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2301240</wp:posOffset>
            </wp:positionH>
            <wp:positionV relativeFrom="paragraph">
              <wp:posOffset>308610</wp:posOffset>
            </wp:positionV>
            <wp:extent cx="2560955" cy="1974850"/>
            <wp:effectExtent l="0" t="0" r="1270" b="6350"/>
            <wp:wrapNone/>
            <wp:docPr id="18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 l="20527" t="4753" r="12345" b="12430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97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t = s[i]; s[i] = s[j]; s[j] = t;</w:t>
      </w:r>
    </w:p>
    <w:p w14:paraId="3D6A622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10F9D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return(0);</w:t>
      </w:r>
    </w:p>
    <w:p w14:paraId="55AE2A7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EDA8F8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624D34D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9D87E1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line[100];</w:t>
      </w:r>
    </w:p>
    <w:p w14:paraId="7FD96BF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"continue? -1 for end." &lt;&lt;endl;</w:t>
      </w:r>
    </w:p>
    <w:p w14:paraId="6D388CA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kz;</w:t>
      </w:r>
    </w:p>
    <w:p w14:paraId="700EA9C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while(【③】)</w:t>
      </w:r>
    </w:p>
    <w:p w14:paraId="756A35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080F84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cin &gt;&gt; line;</w:t>
      </w:r>
    </w:p>
    <w:p w14:paraId="0953EF7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【④】;</w:t>
      </w:r>
    </w:p>
    <w:p w14:paraId="146283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line &lt;&lt; endl;</w:t>
      </w:r>
    </w:p>
    <w:p w14:paraId="0FC836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"continue ? -1 for end." &lt;&lt; endl;</w:t>
      </w:r>
    </w:p>
    <w:p w14:paraId="6D35483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cin &gt;&gt; kz;</w:t>
      </w:r>
    </w:p>
    <w:p w14:paraId="56F146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8B739E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8DC0D0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</w:t>
      </w:r>
    </w:p>
    <w:p w14:paraId="41E5D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①：i++</w:t>
      </w:r>
    </w:p>
    <w:p w14:paraId="77459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②：j--</w:t>
      </w:r>
    </w:p>
    <w:p w14:paraId="4E182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③：kz != -1</w:t>
      </w:r>
    </w:p>
    <w:p w14:paraId="396C2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④：reverse(line)</w:t>
      </w:r>
    </w:p>
    <w:p w14:paraId="3FC6839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4CF87611">
      <w:pPr>
        <w:numPr>
          <w:ilvl w:val="0"/>
          <w:numId w:val="3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reverse 函数：实现字符串反转功能</w:t>
      </w:r>
    </w:p>
    <w:p w14:paraId="4C921C41">
      <w:pPr>
        <w:numPr>
          <w:ilvl w:val="1"/>
          <w:numId w:val="3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从字符串开头向后移动，j 从字符串末尾向前移动</w:t>
      </w:r>
    </w:p>
    <w:p w14:paraId="697A9856">
      <w:pPr>
        <w:numPr>
          <w:ilvl w:val="1"/>
          <w:numId w:val="3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 i &lt; j 时，交换 s[i] 和 s[j] 的值</w:t>
      </w:r>
    </w:p>
    <w:p w14:paraId="6372A2C3">
      <w:pPr>
        <w:numPr>
          <w:ilvl w:val="1"/>
          <w:numId w:val="3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每次交换后，i 需增加 1（i++），j 需减少 1（j--）</w:t>
      </w:r>
    </w:p>
    <w:p w14:paraId="0F110D59">
      <w:pPr>
        <w:numPr>
          <w:ilvl w:val="0"/>
          <w:numId w:val="3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 函数：控制程序流程</w:t>
      </w:r>
    </w:p>
    <w:p w14:paraId="1B1BAB33">
      <w:pPr>
        <w:numPr>
          <w:ilvl w:val="1"/>
          <w:numId w:val="3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③：当输入值 kz 不等于 -1 时（kz != -1），继续循环</w:t>
      </w:r>
    </w:p>
    <w:p w14:paraId="12C1DDBF">
      <w:pPr>
        <w:numPr>
          <w:ilvl w:val="1"/>
          <w:numId w:val="3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④：调用 reverse(line) 函数反转输入的字符串</w:t>
      </w:r>
    </w:p>
    <w:p w14:paraId="086AC72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2、2008年第9题（非空字串数量）</w:t>
      </w:r>
    </w:p>
    <w:p w14:paraId="7A6DCB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设字符串 S="Olympic"，S 的非空子串的数目是（ ）。</w:t>
      </w:r>
    </w:p>
    <w:p w14:paraId="3A879786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2018030</wp:posOffset>
            </wp:positionH>
            <wp:positionV relativeFrom="paragraph">
              <wp:posOffset>74295</wp:posOffset>
            </wp:positionV>
            <wp:extent cx="2630170" cy="1457325"/>
            <wp:effectExtent l="0" t="0" r="8255" b="0"/>
            <wp:wrapNone/>
            <wp:docPr id="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A. 28</w:t>
      </w:r>
    </w:p>
    <w:p w14:paraId="1E0EF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29</w:t>
      </w:r>
    </w:p>
    <w:p w14:paraId="27DCB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16</w:t>
      </w:r>
    </w:p>
    <w:p w14:paraId="6FCD0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17</w:t>
      </w:r>
    </w:p>
    <w:p w14:paraId="2409D7F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A</w:t>
      </w:r>
    </w:p>
    <w:p w14:paraId="029EE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 w14:paraId="737C70AC">
      <w:pPr>
        <w:numPr>
          <w:ilvl w:val="0"/>
          <w:numId w:val="3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子串定义：原字符串中任意一段连续的字符序列</w:t>
      </w:r>
    </w:p>
    <w:p w14:paraId="3DE8C0C3">
      <w:pPr>
        <w:numPr>
          <w:ilvl w:val="0"/>
          <w:numId w:val="38"/>
        </w:numPr>
        <w:ind w:left="420" w:leftChars="0" w:hanging="420" w:firstLineChars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>计算公式：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长度为 n 的字符串有 n(n+1)/2个非空子串</w:t>
      </w:r>
    </w:p>
    <w:p w14:paraId="1A439ACF">
      <w:pPr>
        <w:numPr>
          <w:ilvl w:val="0"/>
          <w:numId w:val="3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计算过程：字符串 "Olympic" 长度 n=7，非空子串数量 = 7×8/2=28</w:t>
      </w:r>
    </w:p>
    <w:p w14:paraId="4503FEB2">
      <w:pPr>
        <w:numPr>
          <w:ilvl w:val="0"/>
          <w:numId w:val="38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验证：</w:t>
      </w:r>
    </w:p>
    <w:p w14:paraId="4BC42DA7">
      <w:pPr>
        <w:numPr>
          <w:ilvl w:val="0"/>
          <w:numId w:val="3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 1 子串：7 个（O, l, y, m, p, i, c）</w:t>
      </w:r>
    </w:p>
    <w:p w14:paraId="7EAF69F1">
      <w:pPr>
        <w:numPr>
          <w:ilvl w:val="0"/>
          <w:numId w:val="3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 2 子串：6 个（Ol, ly, ym, mp, pi, ic）</w:t>
      </w:r>
    </w:p>
    <w:p w14:paraId="7E06636C">
      <w:pPr>
        <w:numPr>
          <w:ilvl w:val="0"/>
          <w:numId w:val="3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0B61115E">
      <w:pPr>
        <w:numPr>
          <w:ilvl w:val="0"/>
          <w:numId w:val="3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 7 子串：1 个（Olympic）</w:t>
      </w:r>
    </w:p>
    <w:p w14:paraId="0A8BFB8A">
      <w:pPr>
        <w:numPr>
          <w:ilvl w:val="0"/>
          <w:numId w:val="3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总和：7+6+5+4+3+2+1=28</w:t>
      </w:r>
    </w:p>
    <w:p w14:paraId="6B98709A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3、2010年第25题（字符串）</w:t>
      </w:r>
    </w:p>
    <w:p w14:paraId="22D49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阅读程序写结果：</w:t>
      </w:r>
    </w:p>
    <w:p w14:paraId="6603E80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792275B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&lt;string&gt;</w:t>
      </w:r>
    </w:p>
    <w:p w14:paraId="4E01213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D0B352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main(){</w:t>
      </w:r>
    </w:p>
    <w:p w14:paraId="5D85F3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s;</w:t>
      </w:r>
    </w:p>
    <w:p w14:paraId="1E5FE0C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m1, m2;</w:t>
      </w:r>
    </w:p>
    <w:p w14:paraId="06344A3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 w14:paraId="30A9DE0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getline(cin, s);</w:t>
      </w:r>
    </w:p>
    <w:p w14:paraId="1A54E21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m1 = ' ';</w:t>
      </w:r>
    </w:p>
    <w:p w14:paraId="6364355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m2 = ' ';</w:t>
      </w:r>
    </w:p>
    <w:p w14:paraId="27CD91A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s.length(); i++)</w:t>
      </w:r>
    </w:p>
    <w:p w14:paraId="1ECAC81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(s[i] &gt; m1) {</w:t>
      </w:r>
    </w:p>
    <w:p w14:paraId="70D3180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m2 = m1;</w:t>
      </w:r>
    </w:p>
    <w:p w14:paraId="5203CD8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m1 = s[i];</w:t>
      </w:r>
    </w:p>
    <w:p w14:paraId="597498D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3746500</wp:posOffset>
            </wp:positionH>
            <wp:positionV relativeFrom="paragraph">
              <wp:posOffset>-73025</wp:posOffset>
            </wp:positionV>
            <wp:extent cx="1474470" cy="5426710"/>
            <wp:effectExtent l="0" t="0" r="1905" b="2540"/>
            <wp:wrapNone/>
            <wp:docPr id="18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l="50306"/>
                    <a:stretch>
                      <a:fillRect/>
                    </a:stretch>
                  </pic:blipFill>
                  <pic:spPr>
                    <a:xfrm>
                      <a:off x="0" y="0"/>
                      <a:ext cx="1474470" cy="5426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}</w:t>
      </w:r>
    </w:p>
    <w:p w14:paraId="04B0EA5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 if (s[i] &gt; m2)</w:t>
      </w:r>
    </w:p>
    <w:p w14:paraId="49156D7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m2 = s[i];</w:t>
      </w:r>
    </w:p>
    <w:p w14:paraId="6919961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int(m1) &lt;&lt; ' ' &lt;&lt; int(m2) &lt;&lt; endl;</w:t>
      </w:r>
    </w:p>
    <w:p w14:paraId="208BF15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0C8B67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AEF71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输入：Expo 2010 Shanghai China，输出：</w:t>
      </w:r>
    </w:p>
    <w:p w14:paraId="63744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</w:t>
      </w:r>
    </w:p>
    <w:p w14:paraId="30FB3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空格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'0'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'A'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'a'</w:t>
      </w:r>
    </w:p>
    <w:p w14:paraId="0ABCB4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ASCII码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97</w:t>
      </w:r>
    </w:p>
    <w:p w14:paraId="25B5322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120 112</w:t>
      </w:r>
    </w:p>
    <w:p w14:paraId="586A8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 w14:paraId="196B45B7">
      <w:pPr>
        <w:numPr>
          <w:ilvl w:val="0"/>
          <w:numId w:val="38"/>
        </w:numPr>
        <w:ind w:left="420" w:leftChars="0" w:hanging="420" w:firstLineChars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>程序功能：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找出字符串中 ASCII 值最大的两个字符</w:t>
      </w:r>
    </w:p>
    <w:p w14:paraId="230E6353">
      <w:pPr>
        <w:numPr>
          <w:ilvl w:val="0"/>
          <w:numId w:val="3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初始化：m1 和 m2 均为空格（ASCII 32）</w:t>
      </w:r>
    </w:p>
    <w:p w14:paraId="7BD3A99F">
      <w:pPr>
        <w:numPr>
          <w:ilvl w:val="0"/>
          <w:numId w:val="3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字符处理流程：</w:t>
      </w:r>
    </w:p>
    <w:p w14:paraId="38B898B6">
      <w:pPr>
        <w:numPr>
          <w:ilvl w:val="0"/>
          <w:numId w:val="39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遍历字符串中每个字符</w:t>
      </w:r>
    </w:p>
    <w:p w14:paraId="5019CB66">
      <w:pPr>
        <w:numPr>
          <w:ilvl w:val="0"/>
          <w:numId w:val="39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当前字符 &gt; m1 时：m2 继承原 m1，m1 更新为当前字符</w:t>
      </w:r>
    </w:p>
    <w:p w14:paraId="49EED08C">
      <w:pPr>
        <w:numPr>
          <w:ilvl w:val="0"/>
          <w:numId w:val="39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当前字符 ≤ m1 但 &gt; m2 时：m2 更新为当前字符</w:t>
      </w:r>
    </w:p>
    <w:p w14:paraId="10B31B1A">
      <w:pPr>
        <w:numPr>
          <w:ilvl w:val="0"/>
          <w:numId w:val="3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输入字符串分析：</w:t>
      </w:r>
    </w:p>
    <w:p w14:paraId="0749D06E">
      <w:pPr>
        <w:numPr>
          <w:ilvl w:val="0"/>
          <w:numId w:val="40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 'x'：ASCII 120 → 更新 m1=120, m2=32</w:t>
      </w:r>
    </w:p>
    <w:p w14:paraId="07D13421">
      <w:pPr>
        <w:numPr>
          <w:ilvl w:val="0"/>
          <w:numId w:val="40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 'p'：ASCII 112 → 更新 m2=112</w:t>
      </w:r>
    </w:p>
    <w:p w14:paraId="70578E94">
      <w:pPr>
        <w:numPr>
          <w:ilvl w:val="0"/>
          <w:numId w:val="40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其他字符（如 'S'=83, 'h'=104）均小于 112</w:t>
      </w:r>
    </w:p>
    <w:p w14:paraId="6DD59E0E">
      <w:pPr>
        <w:numPr>
          <w:ilvl w:val="0"/>
          <w:numId w:val="3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输出结果：最大 ASCII 值 120（'x'），次大值 112（'p'）</w:t>
      </w:r>
    </w:p>
    <w:p w14:paraId="7569D3B9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4、2012年第19题（非空子串数量）</w:t>
      </w:r>
    </w:p>
    <w:p w14:paraId="5969A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原字符串中任意一段连续的字符所组成的新字符串称为子串。则字符 AAABBBCCC 共有（ ）个不同的非空子串。</w:t>
      </w:r>
    </w:p>
    <w:p w14:paraId="2FF44BE8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2005965</wp:posOffset>
            </wp:positionH>
            <wp:positionV relativeFrom="paragraph">
              <wp:posOffset>22860</wp:posOffset>
            </wp:positionV>
            <wp:extent cx="2552065" cy="1414145"/>
            <wp:effectExtent l="0" t="0" r="635" b="5080"/>
            <wp:wrapNone/>
            <wp:docPr id="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A. 3</w:t>
      </w:r>
    </w:p>
    <w:p w14:paraId="437C3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12</w:t>
      </w:r>
    </w:p>
    <w:p w14:paraId="1210F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36</w:t>
      </w:r>
    </w:p>
    <w:p w14:paraId="4B95F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45</w:t>
      </w:r>
    </w:p>
    <w:p w14:paraId="4276795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C</w:t>
      </w:r>
    </w:p>
    <w:p w14:paraId="63307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 w14:paraId="0939C0F7">
      <w:pPr>
        <w:numPr>
          <w:ilvl w:val="0"/>
          <w:numId w:val="4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子串分类统计：</w:t>
      </w:r>
    </w:p>
    <w:p w14:paraId="4DF3EBB8">
      <w:pPr>
        <w:numPr>
          <w:ilvl w:val="0"/>
          <w:numId w:val="42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单一字符段：</w:t>
      </w:r>
    </w:p>
    <w:p w14:paraId="719D2A28">
      <w:pPr>
        <w:numPr>
          <w:ilvl w:val="0"/>
          <w:numId w:val="43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段（长度 3）：子串 "A", "AA", "AAA" → 3 个</w:t>
      </w:r>
    </w:p>
    <w:p w14:paraId="17B3A0E5">
      <w:pPr>
        <w:numPr>
          <w:ilvl w:val="0"/>
          <w:numId w:val="43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段（长度 3）：子串 "B", "BB", "BBB" → 3 个</w:t>
      </w:r>
    </w:p>
    <w:p w14:paraId="623FAA9E">
      <w:pPr>
        <w:numPr>
          <w:ilvl w:val="0"/>
          <w:numId w:val="43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段（长度 3）：子串 "C", "CC", "CCC" → 3 个</w:t>
      </w:r>
    </w:p>
    <w:p w14:paraId="03583EBA">
      <w:pPr>
        <w:numPr>
          <w:ilvl w:val="0"/>
          <w:numId w:val="42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跨段子串：</w:t>
      </w:r>
    </w:p>
    <w:p w14:paraId="15B56536">
      <w:pPr>
        <w:numPr>
          <w:ilvl w:val="0"/>
          <w:numId w:val="44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A-B 交界：3 起点 × 3 终点 = 9 个（如 "AAB", "ABBB"）</w:t>
      </w:r>
    </w:p>
    <w:p w14:paraId="60760BC3">
      <w:pPr>
        <w:numPr>
          <w:ilvl w:val="0"/>
          <w:numId w:val="44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B-C 交界：3 起点 × 3 终点 = 9 个（如 "BCC", "BBCC"）</w:t>
      </w:r>
    </w:p>
    <w:p w14:paraId="2C8D7460">
      <w:pPr>
        <w:numPr>
          <w:ilvl w:val="0"/>
          <w:numId w:val="44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A-B-C 交界：3 起点（A）× 3 终点（C）= 9 个（如 "AAABBB", "ABBBCCC"）</w:t>
      </w:r>
    </w:p>
    <w:p w14:paraId="4B26C8A3">
      <w:pPr>
        <w:numPr>
          <w:ilvl w:val="0"/>
          <w:numId w:val="41"/>
        </w:numPr>
        <w:ind w:left="420" w:leftChars="0" w:hanging="420" w:firstLineChars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>总计：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3 (A) + 3 (B) + 3 (C) + 9 (AB) + 9 (BC) + 9 (ABC) = 36</w:t>
      </w:r>
    </w:p>
    <w:p w14:paraId="06BF5C61">
      <w:pPr>
        <w:numPr>
          <w:ilvl w:val="0"/>
          <w:numId w:val="4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对比总子串数：长度 9 的字符串总子串数为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9×10 / 2 =45</w:t>
      </w:r>
      <w:r>
        <w:rPr>
          <w:rFonts w:hint="eastAsia"/>
          <w:lang w:val="en-US" w:eastAsia="zh-CN"/>
        </w:rPr>
        <w:t>，因有重复子串（如多个 "A"），实际不同子串为 36</w:t>
      </w:r>
    </w:p>
    <w:p w14:paraId="2FCD2F8A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5、2014年第25题（字符串）</w:t>
      </w:r>
    </w:p>
    <w:p w14:paraId="5C3DD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阅读程序写结果：</w:t>
      </w:r>
    </w:p>
    <w:p w14:paraId="64F689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62D0E1C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&lt;string&gt;</w:t>
      </w:r>
    </w:p>
    <w:p w14:paraId="338984B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05327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756742B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3646170</wp:posOffset>
            </wp:positionH>
            <wp:positionV relativeFrom="paragraph">
              <wp:posOffset>-73025</wp:posOffset>
            </wp:positionV>
            <wp:extent cx="1474470" cy="5426710"/>
            <wp:effectExtent l="0" t="0" r="1905" b="2540"/>
            <wp:wrapNone/>
            <wp:docPr id="18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l="50306"/>
                    <a:stretch>
                      <a:fillRect/>
                    </a:stretch>
                  </pic:blipFill>
                  <pic:spPr>
                    <a:xfrm>
                      <a:off x="0" y="0"/>
                      <a:ext cx="1474470" cy="5426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{</w:t>
      </w:r>
    </w:p>
    <w:p w14:paraId="2673874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st;</w:t>
      </w:r>
    </w:p>
    <w:p w14:paraId="3800B5F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i, len;</w:t>
      </w:r>
    </w:p>
    <w:p w14:paraId="662034E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getline(cin, st);</w:t>
      </w:r>
    </w:p>
    <w:p w14:paraId="25F6D2B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len = st.size();</w:t>
      </w:r>
    </w:p>
    <w:p w14:paraId="52125BD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len; i++)</w:t>
      </w:r>
    </w:p>
    <w:p w14:paraId="37A4E0B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(st[i] &gt;= 'a' &amp;&amp; st[i] &lt;= 'z')</w:t>
      </w:r>
    </w:p>
    <w:p w14:paraId="0C15F93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st[i] = st[i] - 'a' + 'A';</w:t>
      </w:r>
    </w:p>
    <w:p w14:paraId="73DAC18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st &lt;&lt; endl;</w:t>
      </w:r>
    </w:p>
    <w:p w14:paraId="37982B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0C445E6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FB76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输入：Hello, my name is Lostmonkey.</w:t>
      </w:r>
    </w:p>
    <w:p w14:paraId="2A373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输出：________________________________</w:t>
      </w:r>
    </w:p>
    <w:p w14:paraId="513049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 HELLO, MY NAME IS LOSTMONKEY.</w:t>
      </w:r>
    </w:p>
    <w:p w14:paraId="588E5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 w14:paraId="6B7E0505">
      <w:pPr>
        <w:numPr>
          <w:ilvl w:val="0"/>
          <w:numId w:val="4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程序功能：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将字符串中所有小写字母转换为大写字母</w:t>
      </w:r>
    </w:p>
    <w:p w14:paraId="192BD5A1">
      <w:pPr>
        <w:numPr>
          <w:ilvl w:val="0"/>
          <w:numId w:val="4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转换规则：</w:t>
      </w:r>
    </w:p>
    <w:p w14:paraId="6590A5DD">
      <w:pPr>
        <w:numPr>
          <w:ilvl w:val="0"/>
          <w:numId w:val="46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字符在 'a'~'z' 范围内时：ASCII 值减去 'a' 的差值加上 'A' 的 ASCII 值</w:t>
      </w:r>
    </w:p>
    <w:p w14:paraId="4335FD33">
      <w:pPr>
        <w:numPr>
          <w:ilvl w:val="0"/>
          <w:numId w:val="46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例如：'h' → 'H'：104 - 97 + 65 = 72（'H'）</w:t>
      </w:r>
    </w:p>
    <w:p w14:paraId="05B6A9F3">
      <w:pPr>
        <w:numPr>
          <w:ilvl w:val="0"/>
          <w:numId w:val="4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保留非字母字符：逗号、空格、句点等保持不变</w:t>
      </w:r>
    </w:p>
    <w:p w14:paraId="23517916">
      <w:pPr>
        <w:numPr>
          <w:ilvl w:val="0"/>
          <w:numId w:val="4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输入输出对比：</w:t>
      </w:r>
    </w:p>
    <w:p w14:paraId="228030FB">
      <w:pPr>
        <w:numPr>
          <w:ilvl w:val="0"/>
          <w:numId w:val="47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输入：Hello, my name is Lostmonkey.</w:t>
      </w:r>
    </w:p>
    <w:p w14:paraId="71DE0C85">
      <w:pPr>
        <w:numPr>
          <w:ilvl w:val="0"/>
          <w:numId w:val="47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输出：HELLO, MY NAME IS LOSTMONKEY.</w:t>
      </w:r>
    </w:p>
    <w:p w14:paraId="660B187F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6、2016年第10题（字符串）</w:t>
      </w:r>
    </w:p>
    <w:p w14:paraId="67B52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以下关于字符串的判定语句中正确的是（）。</w:t>
      </w:r>
    </w:p>
    <w:p w14:paraId="4E11B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字符串是一种特殊的线性表</w:t>
      </w:r>
    </w:p>
    <w:p w14:paraId="78EB8E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串的长度必须大于零</w:t>
      </w:r>
    </w:p>
    <w:p w14:paraId="1342D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字符串不可以用数组来表示</w:t>
      </w:r>
    </w:p>
    <w:p w14:paraId="7F3D0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空格字符组成的串就是空串</w:t>
      </w:r>
    </w:p>
    <w:p w14:paraId="743377D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正确答案： A</w:t>
      </w:r>
    </w:p>
    <w:p w14:paraId="62FE3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 w14:paraId="1633C0E2">
      <w:pPr>
        <w:numPr>
          <w:ilvl w:val="0"/>
          <w:numId w:val="4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正确：字符串本质是字符的线性序列，满足线性表的所有特性（顺序存储、有限元素集合、元素类型相同）。</w:t>
      </w:r>
    </w:p>
    <w:p w14:paraId="681A2623">
      <w:pPr>
        <w:numPr>
          <w:ilvl w:val="0"/>
          <w:numId w:val="4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错误：空串（""）长度为 0，是合法字符串。</w:t>
      </w:r>
    </w:p>
    <w:p w14:paraId="2ECA036D">
      <w:pPr>
        <w:numPr>
          <w:ilvl w:val="0"/>
          <w:numId w:val="4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错误：字符串常用字符数组表示（如 char s[]="abc"）。</w:t>
      </w:r>
    </w:p>
    <w:p w14:paraId="7DADBA72">
      <w:pPr>
        <w:numPr>
          <w:ilvl w:val="0"/>
          <w:numId w:val="4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错误：空格串（如 " "）长度≥1，空串长度=0。</w:t>
      </w:r>
    </w:p>
    <w:p w14:paraId="407069CC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7、2016年第26题（字符串）</w:t>
      </w:r>
    </w:p>
    <w:p w14:paraId="78DB1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阅读程序写结果：</w:t>
      </w:r>
    </w:p>
    <w:p w14:paraId="65A82E2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44DC78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2072F76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main(){</w:t>
      </w:r>
    </w:p>
    <w:p w14:paraId="16F526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i, length1, length2;</w:t>
      </w:r>
    </w:p>
    <w:p w14:paraId="76D32E9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s1, s2;</w:t>
      </w:r>
    </w:p>
    <w:p w14:paraId="486362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s1 = "I have a dream.";</w:t>
      </w:r>
    </w:p>
    <w:p w14:paraId="39B1BDB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s2 = "I Have A Dream.";</w:t>
      </w:r>
    </w:p>
    <w:p w14:paraId="3A9FCC8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length1 = s1.size();</w:t>
      </w:r>
    </w:p>
    <w:p w14:paraId="602A4DF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length2 = s2.size();</w:t>
      </w:r>
    </w:p>
    <w:p w14:paraId="7072978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length1; i++)</w:t>
      </w:r>
    </w:p>
    <w:p w14:paraId="7B12EDB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(s1[i] &gt;= 'a' &amp;&amp; s1[i] &lt;= 'z')</w:t>
      </w:r>
    </w:p>
    <w:p w14:paraId="3A6D9DF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s1[i] -= 'a' - 'A';</w:t>
      </w:r>
    </w:p>
    <w:p w14:paraId="35C8565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length2; i++)</w:t>
      </w:r>
    </w:p>
    <w:p w14:paraId="7558A52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(s2[i] &gt;= 'a' &amp;&amp; s2[i] &lt;= 'z')</w:t>
      </w:r>
    </w:p>
    <w:p w14:paraId="713F08C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s2[i] -= 'a' - 'A';</w:t>
      </w:r>
    </w:p>
    <w:p w14:paraId="0B520A3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(s1 == s2)</w:t>
      </w:r>
    </w:p>
    <w:p w14:paraId="4B6A22F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"=" &lt;&lt; endl;</w:t>
      </w:r>
    </w:p>
    <w:p w14:paraId="437B9D0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 if (s1 &gt; s2)</w:t>
      </w:r>
    </w:p>
    <w:p w14:paraId="326389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"&gt;" &lt;&lt; endl;</w:t>
      </w:r>
    </w:p>
    <w:p w14:paraId="44FA919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</w:t>
      </w:r>
    </w:p>
    <w:p w14:paraId="4FFAEC3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"&lt;" &lt;&lt; endl;</w:t>
      </w:r>
    </w:p>
    <w:p w14:paraId="127B9AA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4254A71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E274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 _________</w:t>
      </w:r>
    </w:p>
    <w:p w14:paraId="3A641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正确答案： =</w:t>
      </w:r>
    </w:p>
    <w:p w14:paraId="76A97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 w14:paraId="2B6F3475">
      <w:pPr>
        <w:numPr>
          <w:ilvl w:val="0"/>
          <w:numId w:val="4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 s1 和 s2 中的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所有小写字母转为大写</w:t>
      </w:r>
      <w:r>
        <w:rPr>
          <w:rFonts w:hint="eastAsia"/>
          <w:lang w:val="en-US" w:eastAsia="zh-CN"/>
        </w:rPr>
        <w:t>（'a'-'A'=32，减 32 等价于转大写）。</w:t>
      </w:r>
    </w:p>
    <w:p w14:paraId="46B1FFDC">
      <w:pPr>
        <w:numPr>
          <w:ilvl w:val="0"/>
          <w:numId w:val="4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比较转换后的字符串。</w:t>
      </w:r>
    </w:p>
    <w:p w14:paraId="1056C30F">
      <w:pPr>
        <w:numPr>
          <w:ilvl w:val="0"/>
          <w:numId w:val="4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转换结果：</w:t>
      </w:r>
    </w:p>
    <w:p w14:paraId="30C277B1">
      <w:pPr>
        <w:numPr>
          <w:ilvl w:val="1"/>
          <w:numId w:val="4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s1 转换后："I HAVE A DREAM."</w:t>
      </w:r>
    </w:p>
    <w:p w14:paraId="6FDFE390">
      <w:pPr>
        <w:numPr>
          <w:ilvl w:val="1"/>
          <w:numId w:val="4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s2 转换后："I HAVE A DREAM."（原串大写字母已符合要求）</w:t>
      </w:r>
    </w:p>
    <w:p w14:paraId="1AA7A673">
      <w:pPr>
        <w:numPr>
          <w:ilvl w:val="0"/>
          <w:numId w:val="4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比较结果：两字符串完全相同，输出 "="。</w:t>
      </w:r>
    </w:p>
    <w:p w14:paraId="15D89911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8、2017年第14题（字符串子串数量）</w:t>
      </w:r>
    </w:p>
    <w:p w14:paraId="2E6F09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若串 S=copyright，其子串的个数是（ ）。</w:t>
      </w:r>
    </w:p>
    <w:p w14:paraId="4E88D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72</w:t>
      </w:r>
    </w:p>
    <w:p w14:paraId="1AEE2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45</w:t>
      </w:r>
    </w:p>
    <w:p w14:paraId="67202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46</w:t>
      </w:r>
    </w:p>
    <w:p w14:paraId="37990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36</w:t>
      </w:r>
    </w:p>
    <w:p w14:paraId="19478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正确答案： C</w:t>
      </w:r>
    </w:p>
    <w:p w14:paraId="7C73E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 w14:paraId="0423A7CB">
      <w:pPr>
        <w:numPr>
          <w:ilvl w:val="0"/>
          <w:numId w:val="4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子串定义：包括所有连续字符序列（含空串）。</w:t>
      </w:r>
    </w:p>
    <w:p w14:paraId="4FBE5758">
      <w:pPr>
        <w:numPr>
          <w:ilvl w:val="0"/>
          <w:numId w:val="4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计算公式：长度为 n 的字符串有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n(n+1)/2+1 </w:t>
      </w:r>
      <w:r>
        <w:rPr>
          <w:rFonts w:hint="eastAsia"/>
          <w:lang w:val="en-US" w:eastAsia="zh-CN"/>
        </w:rPr>
        <w:t>个子串（含空串）。</w:t>
      </w:r>
    </w:p>
    <w:p w14:paraId="22BEB964">
      <w:pPr>
        <w:numPr>
          <w:ilvl w:val="0"/>
          <w:numId w:val="4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计算过程：</w:t>
      </w:r>
    </w:p>
    <w:p w14:paraId="6E00F731">
      <w:pPr>
        <w:numPr>
          <w:ilvl w:val="1"/>
          <w:numId w:val="4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 "copyright" 长度 n=9。</w:t>
      </w:r>
    </w:p>
    <w:p w14:paraId="21D83BDB">
      <w:pPr>
        <w:numPr>
          <w:ilvl w:val="1"/>
          <w:numId w:val="4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非空子串数：9×10/2 = 45。</w:t>
      </w:r>
    </w:p>
    <w:p w14:paraId="3A90AA27">
      <w:pPr>
        <w:numPr>
          <w:ilvl w:val="1"/>
          <w:numId w:val="4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含空串总数：45 + 1 = 46。</w:t>
      </w:r>
    </w:p>
    <w:p w14:paraId="3035087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9、2017年第23题（字符串）</w:t>
      </w:r>
    </w:p>
    <w:p w14:paraId="7870E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阅读程序写结果：</w:t>
      </w:r>
    </w:p>
    <w:p w14:paraId="171443B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 w14:paraId="6BCB393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4D3759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79D3FB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42F5F5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t[256];</w:t>
      </w:r>
    </w:p>
    <w:p w14:paraId="2947804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s;</w:t>
      </w:r>
    </w:p>
    <w:p w14:paraId="5CD85C3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 w14:paraId="1BEAFE7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s;</w:t>
      </w:r>
    </w:p>
    <w:p w14:paraId="786732B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256; i++)</w:t>
      </w:r>
    </w:p>
    <w:p w14:paraId="7623B01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t[i] = 0;</w:t>
      </w:r>
    </w:p>
    <w:p w14:paraId="6D522CA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s.length(); i++)</w:t>
      </w:r>
    </w:p>
    <w:p w14:paraId="7C137B3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t[s[i]]++;</w:t>
      </w:r>
    </w:p>
    <w:p w14:paraId="127AE9C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s.length(); i++)</w:t>
      </w:r>
    </w:p>
    <w:p w14:paraId="0B65B1D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(t[s[i]] == 1)</w:t>
      </w:r>
    </w:p>
    <w:p w14:paraId="295EFB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46355A1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 &lt;&lt; s[i] &lt;&lt; endl;</w:t>
      </w:r>
    </w:p>
    <w:p w14:paraId="1FBC91B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0;</w:t>
      </w:r>
    </w:p>
    <w:p w14:paraId="7E5E5E5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303D0D2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"no" &lt;&lt; endl;</w:t>
      </w:r>
    </w:p>
    <w:p w14:paraId="6FDA96C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04C3F2F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72AB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输入：xyzxyw</w:t>
      </w:r>
    </w:p>
    <w:p w14:paraId="6BEC2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输出：_________</w:t>
      </w:r>
    </w:p>
    <w:p w14:paraId="1B3926E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正确答案： z</w:t>
      </w:r>
    </w:p>
    <w:p w14:paraId="29621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 w14:paraId="04D2EF54">
      <w:pPr>
        <w:numPr>
          <w:ilvl w:val="0"/>
          <w:numId w:val="4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统计字符串中各字符出现次数</w:t>
      </w:r>
      <w:r>
        <w:rPr>
          <w:rFonts w:hint="eastAsia"/>
          <w:lang w:val="en-US" w:eastAsia="zh-CN"/>
        </w:rPr>
        <w:t>（t[字符] 存储频次）。</w:t>
      </w:r>
    </w:p>
    <w:p w14:paraId="5FF9FD6F">
      <w:pPr>
        <w:numPr>
          <w:ilvl w:val="0"/>
          <w:numId w:val="4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按原顺序查找第一个频次为1的字符并输出。</w:t>
      </w:r>
    </w:p>
    <w:p w14:paraId="7F4448AD">
      <w:pPr>
        <w:numPr>
          <w:ilvl w:val="0"/>
          <w:numId w:val="4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输入分析：</w:t>
      </w:r>
    </w:p>
    <w:p w14:paraId="1DF8C58D">
      <w:pPr>
        <w:numPr>
          <w:ilvl w:val="0"/>
          <w:numId w:val="50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字符频次：x:2, y:2, z:1, w:1。</w:t>
      </w:r>
    </w:p>
    <w:p w14:paraId="55750065">
      <w:pPr>
        <w:numPr>
          <w:ilvl w:val="0"/>
          <w:numId w:val="50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按顺序检查：</w:t>
      </w:r>
    </w:p>
    <w:p w14:paraId="5902C594">
      <w:pPr>
        <w:numPr>
          <w:ilvl w:val="0"/>
          <w:numId w:val="51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x（位置0）：频次2 → 跳过</w:t>
      </w:r>
    </w:p>
    <w:p w14:paraId="7C602A29">
      <w:pPr>
        <w:numPr>
          <w:ilvl w:val="0"/>
          <w:numId w:val="51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y（位置1）：频次2 → 跳过</w:t>
      </w:r>
    </w:p>
    <w:p w14:paraId="7320218E">
      <w:pPr>
        <w:numPr>
          <w:ilvl w:val="0"/>
          <w:numId w:val="51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z（位置2）：频次1 → 输出 z 并终止程序。</w:t>
      </w:r>
    </w:p>
    <w:p w14:paraId="7D79CBD0">
      <w:pPr>
        <w:numPr>
          <w:ilvl w:val="0"/>
          <w:numId w:val="4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关键点：w 虽频次为1，但顺序在 z 之后，不被检查。</w:t>
      </w:r>
    </w:p>
    <w:p w14:paraId="65B2A1AF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10、2018年第6题（字符串）</w:t>
      </w:r>
    </w:p>
    <w:p w14:paraId="47757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如果开始时计算机处于小写输入状态，现在有一只小老鼠反复按照 CapsLock、 字母键 A、字母键 S、字母键 D、字母键 F 的顺序循环按键，即 CapsLock、A、S、D、F、CapsLock、A、S、D、F、……，屏幕上输出的第 81 个字符是字母 （ ）</w:t>
      </w:r>
    </w:p>
    <w:p w14:paraId="40D19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A</w:t>
      </w:r>
    </w:p>
    <w:p w14:paraId="0ED5C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S</w:t>
      </w:r>
    </w:p>
    <w:p w14:paraId="51B4B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D</w:t>
      </w:r>
    </w:p>
    <w:p w14:paraId="78242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a</w:t>
      </w:r>
    </w:p>
    <w:p w14:paraId="70716EF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正确答案： A</w:t>
      </w:r>
    </w:p>
    <w:p w14:paraId="589F3B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解析：周期分析</w:t>
      </w:r>
    </w:p>
    <w:tbl>
      <w:tblPr>
        <w:tblStyle w:val="8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1495"/>
        <w:gridCol w:w="1197"/>
        <w:gridCol w:w="1170"/>
        <w:gridCol w:w="1204"/>
        <w:gridCol w:w="1162"/>
      </w:tblGrid>
      <w:tr w14:paraId="27DE3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  <w:tl2br w:val="nil"/>
            </w:tcBorders>
            <w:shd w:val="clear" w:color="auto" w:fill="F5B082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40CE69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按键序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3599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（Caps）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7778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（A）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982D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（S）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8248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（D）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EFB0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（F）</w:t>
            </w:r>
          </w:p>
        </w:tc>
      </w:tr>
      <w:tr w14:paraId="5416B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099007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循环</w:t>
            </w:r>
            <w:r>
              <w:rPr>
                <w:rStyle w:val="91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1940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切大写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4E39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A0A0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BF81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01C7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</w:t>
            </w:r>
          </w:p>
        </w:tc>
      </w:tr>
      <w:tr w14:paraId="7EE98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11871A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循环</w:t>
            </w:r>
            <w:r>
              <w:rPr>
                <w:rStyle w:val="91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E1B9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切小写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0AD3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A7AC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3BA9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CCC9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</w:t>
            </w:r>
          </w:p>
        </w:tc>
      </w:tr>
      <w:tr w14:paraId="6FF43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1DF298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循环</w:t>
            </w:r>
            <w:r>
              <w:rPr>
                <w:rStyle w:val="91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710E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切大写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914E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CE56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0B23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6539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91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</w:t>
            </w:r>
          </w:p>
        </w:tc>
      </w:tr>
    </w:tbl>
    <w:p w14:paraId="11EC3AD1">
      <w:pPr>
        <w:rPr>
          <w:rFonts w:hint="eastAsia"/>
          <w:lang w:val="en-US" w:eastAsia="zh-CN"/>
        </w:rPr>
      </w:pPr>
    </w:p>
    <w:p w14:paraId="3744D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商为偶数是大写状态，商为奇数是小写状态。</w:t>
      </w:r>
    </w:p>
    <w:p w14:paraId="1B4DD2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 4 个字母为一个循环，第 81 个字符是81 / 4 = 20，偶数，大写。 81 % 4 = 1，即 A。</w:t>
      </w:r>
    </w:p>
    <w:p w14:paraId="1401481C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11、2018年第18题（字符串）</w:t>
      </w:r>
    </w:p>
    <w:p w14:paraId="10C6C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阅读程序写结果:</w:t>
      </w:r>
    </w:p>
    <w:p w14:paraId="64E6AFF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 w14:paraId="711146D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st[100];</w:t>
      </w:r>
    </w:p>
    <w:p w14:paraId="7433978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421360D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scanf("%s", st);</w:t>
      </w:r>
    </w:p>
    <w:p w14:paraId="4979B1AB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for </w:t>
      </w:r>
      <w:r>
        <w:rPr>
          <w:rFonts w:hint="eastAsia"/>
          <w:b/>
          <w:bCs/>
          <w:lang w:val="en-US" w:eastAsia="zh-CN"/>
        </w:rPr>
        <w:t>(int i = 0; st[i]; ++i) {</w:t>
      </w:r>
    </w:p>
    <w:p w14:paraId="35B1E155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if ('A' &lt;= st[i] &amp;&amp; st[i] &lt;= 'Z')</w:t>
      </w:r>
    </w:p>
    <w:p w14:paraId="135550B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b/>
          <w:bCs/>
          <w:lang w:val="en-US" w:eastAsia="zh-CN"/>
        </w:rPr>
        <w:t xml:space="preserve"> st[i] += 1;</w:t>
      </w:r>
    </w:p>
    <w:p w14:paraId="0B890FF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5029CF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printf("%s\n", st);</w:t>
      </w:r>
    </w:p>
    <w:p w14:paraId="58CA847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7BF69D4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A040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输入：QuanGuoLianSai</w:t>
      </w:r>
    </w:p>
    <w:p w14:paraId="1F6A5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正确答案： RuanHuoMianTai</w:t>
      </w:r>
    </w:p>
    <w:p w14:paraId="6CA62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 w14:paraId="14BA475B">
      <w:pPr>
        <w:numPr>
          <w:ilvl w:val="0"/>
          <w:numId w:val="5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遍历字符串，若字符是大写字母（'A'-'Z'），则 ASCII 值 +1。</w:t>
      </w:r>
    </w:p>
    <w:p w14:paraId="718D79AF">
      <w:pPr>
        <w:numPr>
          <w:ilvl w:val="0"/>
          <w:numId w:val="5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输入处理：</w:t>
      </w:r>
    </w:p>
    <w:p w14:paraId="59F492D1">
      <w:pPr>
        <w:numPr>
          <w:ilvl w:val="1"/>
          <w:numId w:val="5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Q→R（ASCII 81→82）</w:t>
      </w:r>
    </w:p>
    <w:p w14:paraId="6003DFFD">
      <w:pPr>
        <w:numPr>
          <w:ilvl w:val="1"/>
          <w:numId w:val="5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G→H（71→72）</w:t>
      </w:r>
    </w:p>
    <w:p w14:paraId="2BBB4ACA">
      <w:pPr>
        <w:numPr>
          <w:ilvl w:val="1"/>
          <w:numId w:val="5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L→M（76→77）</w:t>
      </w:r>
    </w:p>
    <w:p w14:paraId="515B47E8">
      <w:pPr>
        <w:numPr>
          <w:ilvl w:val="1"/>
          <w:numId w:val="5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S→T（83→84）</w:t>
      </w:r>
    </w:p>
    <w:p w14:paraId="27C2BBF1">
      <w:pPr>
        <w:numPr>
          <w:ilvl w:val="0"/>
          <w:numId w:val="5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小写字母（u,a,n,o,i,a）不满足条件，保持不变。</w:t>
      </w:r>
    </w:p>
    <w:p w14:paraId="1FEC5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20EE5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原串：QuanGuoLianSai</w:t>
      </w:r>
    </w:p>
    <w:p w14:paraId="41CCA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新串：RuanHuoMianTai</w:t>
      </w:r>
    </w:p>
    <w:tbl>
      <w:tblPr>
        <w:tblStyle w:val="88"/>
        <w:tblW w:w="499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05"/>
        <w:gridCol w:w="842"/>
        <w:gridCol w:w="772"/>
        <w:gridCol w:w="760"/>
        <w:gridCol w:w="772"/>
        <w:gridCol w:w="844"/>
        <w:gridCol w:w="772"/>
        <w:gridCol w:w="904"/>
        <w:gridCol w:w="1018"/>
      </w:tblGrid>
      <w:tr w14:paraId="1B1F2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108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2E6E66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</w:t>
            </w:r>
          </w:p>
        </w:tc>
        <w:tc>
          <w:tcPr>
            <w:tcW w:w="490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0BF0E3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449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8D9EC5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442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C9BB38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449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9D622F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491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D7F1C7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449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0D9AC5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526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90A618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…</w:t>
            </w:r>
          </w:p>
        </w:tc>
        <w:tc>
          <w:tcPr>
            <w:tcW w:w="592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2E1253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13</w:t>
            </w:r>
          </w:p>
        </w:tc>
      </w:tr>
      <w:tr w14:paraId="15044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108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8D7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78E208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st[i]</w:t>
            </w:r>
          </w:p>
        </w:tc>
        <w:tc>
          <w:tcPr>
            <w:tcW w:w="490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8D7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40DB4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</w:t>
            </w:r>
          </w:p>
        </w:tc>
        <w:tc>
          <w:tcPr>
            <w:tcW w:w="449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8D7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EDBF90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u</w:t>
            </w:r>
          </w:p>
        </w:tc>
        <w:tc>
          <w:tcPr>
            <w:tcW w:w="442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8D7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72EDC0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449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8D7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12D207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491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8D7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09DA92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G</w:t>
            </w:r>
          </w:p>
        </w:tc>
        <w:tc>
          <w:tcPr>
            <w:tcW w:w="449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8D7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04A397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u</w:t>
            </w:r>
          </w:p>
        </w:tc>
        <w:tc>
          <w:tcPr>
            <w:tcW w:w="526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8D7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FE6A65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92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8D7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E0C977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</w:t>
            </w:r>
          </w:p>
        </w:tc>
      </w:tr>
      <w:tr w14:paraId="1E113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108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CEC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C02620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st[i]+1</w:t>
            </w:r>
          </w:p>
        </w:tc>
        <w:tc>
          <w:tcPr>
            <w:tcW w:w="490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CEC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660A5A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449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CEC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2AB76F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u</w:t>
            </w:r>
          </w:p>
        </w:tc>
        <w:tc>
          <w:tcPr>
            <w:tcW w:w="442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CEC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8F9A17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449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CEC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F63C7D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491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CEC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3E08EA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449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CEC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06A09C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u</w:t>
            </w:r>
          </w:p>
        </w:tc>
        <w:tc>
          <w:tcPr>
            <w:tcW w:w="526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CEC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069835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92" w:type="pct"/>
            <w:tcBorders>
              <w:top w:val="single" w:color="FFFFFF" w:sz="2" w:space="0"/>
              <w:left w:val="single" w:color="FFFFFF" w:sz="2" w:space="0"/>
              <w:bottom w:val="single" w:color="FFFFFF" w:sz="8" w:space="0"/>
              <w:right w:val="single" w:color="FFFFFF" w:sz="2" w:space="0"/>
            </w:tcBorders>
            <w:shd w:val="clear" w:color="auto" w:fill="FCEC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3D71C9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</w:t>
            </w:r>
          </w:p>
        </w:tc>
      </w:tr>
    </w:tbl>
    <w:p w14:paraId="0E6CBA41">
      <w:pPr>
        <w:ind w:left="0" w:leftChars="0" w:firstLine="0" w:firstLineChars="0"/>
        <w:rPr>
          <w:rFonts w:hint="eastAsia"/>
          <w:lang w:val="en-US" w:eastAsia="zh-CN"/>
        </w:rPr>
      </w:pPr>
    </w:p>
    <w:p w14:paraId="310F572A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12、2022年第14题（字符串）</w:t>
      </w:r>
    </w:p>
    <w:p w14:paraId="5687D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一个字符串中任意个连续的字符组成的子序列称为该字符串的子串，则字符串 abcab 有（ ）个内容互不相同的子串。</w:t>
      </w:r>
    </w:p>
    <w:p w14:paraId="132B7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12</w:t>
      </w:r>
    </w:p>
    <w:p w14:paraId="30103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13</w:t>
      </w:r>
    </w:p>
    <w:p w14:paraId="06DA2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14</w:t>
      </w:r>
    </w:p>
    <w:p w14:paraId="1FE05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15</w:t>
      </w:r>
    </w:p>
    <w:p w14:paraId="55321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正确答案： B</w:t>
      </w:r>
    </w:p>
    <w:p w14:paraId="4D2C4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 w14:paraId="7E37B989">
      <w:pPr>
        <w:numPr>
          <w:ilvl w:val="0"/>
          <w:numId w:val="5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枚举所有不同子串：</w:t>
      </w:r>
    </w:p>
    <w:p w14:paraId="477BB98C">
      <w:pPr>
        <w:numPr>
          <w:ilvl w:val="0"/>
          <w:numId w:val="5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长度1：a, b, c → 3个</w:t>
      </w:r>
    </w:p>
    <w:p w14:paraId="54F8B6F6">
      <w:pPr>
        <w:numPr>
          <w:ilvl w:val="0"/>
          <w:numId w:val="5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长度2：ab, bc, ca, cb → 4个（ab重复出现）</w:t>
      </w:r>
    </w:p>
    <w:p w14:paraId="5FBD3B28">
      <w:pPr>
        <w:numPr>
          <w:ilvl w:val="0"/>
          <w:numId w:val="54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位置0-1："ab"</w:t>
      </w:r>
    </w:p>
    <w:p w14:paraId="554961F4">
      <w:pPr>
        <w:numPr>
          <w:ilvl w:val="0"/>
          <w:numId w:val="54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位置1-2："bc"</w:t>
      </w:r>
    </w:p>
    <w:p w14:paraId="164DC347">
      <w:pPr>
        <w:numPr>
          <w:ilvl w:val="0"/>
          <w:numId w:val="54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位置2-3："ca"</w:t>
      </w:r>
    </w:p>
    <w:p w14:paraId="55619316">
      <w:pPr>
        <w:numPr>
          <w:ilvl w:val="0"/>
          <w:numId w:val="54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位置3-4："ab"（重复）</w:t>
      </w:r>
    </w:p>
    <w:p w14:paraId="757B69FD">
      <w:pPr>
        <w:numPr>
          <w:ilvl w:val="0"/>
          <w:numId w:val="5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长度3：abc, bca, cab → 3个</w:t>
      </w:r>
    </w:p>
    <w:p w14:paraId="5FDEC342">
      <w:pPr>
        <w:numPr>
          <w:ilvl w:val="0"/>
          <w:numId w:val="55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位置0-2："abc"</w:t>
      </w:r>
    </w:p>
    <w:p w14:paraId="51BB5526">
      <w:pPr>
        <w:numPr>
          <w:ilvl w:val="0"/>
          <w:numId w:val="55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位置1-3："bca"</w:t>
      </w:r>
    </w:p>
    <w:p w14:paraId="0EF8EB84">
      <w:pPr>
        <w:numPr>
          <w:ilvl w:val="0"/>
          <w:numId w:val="55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位置2-4："cab"</w:t>
      </w:r>
    </w:p>
    <w:p w14:paraId="3C01328B">
      <w:pPr>
        <w:numPr>
          <w:ilvl w:val="0"/>
          <w:numId w:val="5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长度4：abca, bcab → 2个</w:t>
      </w:r>
    </w:p>
    <w:p w14:paraId="1AEBCF8C">
      <w:pPr>
        <w:numPr>
          <w:ilvl w:val="0"/>
          <w:numId w:val="56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位置0-3："abca"</w:t>
      </w:r>
    </w:p>
    <w:p w14:paraId="5B97D4A6">
      <w:pPr>
        <w:numPr>
          <w:ilvl w:val="0"/>
          <w:numId w:val="56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位置1-4："bcab"</w:t>
      </w:r>
    </w:p>
    <w:p w14:paraId="6AA53A7B">
      <w:pPr>
        <w:numPr>
          <w:ilvl w:val="0"/>
          <w:numId w:val="5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长度5：abcab → 1个</w:t>
      </w:r>
    </w:p>
    <w:p w14:paraId="74116749">
      <w:pPr>
        <w:numPr>
          <w:ilvl w:val="0"/>
          <w:numId w:val="5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总计不同子串：3 + 4 + 3 + 2 + 1 = 13个</w:t>
      </w:r>
    </w:p>
    <w:p w14:paraId="4E3E406F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验证公式：</w:t>
      </w:r>
    </w:p>
    <w:p w14:paraId="71FF1EBD">
      <w:pPr>
        <w:numPr>
          <w:ilvl w:val="0"/>
          <w:numId w:val="5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总可能子串数：5×6/2=15</w:t>
      </w:r>
    </w:p>
    <w:p w14:paraId="4B7A8A01">
      <w:pPr>
        <w:numPr>
          <w:ilvl w:val="0"/>
          <w:numId w:val="5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重复子串："a"（位置0和3）、"b"（位置1和4）、"ab"（位置0-1和3-4）→ 15-2=13。</w:t>
      </w:r>
    </w:p>
    <w:p w14:paraId="069867D1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2007年第26题（字符串展开）</w:t>
      </w:r>
    </w:p>
    <w:p w14:paraId="190A4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看程序写结果：</w:t>
      </w:r>
    </w:p>
    <w:p w14:paraId="09BF173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"ctype.h"</w:t>
      </w:r>
    </w:p>
    <w:p w14:paraId="4886F2D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"stdio.h"</w:t>
      </w:r>
    </w:p>
    <w:p w14:paraId="5E9BEA0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expand( char s1[], char s2[] )</w:t>
      </w:r>
    </w:p>
    <w:p w14:paraId="3A36DD5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837E95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i, j, a, b, c;</w:t>
      </w:r>
    </w:p>
    <w:p w14:paraId="78367D1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j = 0;</w:t>
      </w:r>
    </w:p>
    <w:p w14:paraId="1A165BA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 i = 0; (c = s1[i]) != '\0'; i++ )</w:t>
      </w:r>
    </w:p>
    <w:p w14:paraId="44552AD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( c == '-' )</w:t>
      </w:r>
    </w:p>
    <w:p w14:paraId="383E523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 w14:paraId="0C79E02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 = s1[i - 1]; b = s1[i + 1];</w:t>
      </w:r>
    </w:p>
    <w:p w14:paraId="5ABE648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( isalpha( a ) &amp;&amp; isalpha( b ) || isdigit( a ) &amp;&amp; isdigit( b ) )</w:t>
      </w:r>
    </w:p>
    <w:p w14:paraId="21743AD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/*函数 isalpha(a) 用于判断字符 a 是否为字母，</w:t>
      </w:r>
    </w:p>
    <w:p w14:paraId="21F3304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isdigit(b) 用于判断字符 b 是否为数字,</w:t>
      </w:r>
    </w:p>
    <w:p w14:paraId="2650CFC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1318260</wp:posOffset>
            </wp:positionH>
            <wp:positionV relativeFrom="paragraph">
              <wp:posOffset>263525</wp:posOffset>
            </wp:positionV>
            <wp:extent cx="4001770" cy="854075"/>
            <wp:effectExtent l="0" t="0" r="8255" b="3175"/>
            <wp:wrapNone/>
            <wp:docPr id="1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如果是,返回 1，否则返回 0 */</w:t>
      </w:r>
    </w:p>
    <w:p w14:paraId="218B278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 w14:paraId="754F9A7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j--;</w:t>
      </w:r>
    </w:p>
    <w:p w14:paraId="4416861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</w:t>
      </w:r>
    </w:p>
    <w:p w14:paraId="4069EC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s2[j++] = a++;</w:t>
      </w:r>
    </w:p>
    <w:p w14:paraId="795CE7F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while ( tolower( a ) &lt; tolower( s1[i + 1] ) );</w:t>
      </w:r>
    </w:p>
    <w:p w14:paraId="3DD99DD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0C583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/*函数 tolower(a) 的功能是当字符 a 是大写字母,改为小写,其余情况不变*/</w:t>
      </w:r>
    </w:p>
    <w:p w14:paraId="50CAABD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 s2[j++] = c;</w:t>
      </w:r>
    </w:p>
    <w:p w14:paraId="3E6448B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}else s2[j++] = c;</w:t>
      </w:r>
    </w:p>
    <w:p w14:paraId="1BA281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s2[j] = '\0';</w:t>
      </w:r>
    </w:p>
    <w:p w14:paraId="30A2384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F88371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03BDDC2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2AD4C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s1[100], s2[300];</w:t>
      </w:r>
    </w:p>
    <w:p w14:paraId="56361E0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 "input s1:" );</w:t>
      </w:r>
    </w:p>
    <w:p w14:paraId="0B5A73A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gets( s1 );</w:t>
      </w:r>
    </w:p>
    <w:p w14:paraId="4C2FCB2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expand( s1, s2 );</w:t>
      </w:r>
    </w:p>
    <w:p w14:paraId="25B9963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 "%s\n", s2 );</w:t>
      </w:r>
    </w:p>
    <w:p w14:paraId="75BEC16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3655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输入：wer2345d-h454-82qqq</w:t>
      </w:r>
    </w:p>
    <w:p w14:paraId="78621F6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</w:t>
      </w:r>
    </w:p>
    <w:p w14:paraId="2F357F8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wer2345defgh45456782qqq</w:t>
      </w:r>
    </w:p>
    <w:p w14:paraId="06AC679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681A8483">
      <w:pPr>
        <w:numPr>
          <w:ilvl w:val="0"/>
          <w:numId w:val="5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函数功能：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expand 函数将 s1 中的连字符 - 按规则展开</w:t>
      </w:r>
      <w:r>
        <w:rPr>
          <w:rFonts w:hint="eastAsia"/>
          <w:lang w:val="en-US" w:eastAsia="zh-CN"/>
        </w:rPr>
        <w:t>：</w:t>
      </w:r>
    </w:p>
    <w:p w14:paraId="10E193A8">
      <w:pPr>
        <w:numPr>
          <w:ilvl w:val="1"/>
          <w:numId w:val="5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 - 两侧字符同为字母或数字（如 d-h 或 4-8），则展开为连续序列（defgh 或 45678）。</w:t>
      </w:r>
    </w:p>
    <w:p w14:paraId="2A256347">
      <w:pPr>
        <w:numPr>
          <w:ilvl w:val="1"/>
          <w:numId w:val="5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否则直接复制 -（如 - 在开头/结尾，或两侧类型不同）。</w:t>
      </w:r>
    </w:p>
    <w:p w14:paraId="535CFB84">
      <w:pPr>
        <w:numPr>
          <w:ilvl w:val="0"/>
          <w:numId w:val="5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关键步骤：</w:t>
      </w:r>
    </w:p>
    <w:p w14:paraId="69BF4708">
      <w:pPr>
        <w:numPr>
          <w:ilvl w:val="1"/>
          <w:numId w:val="5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j--：回退指针，覆盖前一个字符（因 - 前的字符已写入，需重新开始展开）。</w:t>
      </w:r>
    </w:p>
    <w:p w14:paraId="64726E31">
      <w:pPr>
        <w:numPr>
          <w:ilvl w:val="1"/>
          <w:numId w:val="5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do...while 循环：从 a 递增写入字符，直到 a 等于 b（tolower 确保大小写不敏感）。</w:t>
      </w:r>
    </w:p>
    <w:p w14:paraId="66E8AF64">
      <w:pPr>
        <w:numPr>
          <w:ilvl w:val="0"/>
          <w:numId w:val="5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输入处理：</w:t>
      </w:r>
    </w:p>
    <w:p w14:paraId="63BA75A6">
      <w:pPr>
        <w:numPr>
          <w:ilvl w:val="1"/>
          <w:numId w:val="5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wer2345d-h → d-h 展开为 defgh → wer2345defgh</w:t>
      </w:r>
    </w:p>
    <w:p w14:paraId="71E00E32">
      <w:pPr>
        <w:numPr>
          <w:ilvl w:val="1"/>
          <w:numId w:val="5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454-8 → 4-8 展开为 45678 → 4545678</w:t>
      </w:r>
    </w:p>
    <w:p w14:paraId="099C0A26">
      <w:pPr>
        <w:numPr>
          <w:ilvl w:val="1"/>
          <w:numId w:val="5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82qqq 直接复制</w:t>
      </w:r>
    </w:p>
    <w:p w14:paraId="3E10ED04">
      <w:pPr>
        <w:numPr>
          <w:ilvl w:val="0"/>
          <w:numId w:val="5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最终输出：wer2345defgh45456782qqq</w:t>
      </w:r>
    </w:p>
    <w:p w14:paraId="500E53C4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2008年第27题（字符串替换）</w:t>
      </w:r>
    </w:p>
    <w:p w14:paraId="2E50B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完善程序：</w:t>
      </w:r>
    </w:p>
    <w:p w14:paraId="7FA6C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（字符串替换）给定一个字符串 (S)（(S) 仅包含大小写字母），下面的程序将 (S) 中的每个字母用规定的字母替换，并输出 (S) 经过替换后的结果。程序的输入是两个字符串，第一个字符串是给定的字符串 (S)，第二个字符串 (S') 由 26 个字母组成，它是 (a∼z) 的任一排列，大小写不定，(S') 规定了每个字母对应的替换字母：(S') 中的第一个字母是字母 (A) 和 (a) 的替换字母，即 (S) 中的 (A) 用该字母的大写替换，(S) 中的 (a) 用该字母的小写替换；(S') 中的第二个字母是字母 (B) 和 (b) 的替换字母，即 (S) 中的 (B) 用该字母的大写替换，(S) 中的 (b) 用该字母的小写替换；……以此类推。</w:t>
      </w:r>
    </w:p>
    <w:p w14:paraId="145EBF3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02AF86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&lt;string.h&gt;</w:t>
      </w:r>
    </w:p>
    <w:p w14:paraId="55B41FE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change[26], str[5000];</w:t>
      </w:r>
    </w:p>
    <w:p w14:paraId="1AE0C3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4D38ECA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CheckChangeRule()</w:t>
      </w:r>
    </w:p>
    <w:p w14:paraId="5FF5797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D2E145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 w14:paraId="0EBCCB3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26; i++)</w:t>
      </w:r>
    </w:p>
    <w:p w14:paraId="02ABA3B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145D91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(【①】) </w:t>
      </w:r>
    </w:p>
    <w:p w14:paraId="17F4FF9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1188085</wp:posOffset>
            </wp:positionH>
            <wp:positionV relativeFrom="paragraph">
              <wp:posOffset>238125</wp:posOffset>
            </wp:positionV>
            <wp:extent cx="4043045" cy="750570"/>
            <wp:effectExtent l="0" t="0" r="5080" b="1905"/>
            <wp:wrapNone/>
            <wp:docPr id="18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change[i] -= 'A' - 'a';</w:t>
      </w:r>
    </w:p>
    <w:p w14:paraId="2B825DA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994ED5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075EF3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ChangeString()</w:t>
      </w:r>
    </w:p>
    <w:p w14:paraId="5C82A99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E0181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 w14:paraId="57A0E3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strlen(str); i++)</w:t>
      </w:r>
    </w:p>
    <w:p w14:paraId="7602B67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02FA7F1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(【②】)</w:t>
      </w:r>
    </w:p>
    <w:p w14:paraId="271440B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str[i] = change[str[i] - 'A'] - 'a' + 'A';</w:t>
      </w:r>
    </w:p>
    <w:p w14:paraId="1BAECB5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</w:t>
      </w:r>
    </w:p>
    <w:p w14:paraId="312868D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【③】; </w:t>
      </w:r>
    </w:p>
    <w:p w14:paraId="171CE4B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915777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2691CD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70A075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AD7DF7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 w14:paraId="3546C4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str;</w:t>
      </w:r>
    </w:p>
    <w:p w14:paraId="288D65A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change;</w:t>
      </w:r>
    </w:p>
    <w:p w14:paraId="67D8A77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CheckChangeRule();</w:t>
      </w:r>
    </w:p>
    <w:p w14:paraId="62EBE8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【④】; </w:t>
      </w:r>
    </w:p>
    <w:p w14:paraId="0797281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str &lt;&lt; endl;</w:t>
      </w:r>
    </w:p>
    <w:p w14:paraId="1E2D06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5625E8A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1EB03C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</w:t>
      </w:r>
    </w:p>
    <w:p w14:paraId="776BA31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 change[i] &gt;= 'A' &amp;&amp; change[i] &lt;= 'Z'</w:t>
      </w:r>
    </w:p>
    <w:p w14:paraId="700B7CB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 str[i] &gt;= 'A' &amp;&amp; str[i] &lt;= 'Z'</w:t>
      </w:r>
    </w:p>
    <w:p w14:paraId="2D0CF50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③ str[i] = change[str[i] - 'a'];</w:t>
      </w:r>
    </w:p>
    <w:p w14:paraId="344EB6A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 ChangeString();</w:t>
      </w:r>
    </w:p>
    <w:p w14:paraId="007F3F2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3FB3638A">
      <w:pPr>
        <w:numPr>
          <w:ilvl w:val="0"/>
          <w:numId w:val="5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①：将 change 中的大写字母转为小写（统一替换规则）。</w:t>
      </w:r>
    </w:p>
    <w:p w14:paraId="4AECFE27">
      <w:pPr>
        <w:numPr>
          <w:ilvl w:val="0"/>
          <w:numId w:val="5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②：检测 str 中的大写字母，计算其在字母表中的位置（str[i]-'A'），从 change 取出替换字母后转为大写。</w:t>
      </w:r>
    </w:p>
    <w:p w14:paraId="14F3753A">
      <w:pPr>
        <w:numPr>
          <w:ilvl w:val="0"/>
          <w:numId w:val="5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③：处理小写字母，直接取 change 中对应位置的小写字母。</w:t>
      </w:r>
    </w:p>
    <w:p w14:paraId="5ACCF13C">
      <w:pPr>
        <w:numPr>
          <w:ilvl w:val="0"/>
          <w:numId w:val="5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④：调用函数执行替换。</w:t>
      </w:r>
    </w:p>
    <w:p w14:paraId="28BA12DD">
      <w:pPr>
        <w:numPr>
          <w:ilvl w:val="0"/>
          <w:numId w:val="58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</w:t>
      </w:r>
    </w:p>
    <w:p w14:paraId="78EAE8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24C7C0D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HelloWorld</w:t>
      </w:r>
    </w:p>
    <w:p w14:paraId="065176C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qwertyuiopasdfghjklzxcvbnm</w:t>
      </w:r>
    </w:p>
    <w:p w14:paraId="2C1C33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077B9A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ItssgVgksr</w:t>
      </w:r>
    </w:p>
    <w:p w14:paraId="294ED3C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8595" cy="977900"/>
            <wp:effectExtent l="0" t="0" r="8255" b="3175"/>
            <wp:docPr id="1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6F1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完整版程序</w:t>
      </w:r>
    </w:p>
    <w:p w14:paraId="0781CDD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6F194B7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&lt;string.h&gt;</w:t>
      </w:r>
    </w:p>
    <w:p w14:paraId="3F5EC39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change[26], str[5000];</w:t>
      </w:r>
    </w:p>
    <w:p w14:paraId="254A782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B1EA26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CheckChangeRule()</w:t>
      </w:r>
    </w:p>
    <w:p w14:paraId="22907A5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D82E5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 w14:paraId="25E5B2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26; i++)</w:t>
      </w:r>
    </w:p>
    <w:p w14:paraId="4856E24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6F96F6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(change[i] &gt;= 'A' &amp;&amp; change[i] &lt;= 'Z') // ①</w:t>
      </w:r>
    </w:p>
    <w:p w14:paraId="6A7A78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change[i] -= 'A' - 'a';</w:t>
      </w:r>
    </w:p>
    <w:p w14:paraId="10B245A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C06D9F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553CBB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ChangeString()</w:t>
      </w:r>
    </w:p>
    <w:p w14:paraId="14C59F6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BFEDFB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 w14:paraId="0F93705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strlen(str); i++)</w:t>
      </w:r>
    </w:p>
    <w:p w14:paraId="693C49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7CA4AF7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(str[i] &gt;= 'A' &amp;&amp; str[i] &lt;= 'Z') // ②</w:t>
      </w:r>
    </w:p>
    <w:p w14:paraId="567A07A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str[i] = change[str[i] - 'A'] - 'a' + 'A';</w:t>
      </w:r>
    </w:p>
    <w:p w14:paraId="0ACB9DB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</w:t>
      </w:r>
    </w:p>
    <w:p w14:paraId="115046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str[i] = change[str[i] - 'a']; // ③</w:t>
      </w:r>
    </w:p>
    <w:p w14:paraId="4E8F909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74A7D3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A3BE20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490FB5F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F7BE0F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 w14:paraId="2C466C1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str;</w:t>
      </w:r>
    </w:p>
    <w:p w14:paraId="7B41189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change;</w:t>
      </w:r>
    </w:p>
    <w:p w14:paraId="5D20BDC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CheckChangeRule();</w:t>
      </w:r>
    </w:p>
    <w:p w14:paraId="36B7D05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ChangeString(); // ④</w:t>
      </w:r>
    </w:p>
    <w:p w14:paraId="115F8CC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str &lt;&lt; endl;</w:t>
      </w:r>
    </w:p>
    <w:p w14:paraId="1790739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53CBA8E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F6D00E8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2011年第24题（字符转换）</w:t>
      </w:r>
    </w:p>
    <w:p w14:paraId="4043D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阅读程序写结果：</w:t>
      </w:r>
    </w:p>
    <w:p w14:paraId="0B58285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 w14:paraId="47B546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#include&lt;string&gt;</w:t>
      </w:r>
    </w:p>
    <w:p w14:paraId="2C8D284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62ADF7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main(){</w:t>
      </w:r>
    </w:p>
    <w:p w14:paraId="014B1BE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map= "2223334445556667778889999";</w:t>
      </w:r>
    </w:p>
    <w:p w14:paraId="54C6064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tel;</w:t>
      </w:r>
    </w:p>
    <w:p w14:paraId="20EF3F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 w14:paraId="4E9469F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cin&gt;&gt;tel;</w:t>
      </w:r>
    </w:p>
    <w:p w14:paraId="0DA2E75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for(i=0;i&lt;tel.length();i++)</w:t>
      </w:r>
    </w:p>
    <w:p w14:paraId="0865A2D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if((tel[i]&gt;='0') &amp;&amp; (tel[i]&lt;='9') )</w:t>
      </w:r>
    </w:p>
    <w:p w14:paraId="3D2D66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cout&lt;&lt;tel[i];</w:t>
      </w:r>
    </w:p>
    <w:p w14:paraId="42662AB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else if( (tel[i]&gt;='A') &amp;&amp; (tel[i]&lt;='Z'))</w:t>
      </w:r>
    </w:p>
    <w:p w14:paraId="0165333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cout&lt;&lt;map[tel[i]-'A'];</w:t>
      </w:r>
    </w:p>
    <w:p w14:paraId="679C93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cout&lt;&lt;endl;</w:t>
      </w:r>
    </w:p>
    <w:p w14:paraId="5E9598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4E413AE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2377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输入：CCF-NOIP-2011</w:t>
      </w:r>
    </w:p>
    <w:p w14:paraId="1297501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</w:t>
      </w:r>
    </w:p>
    <w:p w14:paraId="72FD46C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22366472011</w:t>
      </w:r>
    </w:p>
    <w:p w14:paraId="65EE5C2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10FC90E0">
      <w:pPr>
        <w:numPr>
          <w:ilvl w:val="0"/>
          <w:numId w:val="5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映射规则：map 字符串按字母顺序存储替换数字</w:t>
      </w:r>
      <w:r>
        <w:rPr>
          <w:rFonts w:hint="eastAsia"/>
          <w:lang w:val="en-US" w:eastAsia="zh-CN"/>
        </w:rPr>
        <w:t>（A→2, B→2, C→2, D→3, ..., Z→9）。</w:t>
      </w:r>
    </w:p>
    <w:p w14:paraId="6651318C">
      <w:pPr>
        <w:numPr>
          <w:ilvl w:val="0"/>
          <w:numId w:val="5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输入处理：</w:t>
      </w:r>
    </w:p>
    <w:p w14:paraId="645E6B21">
      <w:pPr>
        <w:numPr>
          <w:ilvl w:val="1"/>
          <w:numId w:val="5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CCF → C=2, C=2, F=3 → 223</w:t>
      </w:r>
    </w:p>
    <w:p w14:paraId="51FC7A2E">
      <w:pPr>
        <w:numPr>
          <w:ilvl w:val="1"/>
          <w:numId w:val="5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被忽略（非数字/字母）</w:t>
      </w:r>
    </w:p>
    <w:p w14:paraId="43CCCE62">
      <w:pPr>
        <w:numPr>
          <w:ilvl w:val="1"/>
          <w:numId w:val="5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NOIP → N=6, O=6, I=4, P=7 → 6647</w:t>
      </w:r>
    </w:p>
    <w:p w14:paraId="2E994CAE">
      <w:pPr>
        <w:numPr>
          <w:ilvl w:val="1"/>
          <w:numId w:val="5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2011 直接保留</w:t>
      </w:r>
    </w:p>
    <w:p w14:paraId="7314DC62">
      <w:pPr>
        <w:numPr>
          <w:ilvl w:val="0"/>
          <w:numId w:val="5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最终输出：22366472011</w:t>
      </w:r>
    </w:p>
    <w:p w14:paraId="53D75DC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758190</wp:posOffset>
            </wp:positionV>
            <wp:extent cx="4156075" cy="516255"/>
            <wp:effectExtent l="0" t="0" r="6350" b="7620"/>
            <wp:wrapNone/>
            <wp:docPr id="151" name="table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table"/>
                    <pic:cNvPicPr>
                      <a:picLocks noGrp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6672" cy="516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1323340</wp:posOffset>
            </wp:positionV>
            <wp:extent cx="5066665" cy="514985"/>
            <wp:effectExtent l="0" t="0" r="635" b="8890"/>
            <wp:wrapNone/>
            <wp:docPr id="152" name="table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table"/>
                    <pic:cNvPicPr>
                      <a:picLocks noGrp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134" cy="515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59375" cy="716280"/>
            <wp:effectExtent l="0" t="0" r="3175" b="7620"/>
            <wp:wrapNone/>
            <wp:docPr id="153" name="table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table"/>
                    <pic:cNvPicPr>
                      <a:picLocks noGrp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516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C5FF7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4085DBBC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7CF9E9F4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12A994B1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69B4166B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066C4F37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2012年第26题（循环位移）</w:t>
      </w:r>
    </w:p>
    <w:p w14:paraId="5C67CD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阅读程序写结果：</w:t>
      </w:r>
    </w:p>
    <w:p w14:paraId="02A47B7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28F72B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&lt;string&gt;</w:t>
      </w:r>
    </w:p>
    <w:p w14:paraId="066980D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D290BA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n, i, j, ans;</w:t>
      </w:r>
    </w:p>
    <w:p w14:paraId="4BEDD0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s;</w:t>
      </w:r>
    </w:p>
    <w:p w14:paraId="5EDA70B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get(int i)</w:t>
      </w:r>
    </w:p>
    <w:p w14:paraId="1956DE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68774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 &lt; n) return s[i];</w:t>
      </w:r>
    </w:p>
    <w:p w14:paraId="6772DD5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 return s[i - n];</w:t>
      </w:r>
    </w:p>
    <w:p w14:paraId="76958DE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16C8A5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3F919F5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30AEC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s;</w:t>
      </w:r>
    </w:p>
    <w:p w14:paraId="0A1C835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 = s.size();</w:t>
      </w:r>
    </w:p>
    <w:p w14:paraId="025AF73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ans = 0;</w:t>
      </w:r>
    </w:p>
    <w:p w14:paraId="597EEC8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1; i &lt;= n - 1; i++)</w:t>
      </w:r>
    </w:p>
    <w:p w14:paraId="18EA699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51D4302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(j = 0; j &lt;= n - 1; j++)</w:t>
      </w:r>
    </w:p>
    <w:p w14:paraId="38AAD7B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(get(i + j) &lt; get(ans + j))</w:t>
      </w:r>
    </w:p>
    <w:p w14:paraId="7773A6B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150D7E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ans = i;</w:t>
      </w:r>
    </w:p>
    <w:p w14:paraId="565569C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break;</w:t>
      </w:r>
    </w:p>
    <w:p w14:paraId="6A2E148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205CA80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else if (get(i + j) &gt; get(ans + j)) break;</w:t>
      </w:r>
    </w:p>
    <w:p w14:paraId="4D2E267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0E539E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(j = 0; j &lt;= n - 1; j++) cout &lt;&lt; get(ans + j);</w:t>
      </w:r>
    </w:p>
    <w:p w14:paraId="5E5F863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endl;</w:t>
      </w:r>
    </w:p>
    <w:p w14:paraId="7844C0B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1ED5CD5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612B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输入：CBBADADA</w:t>
      </w:r>
    </w:p>
    <w:p w14:paraId="2F53923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</w:t>
      </w:r>
    </w:p>
    <w:p w14:paraId="29A25F2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ACBBADAD</w:t>
      </w:r>
    </w:p>
    <w:p w14:paraId="055337A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407F10C4">
      <w:pPr>
        <w:numPr>
          <w:ilvl w:val="0"/>
          <w:numId w:val="6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函数功能：get(i)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实现循环索引（字符串视为环形）</w:t>
      </w:r>
      <w:r>
        <w:rPr>
          <w:rFonts w:hint="eastAsia"/>
          <w:lang w:val="en-US" w:eastAsia="zh-CN"/>
        </w:rPr>
        <w:t>。</w:t>
      </w:r>
    </w:p>
    <w:p w14:paraId="490FDF27">
      <w:pPr>
        <w:numPr>
          <w:ilvl w:val="0"/>
          <w:numId w:val="6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核心算法：</w:t>
      </w:r>
    </w:p>
    <w:p w14:paraId="3FC5ADFA">
      <w:pPr>
        <w:numPr>
          <w:ilvl w:val="1"/>
          <w:numId w:val="60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遍历所有循环位移起点 i（从1到n-1）。</w:t>
      </w:r>
    </w:p>
    <w:p w14:paraId="098DE48D">
      <w:pPr>
        <w:numPr>
          <w:ilvl w:val="1"/>
          <w:numId w:val="60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逐字符比较当前位移（i）与已知最小位移（ans）：</w:t>
      </w:r>
    </w:p>
    <w:p w14:paraId="2D644A58">
      <w:pPr>
        <w:numPr>
          <w:ilvl w:val="2"/>
          <w:numId w:val="60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若更小，更新 ans 并跳出内层循环。</w:t>
      </w:r>
    </w:p>
    <w:p w14:paraId="32774BDB">
      <w:pPr>
        <w:numPr>
          <w:ilvl w:val="2"/>
          <w:numId w:val="60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若更大，直接终止内层循环。</w:t>
      </w:r>
    </w:p>
    <w:p w14:paraId="1F7F00F4">
      <w:pPr>
        <w:numPr>
          <w:ilvl w:val="0"/>
          <w:numId w:val="6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输入分析：</w:t>
      </w:r>
    </w:p>
    <w:p w14:paraId="6120D5B6">
      <w:pPr>
        <w:numPr>
          <w:ilvl w:val="1"/>
          <w:numId w:val="60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 CBBADADA 的循环位移有8种。</w:t>
      </w:r>
    </w:p>
    <w:p w14:paraId="311AAA17">
      <w:pPr>
        <w:numPr>
          <w:ilvl w:val="1"/>
          <w:numId w:val="60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最小字典序位移：ACBBADAD（以第7位 A 开头）。</w:t>
      </w:r>
    </w:p>
    <w:p w14:paraId="7CD092E0">
      <w:pPr>
        <w:numPr>
          <w:ilvl w:val="0"/>
          <w:numId w:val="6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输出：字典序最小的循环位移 ACBBADAD。</w:t>
      </w:r>
    </w:p>
    <w:tbl>
      <w:tblPr>
        <w:tblStyle w:val="88"/>
        <w:tblW w:w="499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940"/>
        <w:gridCol w:w="904"/>
        <w:gridCol w:w="904"/>
        <w:gridCol w:w="940"/>
        <w:gridCol w:w="959"/>
        <w:gridCol w:w="959"/>
        <w:gridCol w:w="959"/>
        <w:gridCol w:w="960"/>
      </w:tblGrid>
      <w:tr w14:paraId="0B197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619" w:type="pct"/>
            <w:tcBorders>
              <w:top w:val="nil"/>
              <w:left w:val="nil"/>
              <w:bottom w:val="single" w:color="ED7D31" w:sz="4" w:space="0"/>
              <w:right w:val="nil"/>
              <w:tl2br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800D16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i</w:t>
            </w:r>
          </w:p>
        </w:tc>
        <w:tc>
          <w:tcPr>
            <w:tcW w:w="547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F05881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776B4B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C6434F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2</w:t>
            </w:r>
          </w:p>
        </w:tc>
        <w:tc>
          <w:tcPr>
            <w:tcW w:w="547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E96709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3</w:t>
            </w:r>
          </w:p>
        </w:tc>
        <w:tc>
          <w:tcPr>
            <w:tcW w:w="558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3C4B21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4</w:t>
            </w:r>
          </w:p>
        </w:tc>
        <w:tc>
          <w:tcPr>
            <w:tcW w:w="558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46E338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5</w:t>
            </w:r>
          </w:p>
        </w:tc>
        <w:tc>
          <w:tcPr>
            <w:tcW w:w="558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26EDE4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6</w:t>
            </w:r>
          </w:p>
        </w:tc>
        <w:tc>
          <w:tcPr>
            <w:tcW w:w="558" w:type="pct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351908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7</w:t>
            </w:r>
          </w:p>
        </w:tc>
      </w:tr>
      <w:tr w14:paraId="12696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619" w:type="pct"/>
            <w:tcBorders>
              <w:top w:val="single" w:color="ED7D31" w:sz="4" w:space="0"/>
              <w:left w:val="nil"/>
              <w:bottom w:val="nil"/>
              <w:right w:val="single" w:color="ED7D31" w:sz="4" w:space="0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5610EB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default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原</w:t>
            </w:r>
          </w:p>
        </w:tc>
        <w:tc>
          <w:tcPr>
            <w:tcW w:w="547" w:type="pct"/>
            <w:tcBorders>
              <w:top w:val="single" w:color="ED7D31" w:sz="4" w:space="0"/>
              <w:left w:val="single" w:color="ED7D31" w:sz="4" w:space="0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CA68E3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C</w:t>
            </w:r>
          </w:p>
        </w:tc>
        <w:tc>
          <w:tcPr>
            <w:tcW w:w="526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CD7701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526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21ABE5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547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F1DEC3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A</w:t>
            </w:r>
          </w:p>
        </w:tc>
        <w:tc>
          <w:tcPr>
            <w:tcW w:w="558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4EB226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D</w:t>
            </w:r>
          </w:p>
        </w:tc>
        <w:tc>
          <w:tcPr>
            <w:tcW w:w="558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E4632F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A</w:t>
            </w:r>
          </w:p>
        </w:tc>
        <w:tc>
          <w:tcPr>
            <w:tcW w:w="558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627441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D</w:t>
            </w:r>
          </w:p>
        </w:tc>
        <w:tc>
          <w:tcPr>
            <w:tcW w:w="558" w:type="pct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FEF2CC" w:themeFill="accent4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20490E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  <w:sz w:val="26"/>
                <w:szCs w:val="26"/>
              </w:rPr>
              <w:t>A</w:t>
            </w:r>
          </w:p>
        </w:tc>
      </w:tr>
      <w:tr w14:paraId="1D3D4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619" w:type="pct"/>
            <w:tcBorders>
              <w:top w:val="nil"/>
              <w:left w:val="nil"/>
              <w:bottom w:val="nil"/>
              <w:right w:val="single" w:color="ED7D31" w:sz="4" w:space="0"/>
            </w:tcBorders>
            <w:shd w:val="clear" w:color="auto" w:fill="F5B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7128E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6"/>
                <w:szCs w:val="26"/>
                <w:lang w:val="en-US" w:eastAsia="zh-CN"/>
              </w:rPr>
              <w:t>现</w:t>
            </w:r>
          </w:p>
        </w:tc>
        <w:tc>
          <w:tcPr>
            <w:tcW w:w="547" w:type="pct"/>
            <w:tcBorders>
              <w:top w:val="nil"/>
              <w:left w:val="single" w:color="ED7D31" w:sz="4" w:space="0"/>
              <w:bottom w:val="nil"/>
              <w:right w:val="nil"/>
            </w:tcBorders>
            <w:shd w:val="clear" w:color="auto" w:fill="FEF2CC" w:themeFill="accent4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901F3D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A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200C17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C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665422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B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72B52F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B</w:t>
            </w:r>
          </w:p>
        </w:tc>
        <w:tc>
          <w:tcPr>
            <w:tcW w:w="558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B3E95C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A</w:t>
            </w:r>
          </w:p>
        </w:tc>
        <w:tc>
          <w:tcPr>
            <w:tcW w:w="558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54780A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D</w:t>
            </w:r>
          </w:p>
        </w:tc>
        <w:tc>
          <w:tcPr>
            <w:tcW w:w="558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EAEB09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A</w:t>
            </w:r>
          </w:p>
        </w:tc>
        <w:tc>
          <w:tcPr>
            <w:tcW w:w="558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EDFF16">
            <w:pPr>
              <w:pStyle w:val="81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Autospacing="1"/>
              <w:ind w:left="0" w:leftChars="0" w:firstLine="0" w:firstLineChars="0"/>
              <w:jc w:val="center"/>
              <w:rPr>
                <w:rFonts w:hint="eastAsia" w:eastAsia="微软雅黑"/>
                <w:b w:val="0"/>
                <w:bCs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6"/>
                <w:szCs w:val="26"/>
                <w:lang w:val="en-US" w:eastAsia="zh-CN"/>
              </w:rPr>
              <w:t>D</w:t>
            </w:r>
          </w:p>
        </w:tc>
      </w:tr>
    </w:tbl>
    <w:p w14:paraId="2E3002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FFAFC7F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2014年第27题（删除数字字符）</w:t>
      </w:r>
    </w:p>
    <w:p w14:paraId="18578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完善程序：</w:t>
      </w:r>
    </w:p>
    <w:p w14:paraId="54AE0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(数字删除) 下面程序的功能是将字符串中的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数字字符删除后输出</w:t>
      </w:r>
      <w:r>
        <w:rPr>
          <w:rFonts w:hint="eastAsia"/>
          <w:lang w:val="en-US" w:eastAsia="zh-CN"/>
        </w:rPr>
        <w:t>。请填空。(每空 3 分，共 12 分)</w:t>
      </w:r>
    </w:p>
    <w:p w14:paraId="3B54923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2825750</wp:posOffset>
            </wp:positionH>
            <wp:positionV relativeFrom="paragraph">
              <wp:posOffset>-107315</wp:posOffset>
            </wp:positionV>
            <wp:extent cx="2276475" cy="1781175"/>
            <wp:effectExtent l="0" t="0" r="1905" b="1905"/>
            <wp:wrapNone/>
            <wp:docPr id="1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#include &lt;iostream&gt;</w:t>
      </w:r>
    </w:p>
    <w:p w14:paraId="7D4C43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E11C9A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delnum( char *s )</w:t>
      </w:r>
    </w:p>
    <w:p w14:paraId="5C5AE57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597C42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i, j;</w:t>
      </w:r>
    </w:p>
    <w:p w14:paraId="5939401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j = 0;</w:t>
      </w:r>
    </w:p>
    <w:p w14:paraId="6AE320D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 i = 0; s[i] != '\0'; i++ )</w:t>
      </w:r>
    </w:p>
    <w:p w14:paraId="5BBBF1D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if ( s[i] &lt; '0' 【①】 s[i] &gt; '9' )  </w:t>
      </w:r>
    </w:p>
    <w:p w14:paraId="3862F2B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 w14:paraId="61C42F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s[j] = s[i];</w:t>
      </w:r>
    </w:p>
    <w:p w14:paraId="31F07AD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【②】;  </w:t>
      </w:r>
    </w:p>
    <w:p w14:paraId="4B1524A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6EF4FCB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Return【 ③】); </w:t>
      </w:r>
    </w:p>
    <w:p w14:paraId="0BEEA0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E263B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SIZE = 30;</w:t>
      </w:r>
    </w:p>
    <w:p w14:paraId="5B98DEE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743BAAF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62E3C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s[SIZE];</w:t>
      </w:r>
    </w:p>
    <w:p w14:paraId="5D95134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len, i;</w:t>
      </w:r>
    </w:p>
    <w:p w14:paraId="2A1ECA7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cin.getline( s, sizeof(s) );</w:t>
      </w:r>
    </w:p>
    <w:p w14:paraId="2264C0E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len = delnum( s );</w:t>
      </w:r>
    </w:p>
    <w:p w14:paraId="65C734E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 i = 0; i &lt; len; i++ )</w:t>
      </w:r>
    </w:p>
    <w:p w14:paraId="5424DAB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cout &lt;&lt; 【④】;  </w:t>
      </w:r>
    </w:p>
    <w:p w14:paraId="4FA7A6B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endl;</w:t>
      </w:r>
    </w:p>
    <w:p w14:paraId="6151413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return(0);</w:t>
      </w:r>
    </w:p>
    <w:p w14:paraId="7C5B69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4FBD66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</w:t>
      </w:r>
    </w:p>
    <w:p w14:paraId="131F0D5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 s[i] &lt; '0' || s[i] &gt; '9'</w:t>
      </w:r>
    </w:p>
    <w:p w14:paraId="0940B68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 j++</w:t>
      </w:r>
    </w:p>
    <w:p w14:paraId="6CF8899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③ j</w:t>
      </w:r>
    </w:p>
    <w:p w14:paraId="4D96C1E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 s[i]</w:t>
      </w:r>
    </w:p>
    <w:p w14:paraId="7D118C6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413DA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①：筛选非数字字符（ASCII范围外）。</w:t>
      </w:r>
    </w:p>
    <w:p w14:paraId="32682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②：有效字符写入新位置后，指针 j 后移。</w:t>
      </w:r>
    </w:p>
    <w:p w14:paraId="0AF77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③：返回新字符串长度（j 为最终索引，即长度）。</w:t>
      </w:r>
    </w:p>
    <w:p w14:paraId="0DF01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④：按新长度输出过滤后的字符串。</w:t>
      </w:r>
    </w:p>
    <w:p w14:paraId="57424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示例：输入 a1b2c3 → 输出 abc。</w:t>
      </w:r>
    </w:p>
    <w:p w14:paraId="4087B06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完整版程序</w:t>
      </w:r>
    </w:p>
    <w:p w14:paraId="2440B8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41A1CB6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2948305</wp:posOffset>
            </wp:positionH>
            <wp:positionV relativeFrom="paragraph">
              <wp:posOffset>312420</wp:posOffset>
            </wp:positionV>
            <wp:extent cx="2276475" cy="1781175"/>
            <wp:effectExtent l="0" t="0" r="0" b="0"/>
            <wp:wrapNone/>
            <wp:docPr id="1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using namespace std;</w:t>
      </w:r>
    </w:p>
    <w:p w14:paraId="354D2B9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delnum( char *s )</w:t>
      </w:r>
    </w:p>
    <w:p w14:paraId="4FD7A3C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9FCAB8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i, j;</w:t>
      </w:r>
    </w:p>
    <w:p w14:paraId="0B35BD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j = 0;</w:t>
      </w:r>
    </w:p>
    <w:p w14:paraId="799A981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 i = 0; s[i] != '\0'; i++ )</w:t>
      </w:r>
    </w:p>
    <w:p w14:paraId="77E8B4A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( s[i] &lt; '0' || s[i] &gt; '9' )  // ①</w:t>
      </w:r>
    </w:p>
    <w:p w14:paraId="19174FB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 w14:paraId="11DDEDD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s[j] = s[i];</w:t>
      </w:r>
    </w:p>
    <w:p w14:paraId="07A7739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j++;  // ②</w:t>
      </w:r>
    </w:p>
    <w:p w14:paraId="72EDD70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574FF41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return(j);  // ③</w:t>
      </w:r>
    </w:p>
    <w:p w14:paraId="313D53F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6F6179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SIZE = 30;</w:t>
      </w:r>
    </w:p>
    <w:p w14:paraId="6EA48EC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339452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376ECC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s[SIZE];</w:t>
      </w:r>
    </w:p>
    <w:p w14:paraId="28A69BF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len, i;</w:t>
      </w:r>
    </w:p>
    <w:p w14:paraId="60F26FE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cin.getline( s, sizeof(s) );</w:t>
      </w:r>
    </w:p>
    <w:p w14:paraId="1ACBAF5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len = delnum( s );</w:t>
      </w:r>
    </w:p>
    <w:p w14:paraId="3F1122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 i = 0; i &lt; len; i++ )</w:t>
      </w:r>
    </w:p>
    <w:p w14:paraId="1A710AA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s[i];  // ④</w:t>
      </w:r>
    </w:p>
    <w:p w14:paraId="749B0E0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endl;</w:t>
      </w:r>
    </w:p>
    <w:p w14:paraId="243099B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return(0);</w:t>
      </w:r>
    </w:p>
    <w:p w14:paraId="046300E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D960588">
      <w:pPr>
        <w:ind w:left="0" w:leftChars="0" w:firstLine="0" w:firstLineChars="0"/>
        <w:rPr>
          <w:rFonts w:hint="eastAsia"/>
          <w:lang w:val="en-US" w:eastAsia="zh-CN"/>
        </w:rPr>
      </w:pPr>
    </w:p>
    <w:p w14:paraId="622E8A58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2023年第17题（字符串匹配）</w:t>
      </w:r>
    </w:p>
    <w:p w14:paraId="3FA0A51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7891346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&lt;vector&gt;</w:t>
      </w:r>
    </w:p>
    <w:p w14:paraId="619EFB2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&lt;algorithm&gt;</w:t>
      </w:r>
    </w:p>
    <w:p w14:paraId="5FEB19C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8085C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f(string x, string y) {</w:t>
      </w:r>
    </w:p>
    <w:p w14:paraId="7F43045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m = x.size();</w:t>
      </w:r>
    </w:p>
    <w:p w14:paraId="429164A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 = y.size();</w:t>
      </w:r>
    </w:p>
    <w:p w14:paraId="598EF23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vector&lt;vector&lt;int&gt;&gt; v(m + 1, vector&lt;int&gt;(n + 1, 0));</w:t>
      </w:r>
    </w:p>
    <w:p w14:paraId="5EF91E1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1; i &lt;= m; i++) {</w:t>
      </w:r>
    </w:p>
    <w:p w14:paraId="44F8F4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j = 1; j &lt;= n; j++) {</w:t>
      </w:r>
    </w:p>
    <w:p w14:paraId="40C6FA8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(x[i - 1] == y[j - 1]) {</w:t>
      </w:r>
    </w:p>
    <w:p w14:paraId="6A4747D8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  <w:r>
        <w:rPr>
          <w:rFonts w:hint="eastAsia"/>
          <w:b/>
          <w:bCs/>
          <w:lang w:val="en-US" w:eastAsia="zh-CN"/>
        </w:rPr>
        <w:t>v[i][j] = v[i - 1][j - 1] + 1;</w:t>
      </w:r>
    </w:p>
    <w:p w14:paraId="13F25E3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 else {</w:t>
      </w:r>
    </w:p>
    <w:p w14:paraId="420BAB5C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2807335</wp:posOffset>
            </wp:positionH>
            <wp:positionV relativeFrom="paragraph">
              <wp:posOffset>221615</wp:posOffset>
            </wp:positionV>
            <wp:extent cx="1963420" cy="2366645"/>
            <wp:effectExtent l="0" t="0" r="8255" b="5080"/>
            <wp:wrapNone/>
            <wp:docPr id="15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   </w:t>
      </w:r>
      <w:r>
        <w:rPr>
          <w:rFonts w:hint="eastAsia"/>
          <w:b/>
          <w:bCs/>
          <w:lang w:val="en-US" w:eastAsia="zh-CN"/>
        </w:rPr>
        <w:t xml:space="preserve"> v[i][j] = max(v[i - 1][j], v[i][j - 1]);</w:t>
      </w:r>
    </w:p>
    <w:p w14:paraId="24EE129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7A44552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5F57BD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AB9FE4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v[m][n];</w:t>
      </w:r>
    </w:p>
    <w:p w14:paraId="24D598D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713D42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g(string x, string y) {</w:t>
      </w:r>
    </w:p>
    <w:p w14:paraId="452AB3A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2072005</wp:posOffset>
            </wp:positionH>
            <wp:positionV relativeFrom="paragraph">
              <wp:posOffset>200025</wp:posOffset>
            </wp:positionV>
            <wp:extent cx="2838450" cy="847725"/>
            <wp:effectExtent l="0" t="0" r="0" b="0"/>
            <wp:wrapNone/>
            <wp:docPr id="15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if (x.size() != y.size()) {</w:t>
      </w:r>
    </w:p>
    <w:p w14:paraId="03EB003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false;</w:t>
      </w:r>
    </w:p>
    <w:p w14:paraId="1322E04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03CD70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lang w:val="en-US" w:eastAsia="zh-CN"/>
        </w:rPr>
        <w:t xml:space="preserve">  return f(x + x, y) == y.size();</w:t>
      </w:r>
    </w:p>
    <w:p w14:paraId="34D29FA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73C37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2657475</wp:posOffset>
            </wp:positionH>
            <wp:positionV relativeFrom="paragraph">
              <wp:posOffset>201295</wp:posOffset>
            </wp:positionV>
            <wp:extent cx="1466850" cy="838200"/>
            <wp:effectExtent l="0" t="0" r="0" b="0"/>
            <wp:wrapNone/>
            <wp:docPr id="15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main() {</w:t>
      </w:r>
    </w:p>
    <w:p w14:paraId="099068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x, y;</w:t>
      </w:r>
    </w:p>
    <w:p w14:paraId="16A539D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x &gt;&gt; y;</w:t>
      </w:r>
    </w:p>
    <w:p w14:paraId="5E88620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g(x, y) &lt;&lt; endl;</w:t>
      </w:r>
    </w:p>
    <w:p w14:paraId="5CAE1D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7207713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8ED657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判断题</w:t>
      </w:r>
    </w:p>
    <w:p w14:paraId="6DDAE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1、f 函数的返回值小于等于 (min(n, m))。（）</w:t>
      </w:r>
    </w:p>
    <w:p w14:paraId="02A0513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A. 正确</w:t>
      </w:r>
    </w:p>
    <w:p w14:paraId="4C5AA54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解析：f 函数返回的是两个字符串的最长公共子序列的长度，最长不会超过较短字符串的长度。</w:t>
      </w:r>
    </w:p>
    <w:p w14:paraId="70CAE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2、f 函数的返回值等于两个输入字符串的最长公共子串的长度。（）</w:t>
      </w:r>
    </w:p>
    <w:p w14:paraId="45D292C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答案：B. 错误</w:t>
      </w:r>
    </w:p>
    <w:p w14:paraId="0AA09D6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解析：f 函数计算的是最长公共子序列的长度，而不是最长公共子串的长度。</w:t>
      </w:r>
    </w:p>
    <w:p w14:paraId="687FCE38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619375" cy="695325"/>
            <wp:effectExtent l="0" t="0" r="0" b="0"/>
            <wp:docPr id="15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5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3、当输入两个完全相同的字符串时，g 函数的返回值总是 true。（）</w:t>
      </w:r>
    </w:p>
    <w:p w14:paraId="1FA3254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答案：A. 正确</w:t>
      </w:r>
    </w:p>
    <w:p w14:paraId="058BAE7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解析：如果两个字符串相同，将其中一个与自己拼接，检查其是否包含另一个，结果总是 true。</w:t>
      </w:r>
    </w:p>
    <w:p w14:paraId="107B7A62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581275" cy="752475"/>
            <wp:effectExtent l="0" t="0" r="0" b="0"/>
            <wp:docPr id="15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230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单选题</w:t>
      </w:r>
    </w:p>
    <w:p w14:paraId="6BFEF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将第19行中的 v[m][n] 替换为 v[n][m]，那么该程序（）。</w:t>
      </w:r>
    </w:p>
    <w:p w14:paraId="524A030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答案：D. 可能非正常退出</w:t>
      </w:r>
    </w:p>
    <w:p w14:paraId="0846D38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解析：如果 m != n，那么访问 v[n][m] 会越界，导致程序可能非正常退出。</w:t>
      </w:r>
    </w:p>
    <w:p w14:paraId="30344A2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600835" cy="1932940"/>
            <wp:effectExtent l="0" t="0" r="8890" b="635"/>
            <wp:docPr id="16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88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当输入为 csp-j p-jcs 时，输出为（）。</w:t>
      </w:r>
    </w:p>
    <w:p w14:paraId="2209180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答案：B. 1</w:t>
      </w:r>
    </w:p>
    <w:p w14:paraId="0A7BEA1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解析：字符串 "csp-j" 与 "p-jcs" 互为循环移位，因此返回 1。</w:t>
      </w:r>
    </w:p>
    <w:p w14:paraId="44B7A0D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562225" cy="866775"/>
            <wp:effectExtent l="0" t="0" r="0" b="0"/>
            <wp:docPr id="16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8E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当输入为 csppsc spsccp 时，输出为（）。</w:t>
      </w:r>
    </w:p>
    <w:p w14:paraId="16FABCE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答案：D. 1</w:t>
      </w:r>
    </w:p>
    <w:p w14:paraId="66430AE5">
      <w:pPr>
        <w:rPr>
          <w:rFonts w:hint="eastAsia"/>
          <w:b/>
          <w:bCs/>
          <w:lang w:val="en-US"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2532380</wp:posOffset>
            </wp:positionH>
            <wp:positionV relativeFrom="paragraph">
              <wp:posOffset>339090</wp:posOffset>
            </wp:positionV>
            <wp:extent cx="2551430" cy="941705"/>
            <wp:effectExtent l="0" t="0" r="1270" b="1270"/>
            <wp:wrapNone/>
            <wp:docPr id="16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解析：字符串 "csppsc" 与 "spsccp" 互为循环移位，因此返回 1。</w:t>
      </w:r>
    </w:p>
    <w:p w14:paraId="634E56A9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245995" cy="2376805"/>
            <wp:effectExtent l="0" t="0" r="1905" b="4445"/>
            <wp:docPr id="16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E01C4">
      <w:pPr>
        <w:rPr>
          <w:rFonts w:hint="eastAsia"/>
          <w:b/>
          <w:bCs/>
          <w:lang w:val="en-US" w:eastAsia="zh-CN"/>
        </w:rPr>
      </w:pPr>
    </w:p>
    <w:p w14:paraId="6571CBD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程序功能详解</w:t>
      </w:r>
    </w:p>
    <w:p w14:paraId="4892FFC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这个程序用于判断字符串 y 是否是字符串 x 的循环旋转（cyclic rotation）。具体来说，如果 y 可以通过将 x 的前若干字符移到末尾得到，则返回 1（真），否则返回 0（假）。</w:t>
      </w:r>
    </w:p>
    <w:p w14:paraId="07BF9DB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核心函数解析：</w:t>
      </w:r>
    </w:p>
    <w:p w14:paraId="12262355">
      <w:pPr>
        <w:numPr>
          <w:ilvl w:val="0"/>
          <w:numId w:val="61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f(x, y) 函数：</w:t>
      </w:r>
      <w:r>
        <w:rPr>
          <w:rFonts w:hint="eastAsia"/>
          <w:b w:val="0"/>
          <w:bCs w:val="0"/>
          <w:lang w:val="en-US" w:eastAsia="zh-CN"/>
        </w:rPr>
        <w:t>计算两个字符串的最长公共子序列（LCS）长度</w:t>
      </w:r>
    </w:p>
    <w:p w14:paraId="4FD5E38F">
      <w:pPr>
        <w:numPr>
          <w:ilvl w:val="0"/>
          <w:numId w:val="62"/>
        </w:numPr>
        <w:tabs>
          <w:tab w:val="clear" w:pos="420"/>
        </w:tabs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使用动态规划，创建二维数组 v</w:t>
      </w:r>
    </w:p>
    <w:p w14:paraId="644E888F">
      <w:pPr>
        <w:numPr>
          <w:ilvl w:val="0"/>
          <w:numId w:val="62"/>
        </w:numPr>
        <w:tabs>
          <w:tab w:val="clear" w:pos="420"/>
        </w:tabs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v[i][j] 表示 x[0..i-1] 和 y[0..j-1] 的 LCS 长度</w:t>
      </w:r>
    </w:p>
    <w:p w14:paraId="5773E6C0">
      <w:pPr>
        <w:numPr>
          <w:ilvl w:val="0"/>
          <w:numId w:val="62"/>
        </w:numPr>
        <w:tabs>
          <w:tab w:val="clear" w:pos="420"/>
        </w:tabs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状态转移：</w:t>
      </w:r>
    </w:p>
    <w:p w14:paraId="2033C482">
      <w:pPr>
        <w:numPr>
          <w:ilvl w:val="0"/>
          <w:numId w:val="62"/>
        </w:numPr>
        <w:tabs>
          <w:tab w:val="clear" w:pos="420"/>
        </w:tabs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if (x[i-1] == y[j-1]) </w:t>
      </w:r>
    </w:p>
    <w:p w14:paraId="56FCA5A1">
      <w:pPr>
        <w:numPr>
          <w:ilvl w:val="0"/>
          <w:numId w:val="62"/>
        </w:numPr>
        <w:tabs>
          <w:tab w:val="clear" w:pos="420"/>
        </w:tabs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v[i][j] = v[i-1][j-1] + 1;  // 字符匹配，长度+1</w:t>
      </w:r>
    </w:p>
    <w:p w14:paraId="2463A1ED">
      <w:pPr>
        <w:numPr>
          <w:ilvl w:val="0"/>
          <w:numId w:val="62"/>
        </w:numPr>
        <w:tabs>
          <w:tab w:val="clear" w:pos="420"/>
        </w:tabs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else </w:t>
      </w:r>
    </w:p>
    <w:p w14:paraId="6847D562">
      <w:pPr>
        <w:numPr>
          <w:ilvl w:val="0"/>
          <w:numId w:val="62"/>
        </w:numPr>
        <w:tabs>
          <w:tab w:val="clear" w:pos="420"/>
        </w:tabs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v[i][j] = max(v[i-1][j], v[i][j-1]);  // 取左侧或上方的最大值</w:t>
      </w:r>
    </w:p>
    <w:p w14:paraId="660D23CC">
      <w:pPr>
        <w:numPr>
          <w:ilvl w:val="0"/>
          <w:numId w:val="61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g(x, y) 函数：判断循环旋转</w:t>
      </w:r>
    </w:p>
    <w:p w14:paraId="302B5601">
      <w:pPr>
        <w:numPr>
          <w:ilvl w:val="0"/>
          <w:numId w:val="63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关键操作：f(x + x, y)</w:t>
      </w:r>
    </w:p>
    <w:p w14:paraId="30947C4E">
      <w:pPr>
        <w:numPr>
          <w:ilvl w:val="0"/>
          <w:numId w:val="63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原理：将 x 复制一份拼接（如 "abc" → "abcabc"），如果 y 是 x 的循环旋转，那么 y 必定是 x+x 的子序列</w:t>
      </w:r>
    </w:p>
    <w:p w14:paraId="6651C018">
      <w:pPr>
        <w:numPr>
          <w:ilvl w:val="0"/>
          <w:numId w:val="63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验证条件：f(x+x, y) == y.size()</w:t>
      </w:r>
    </w:p>
    <w:p w14:paraId="0D8E4BD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执行流程：</w:t>
      </w:r>
    </w:p>
    <w:p w14:paraId="4402E365">
      <w:pPr>
        <w:numPr>
          <w:ilvl w:val="0"/>
          <w:numId w:val="6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 函数：动态规划计算最长公共子序列（LCS），非子串（子串需连续）。</w:t>
      </w:r>
    </w:p>
    <w:p w14:paraId="4B56EC9E">
      <w:pPr>
        <w:numPr>
          <w:ilvl w:val="0"/>
          <w:numId w:val="6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 函数：检测 y 是否为 x 的循环移位（通过判断 x+x 是否包含 y）。</w:t>
      </w:r>
    </w:p>
    <w:p w14:paraId="5D996D3B">
      <w:pPr>
        <w:numPr>
          <w:ilvl w:val="0"/>
          <w:numId w:val="6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判断题：</w:t>
      </w:r>
    </w:p>
    <w:p w14:paraId="042BCED7">
      <w:pPr>
        <w:numPr>
          <w:ilvl w:val="1"/>
          <w:numId w:val="6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LCS长度 ≤ min(m,n)（正确）。</w:t>
      </w:r>
    </w:p>
    <w:p w14:paraId="073E1F4C">
      <w:pPr>
        <w:numPr>
          <w:ilvl w:val="1"/>
          <w:numId w:val="6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LCS ≠ 最长公共子串（错误）。</w:t>
      </w:r>
    </w:p>
    <w:p w14:paraId="504DC651">
      <w:pPr>
        <w:numPr>
          <w:ilvl w:val="1"/>
          <w:numId w:val="6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相同字符串互为循环移位（正确）。</w:t>
      </w:r>
    </w:p>
    <w:p w14:paraId="47112AA3">
      <w:pPr>
        <w:numPr>
          <w:ilvl w:val="0"/>
          <w:numId w:val="6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单选题：</w:t>
      </w:r>
    </w:p>
    <w:p w14:paraId="0A428783">
      <w:pPr>
        <w:numPr>
          <w:ilvl w:val="1"/>
          <w:numId w:val="6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m≠n 时访问 v[n][m] 会越界（可能崩溃）。</w:t>
      </w:r>
    </w:p>
    <w:p w14:paraId="3E798FE6">
      <w:pPr>
        <w:numPr>
          <w:ilvl w:val="1"/>
          <w:numId w:val="6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csp-j 与 p-jcs 是循环移位 → 输出 1（true）。</w:t>
      </w:r>
    </w:p>
    <w:p w14:paraId="59C77DBB">
      <w:pPr>
        <w:numPr>
          <w:ilvl w:val="1"/>
          <w:numId w:val="6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csppsc 与 spsccp 是循环移位 → 输出 1。</w:t>
      </w:r>
    </w:p>
    <w:p w14:paraId="505FBDEA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06AF0606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1713684F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5A66E91F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581AD8B7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690BB276">
      <w:p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371E"/>
    <w:multiLevelType w:val="multilevel"/>
    <w:tmpl w:val="804E371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1">
    <w:nsid w:val="8193B1C0"/>
    <w:multiLevelType w:val="multilevel"/>
    <w:tmpl w:val="8193B1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2">
    <w:nsid w:val="81B56D86"/>
    <w:multiLevelType w:val="multilevel"/>
    <w:tmpl w:val="81B56D8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3">
    <w:nsid w:val="8406A615"/>
    <w:multiLevelType w:val="multilevel"/>
    <w:tmpl w:val="8406A61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8A7E5F55"/>
    <w:multiLevelType w:val="multilevel"/>
    <w:tmpl w:val="8A7E5F5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5">
    <w:nsid w:val="8BA1088E"/>
    <w:multiLevelType w:val="multilevel"/>
    <w:tmpl w:val="8BA108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6">
    <w:nsid w:val="8D04F292"/>
    <w:multiLevelType w:val="multilevel"/>
    <w:tmpl w:val="8D04F2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90FA1A83"/>
    <w:multiLevelType w:val="singleLevel"/>
    <w:tmpl w:val="90FA1A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92161FB8"/>
    <w:multiLevelType w:val="multilevel"/>
    <w:tmpl w:val="92161F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9">
    <w:nsid w:val="95939AD4"/>
    <w:multiLevelType w:val="multilevel"/>
    <w:tmpl w:val="95939A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10">
    <w:nsid w:val="962EE7E7"/>
    <w:multiLevelType w:val="singleLevel"/>
    <w:tmpl w:val="962EE7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1">
    <w:nsid w:val="9C6E9B34"/>
    <w:multiLevelType w:val="singleLevel"/>
    <w:tmpl w:val="9C6E9B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2">
    <w:nsid w:val="A1E82F24"/>
    <w:multiLevelType w:val="multilevel"/>
    <w:tmpl w:val="A1E82F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13">
    <w:nsid w:val="ACBA2A43"/>
    <w:multiLevelType w:val="multilevel"/>
    <w:tmpl w:val="ACBA2A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Tahoma" w:hAnsi="Tahoma"/>
      </w:rPr>
    </w:lvl>
  </w:abstractNum>
  <w:abstractNum w:abstractNumId="14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5">
    <w:nsid w:val="B1EFA86A"/>
    <w:multiLevelType w:val="multilevel"/>
    <w:tmpl w:val="B1EFA8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16">
    <w:nsid w:val="B229EEDC"/>
    <w:multiLevelType w:val="multilevel"/>
    <w:tmpl w:val="B229EED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17">
    <w:nsid w:val="B2D98AF5"/>
    <w:multiLevelType w:val="singleLevel"/>
    <w:tmpl w:val="B2D98A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8">
    <w:nsid w:val="B46A9DA2"/>
    <w:multiLevelType w:val="singleLevel"/>
    <w:tmpl w:val="B46A9DA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9">
    <w:nsid w:val="B4AE1BD3"/>
    <w:multiLevelType w:val="multilevel"/>
    <w:tmpl w:val="B4AE1B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Tahoma" w:hAnsi="Tahoma"/>
      </w:rPr>
    </w:lvl>
  </w:abstractNum>
  <w:abstractNum w:abstractNumId="20">
    <w:nsid w:val="BADF5428"/>
    <w:multiLevelType w:val="singleLevel"/>
    <w:tmpl w:val="BADF54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1">
    <w:nsid w:val="BE8AF7D0"/>
    <w:multiLevelType w:val="multilevel"/>
    <w:tmpl w:val="BE8AF7D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22">
    <w:nsid w:val="C196748E"/>
    <w:multiLevelType w:val="singleLevel"/>
    <w:tmpl w:val="C19674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3">
    <w:nsid w:val="C35B41C3"/>
    <w:multiLevelType w:val="multilevel"/>
    <w:tmpl w:val="C35B41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24">
    <w:nsid w:val="C8832828"/>
    <w:multiLevelType w:val="multilevel"/>
    <w:tmpl w:val="C88328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25">
    <w:nsid w:val="D8686485"/>
    <w:multiLevelType w:val="multilevel"/>
    <w:tmpl w:val="D86864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26">
    <w:nsid w:val="E3B9232D"/>
    <w:multiLevelType w:val="singleLevel"/>
    <w:tmpl w:val="E3B923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7">
    <w:nsid w:val="E4507876"/>
    <w:multiLevelType w:val="multilevel"/>
    <w:tmpl w:val="E45078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28">
    <w:nsid w:val="EBB8D9B2"/>
    <w:multiLevelType w:val="multilevel"/>
    <w:tmpl w:val="EBB8D9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29">
    <w:nsid w:val="F1D46866"/>
    <w:multiLevelType w:val="multilevel"/>
    <w:tmpl w:val="F1D468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30">
    <w:nsid w:val="F8553765"/>
    <w:multiLevelType w:val="multilevel"/>
    <w:tmpl w:val="F855376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31">
    <w:nsid w:val="FB2E367A"/>
    <w:multiLevelType w:val="multilevel"/>
    <w:tmpl w:val="FB2E367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32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3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4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36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3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38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39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40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41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42">
    <w:nsid w:val="006F08AF"/>
    <w:multiLevelType w:val="multilevel"/>
    <w:tmpl w:val="006F08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43">
    <w:nsid w:val="009F698A"/>
    <w:multiLevelType w:val="singleLevel"/>
    <w:tmpl w:val="009F698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4">
    <w:nsid w:val="084B1245"/>
    <w:multiLevelType w:val="multilevel"/>
    <w:tmpl w:val="084B12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45">
    <w:nsid w:val="089360D2"/>
    <w:multiLevelType w:val="multilevel"/>
    <w:tmpl w:val="089360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46">
    <w:nsid w:val="145953BA"/>
    <w:multiLevelType w:val="multilevel"/>
    <w:tmpl w:val="145953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47">
    <w:nsid w:val="1A9C3160"/>
    <w:multiLevelType w:val="singleLevel"/>
    <w:tmpl w:val="1A9C31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8">
    <w:nsid w:val="27613E49"/>
    <w:multiLevelType w:val="multilevel"/>
    <w:tmpl w:val="27613E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9">
    <w:nsid w:val="2A6FA669"/>
    <w:multiLevelType w:val="multilevel"/>
    <w:tmpl w:val="2A6FA66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50">
    <w:nsid w:val="31ADACFF"/>
    <w:multiLevelType w:val="singleLevel"/>
    <w:tmpl w:val="31ADACF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51">
    <w:nsid w:val="359E5419"/>
    <w:multiLevelType w:val="singleLevel"/>
    <w:tmpl w:val="359E541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52">
    <w:nsid w:val="399A0548"/>
    <w:multiLevelType w:val="multilevel"/>
    <w:tmpl w:val="399A05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Tahoma" w:hAnsi="Tahoma"/>
      </w:rPr>
    </w:lvl>
  </w:abstractNum>
  <w:abstractNum w:abstractNumId="53">
    <w:nsid w:val="3A0FAA35"/>
    <w:multiLevelType w:val="multilevel"/>
    <w:tmpl w:val="3A0FAA3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54">
    <w:nsid w:val="3E653DF2"/>
    <w:multiLevelType w:val="multilevel"/>
    <w:tmpl w:val="3E653D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55">
    <w:nsid w:val="4CB110AA"/>
    <w:multiLevelType w:val="multilevel"/>
    <w:tmpl w:val="4CB110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6">
    <w:nsid w:val="51029D57"/>
    <w:multiLevelType w:val="multilevel"/>
    <w:tmpl w:val="51029D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57">
    <w:nsid w:val="5359D4B3"/>
    <w:multiLevelType w:val="multilevel"/>
    <w:tmpl w:val="5359D4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8">
    <w:nsid w:val="5C47E659"/>
    <w:multiLevelType w:val="multilevel"/>
    <w:tmpl w:val="5C47E6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59">
    <w:nsid w:val="61DE98D3"/>
    <w:multiLevelType w:val="multilevel"/>
    <w:tmpl w:val="61DE98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60">
    <w:nsid w:val="6258FECC"/>
    <w:multiLevelType w:val="multilevel"/>
    <w:tmpl w:val="6258FE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61">
    <w:nsid w:val="733BF10B"/>
    <w:multiLevelType w:val="multilevel"/>
    <w:tmpl w:val="733BF10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62">
    <w:nsid w:val="74CC5D39"/>
    <w:multiLevelType w:val="multilevel"/>
    <w:tmpl w:val="74CC5D3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63">
    <w:nsid w:val="77A85059"/>
    <w:multiLevelType w:val="multilevel"/>
    <w:tmpl w:val="77A850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num w:numId="1">
    <w:abstractNumId w:val="14"/>
  </w:num>
  <w:num w:numId="2">
    <w:abstractNumId w:val="35"/>
  </w:num>
  <w:num w:numId="3">
    <w:abstractNumId w:val="37"/>
  </w:num>
  <w:num w:numId="4">
    <w:abstractNumId w:val="40"/>
  </w:num>
  <w:num w:numId="5">
    <w:abstractNumId w:val="41"/>
  </w:num>
  <w:num w:numId="6">
    <w:abstractNumId w:val="38"/>
  </w:num>
  <w:num w:numId="7">
    <w:abstractNumId w:val="34"/>
  </w:num>
  <w:num w:numId="8">
    <w:abstractNumId w:val="39"/>
  </w:num>
  <w:num w:numId="9">
    <w:abstractNumId w:val="36"/>
  </w:num>
  <w:num w:numId="10">
    <w:abstractNumId w:val="33"/>
  </w:num>
  <w:num w:numId="11">
    <w:abstractNumId w:val="32"/>
  </w:num>
  <w:num w:numId="12">
    <w:abstractNumId w:val="43"/>
  </w:num>
  <w:num w:numId="13">
    <w:abstractNumId w:val="45"/>
  </w:num>
  <w:num w:numId="14">
    <w:abstractNumId w:val="44"/>
  </w:num>
  <w:num w:numId="15">
    <w:abstractNumId w:val="59"/>
  </w:num>
  <w:num w:numId="16">
    <w:abstractNumId w:val="60"/>
  </w:num>
  <w:num w:numId="17">
    <w:abstractNumId w:val="58"/>
  </w:num>
  <w:num w:numId="18">
    <w:abstractNumId w:val="0"/>
  </w:num>
  <w:num w:numId="19">
    <w:abstractNumId w:val="1"/>
  </w:num>
  <w:num w:numId="20">
    <w:abstractNumId w:val="30"/>
  </w:num>
  <w:num w:numId="21">
    <w:abstractNumId w:val="15"/>
  </w:num>
  <w:num w:numId="22">
    <w:abstractNumId w:val="24"/>
  </w:num>
  <w:num w:numId="23">
    <w:abstractNumId w:val="21"/>
  </w:num>
  <w:num w:numId="24">
    <w:abstractNumId w:val="27"/>
  </w:num>
  <w:num w:numId="25">
    <w:abstractNumId w:val="29"/>
  </w:num>
  <w:num w:numId="26">
    <w:abstractNumId w:val="16"/>
  </w:num>
  <w:num w:numId="27">
    <w:abstractNumId w:val="2"/>
  </w:num>
  <w:num w:numId="28">
    <w:abstractNumId w:val="61"/>
  </w:num>
  <w:num w:numId="29">
    <w:abstractNumId w:val="56"/>
  </w:num>
  <w:num w:numId="30">
    <w:abstractNumId w:val="4"/>
  </w:num>
  <w:num w:numId="31">
    <w:abstractNumId w:val="62"/>
  </w:num>
  <w:num w:numId="32">
    <w:abstractNumId w:val="53"/>
  </w:num>
  <w:num w:numId="33">
    <w:abstractNumId w:val="31"/>
  </w:num>
  <w:num w:numId="34">
    <w:abstractNumId w:val="63"/>
  </w:num>
  <w:num w:numId="35">
    <w:abstractNumId w:val="12"/>
  </w:num>
  <w:num w:numId="36">
    <w:abstractNumId w:val="25"/>
  </w:num>
  <w:num w:numId="37">
    <w:abstractNumId w:val="8"/>
  </w:num>
  <w:num w:numId="38">
    <w:abstractNumId w:val="9"/>
  </w:num>
  <w:num w:numId="39">
    <w:abstractNumId w:val="47"/>
  </w:num>
  <w:num w:numId="40">
    <w:abstractNumId w:val="10"/>
  </w:num>
  <w:num w:numId="41">
    <w:abstractNumId w:val="23"/>
  </w:num>
  <w:num w:numId="42">
    <w:abstractNumId w:val="52"/>
  </w:num>
  <w:num w:numId="43">
    <w:abstractNumId w:val="51"/>
  </w:num>
  <w:num w:numId="44">
    <w:abstractNumId w:val="50"/>
  </w:num>
  <w:num w:numId="45">
    <w:abstractNumId w:val="54"/>
  </w:num>
  <w:num w:numId="46">
    <w:abstractNumId w:val="11"/>
  </w:num>
  <w:num w:numId="47">
    <w:abstractNumId w:val="13"/>
  </w:num>
  <w:num w:numId="48">
    <w:abstractNumId w:val="49"/>
  </w:num>
  <w:num w:numId="49">
    <w:abstractNumId w:val="42"/>
  </w:num>
  <w:num w:numId="50">
    <w:abstractNumId w:val="19"/>
  </w:num>
  <w:num w:numId="51">
    <w:abstractNumId w:val="18"/>
  </w:num>
  <w:num w:numId="52">
    <w:abstractNumId w:val="46"/>
  </w:num>
  <w:num w:numId="53">
    <w:abstractNumId w:val="28"/>
  </w:num>
  <w:num w:numId="54">
    <w:abstractNumId w:val="26"/>
  </w:num>
  <w:num w:numId="55">
    <w:abstractNumId w:val="17"/>
  </w:num>
  <w:num w:numId="56">
    <w:abstractNumId w:val="22"/>
  </w:num>
  <w:num w:numId="57">
    <w:abstractNumId w:val="57"/>
  </w:num>
  <w:num w:numId="58">
    <w:abstractNumId w:val="3"/>
  </w:num>
  <w:num w:numId="59">
    <w:abstractNumId w:val="48"/>
  </w:num>
  <w:num w:numId="60">
    <w:abstractNumId w:val="6"/>
  </w:num>
  <w:num w:numId="61">
    <w:abstractNumId w:val="5"/>
  </w:num>
  <w:num w:numId="62">
    <w:abstractNumId w:val="7"/>
  </w:num>
  <w:num w:numId="63">
    <w:abstractNumId w:val="20"/>
  </w:num>
  <w:num w:numId="6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416146"/>
    <w:rsid w:val="00652249"/>
    <w:rsid w:val="00891237"/>
    <w:rsid w:val="00DE17F4"/>
    <w:rsid w:val="01366850"/>
    <w:rsid w:val="01384610"/>
    <w:rsid w:val="036F2FCB"/>
    <w:rsid w:val="037E7BF8"/>
    <w:rsid w:val="03E60DF3"/>
    <w:rsid w:val="03FC0C17"/>
    <w:rsid w:val="04282322"/>
    <w:rsid w:val="0432384E"/>
    <w:rsid w:val="059B10DE"/>
    <w:rsid w:val="063533F0"/>
    <w:rsid w:val="069C5ADC"/>
    <w:rsid w:val="069F3BC7"/>
    <w:rsid w:val="06E36C4C"/>
    <w:rsid w:val="070551FA"/>
    <w:rsid w:val="078815BB"/>
    <w:rsid w:val="07B73F0B"/>
    <w:rsid w:val="082156D3"/>
    <w:rsid w:val="082A3964"/>
    <w:rsid w:val="08645315"/>
    <w:rsid w:val="08C425B0"/>
    <w:rsid w:val="0A1914A2"/>
    <w:rsid w:val="0BEB62B4"/>
    <w:rsid w:val="0C1D39FE"/>
    <w:rsid w:val="0C2F0D84"/>
    <w:rsid w:val="0CC00454"/>
    <w:rsid w:val="0DBA4F1C"/>
    <w:rsid w:val="0FA91766"/>
    <w:rsid w:val="106F460A"/>
    <w:rsid w:val="11567578"/>
    <w:rsid w:val="124F4E89"/>
    <w:rsid w:val="129E5DA4"/>
    <w:rsid w:val="13C734FA"/>
    <w:rsid w:val="14022FE1"/>
    <w:rsid w:val="14097A67"/>
    <w:rsid w:val="156404B5"/>
    <w:rsid w:val="15836462"/>
    <w:rsid w:val="16AE750E"/>
    <w:rsid w:val="17136D58"/>
    <w:rsid w:val="1761434E"/>
    <w:rsid w:val="187F6C09"/>
    <w:rsid w:val="18E92A80"/>
    <w:rsid w:val="19E13E11"/>
    <w:rsid w:val="1A9B1BB6"/>
    <w:rsid w:val="1B2A3853"/>
    <w:rsid w:val="1C342E22"/>
    <w:rsid w:val="1C3770CF"/>
    <w:rsid w:val="1CC731FB"/>
    <w:rsid w:val="1D0F4673"/>
    <w:rsid w:val="1D6628F1"/>
    <w:rsid w:val="1D6F3F15"/>
    <w:rsid w:val="1D836658"/>
    <w:rsid w:val="1DAA6C81"/>
    <w:rsid w:val="1E4D3858"/>
    <w:rsid w:val="1E7B7701"/>
    <w:rsid w:val="1E863E28"/>
    <w:rsid w:val="1EDA4309"/>
    <w:rsid w:val="1EF501D6"/>
    <w:rsid w:val="1F272182"/>
    <w:rsid w:val="20454617"/>
    <w:rsid w:val="206B20E3"/>
    <w:rsid w:val="212C6AA0"/>
    <w:rsid w:val="21A8375B"/>
    <w:rsid w:val="21EA7F94"/>
    <w:rsid w:val="2216229A"/>
    <w:rsid w:val="227F5C03"/>
    <w:rsid w:val="249C06AD"/>
    <w:rsid w:val="24EE2E09"/>
    <w:rsid w:val="252272FA"/>
    <w:rsid w:val="25733DFD"/>
    <w:rsid w:val="2579662C"/>
    <w:rsid w:val="25CC68E6"/>
    <w:rsid w:val="261D6829"/>
    <w:rsid w:val="274428CC"/>
    <w:rsid w:val="27AB12E4"/>
    <w:rsid w:val="2818529E"/>
    <w:rsid w:val="2A5E2D0A"/>
    <w:rsid w:val="2ACD2201"/>
    <w:rsid w:val="2B5E542C"/>
    <w:rsid w:val="2BF973AC"/>
    <w:rsid w:val="2C6A114E"/>
    <w:rsid w:val="2D541EEA"/>
    <w:rsid w:val="2DC70F0F"/>
    <w:rsid w:val="2E060B81"/>
    <w:rsid w:val="2F5569E7"/>
    <w:rsid w:val="30277D4D"/>
    <w:rsid w:val="3064576C"/>
    <w:rsid w:val="3092632A"/>
    <w:rsid w:val="32095524"/>
    <w:rsid w:val="32A26E1B"/>
    <w:rsid w:val="32B15366"/>
    <w:rsid w:val="32DC7485"/>
    <w:rsid w:val="34CE0210"/>
    <w:rsid w:val="35D07CD5"/>
    <w:rsid w:val="37214515"/>
    <w:rsid w:val="3783455C"/>
    <w:rsid w:val="378A4ABB"/>
    <w:rsid w:val="386A39EE"/>
    <w:rsid w:val="387E0FDF"/>
    <w:rsid w:val="3A1E049C"/>
    <w:rsid w:val="3A4C0E2A"/>
    <w:rsid w:val="3AAE2F3D"/>
    <w:rsid w:val="3B1A41EB"/>
    <w:rsid w:val="3D382B4C"/>
    <w:rsid w:val="3E0179CF"/>
    <w:rsid w:val="3EE14075"/>
    <w:rsid w:val="3F710B1E"/>
    <w:rsid w:val="3FA1207E"/>
    <w:rsid w:val="411C3143"/>
    <w:rsid w:val="41457D7D"/>
    <w:rsid w:val="419741A5"/>
    <w:rsid w:val="42A11040"/>
    <w:rsid w:val="42FE5483"/>
    <w:rsid w:val="43F64334"/>
    <w:rsid w:val="450E5498"/>
    <w:rsid w:val="452A3B80"/>
    <w:rsid w:val="45930114"/>
    <w:rsid w:val="45DC388D"/>
    <w:rsid w:val="45E97311"/>
    <w:rsid w:val="49156DF5"/>
    <w:rsid w:val="49354B22"/>
    <w:rsid w:val="495C2442"/>
    <w:rsid w:val="4AF4268F"/>
    <w:rsid w:val="4BBA3C43"/>
    <w:rsid w:val="4C5E6628"/>
    <w:rsid w:val="4D9C1015"/>
    <w:rsid w:val="4F451432"/>
    <w:rsid w:val="4FA46BD3"/>
    <w:rsid w:val="50517773"/>
    <w:rsid w:val="51057641"/>
    <w:rsid w:val="518F7399"/>
    <w:rsid w:val="52FD3D0F"/>
    <w:rsid w:val="54B75204"/>
    <w:rsid w:val="55E94EE0"/>
    <w:rsid w:val="560531B2"/>
    <w:rsid w:val="56A06343"/>
    <w:rsid w:val="56C1236A"/>
    <w:rsid w:val="56CF5752"/>
    <w:rsid w:val="56F17635"/>
    <w:rsid w:val="56FB2042"/>
    <w:rsid w:val="57250B4B"/>
    <w:rsid w:val="5788321E"/>
    <w:rsid w:val="579F72BA"/>
    <w:rsid w:val="57EC7962"/>
    <w:rsid w:val="57EF0F49"/>
    <w:rsid w:val="582A2EE0"/>
    <w:rsid w:val="58563096"/>
    <w:rsid w:val="58C11A93"/>
    <w:rsid w:val="58CD7685"/>
    <w:rsid w:val="58D2023C"/>
    <w:rsid w:val="58E26D66"/>
    <w:rsid w:val="594714FF"/>
    <w:rsid w:val="598F3F74"/>
    <w:rsid w:val="5C221AFD"/>
    <w:rsid w:val="5C852F23"/>
    <w:rsid w:val="5D781707"/>
    <w:rsid w:val="5D80721C"/>
    <w:rsid w:val="5E892837"/>
    <w:rsid w:val="60734FC6"/>
    <w:rsid w:val="61BC3E9C"/>
    <w:rsid w:val="624F2970"/>
    <w:rsid w:val="630F0A79"/>
    <w:rsid w:val="63A116D7"/>
    <w:rsid w:val="63B432BC"/>
    <w:rsid w:val="63DF40B8"/>
    <w:rsid w:val="640A20C5"/>
    <w:rsid w:val="647E35B4"/>
    <w:rsid w:val="657019F8"/>
    <w:rsid w:val="65751E5B"/>
    <w:rsid w:val="66077EDA"/>
    <w:rsid w:val="66291CDA"/>
    <w:rsid w:val="662A4E23"/>
    <w:rsid w:val="681E6C63"/>
    <w:rsid w:val="685D5E1B"/>
    <w:rsid w:val="68C252E5"/>
    <w:rsid w:val="698142BA"/>
    <w:rsid w:val="6B6E5F1B"/>
    <w:rsid w:val="6C250316"/>
    <w:rsid w:val="6C5F30A6"/>
    <w:rsid w:val="6D625BD1"/>
    <w:rsid w:val="6D7D233F"/>
    <w:rsid w:val="6DE074B8"/>
    <w:rsid w:val="6E2B60A1"/>
    <w:rsid w:val="70883AC5"/>
    <w:rsid w:val="70C35E7E"/>
    <w:rsid w:val="71DE7E1D"/>
    <w:rsid w:val="727F518A"/>
    <w:rsid w:val="72AF1FB5"/>
    <w:rsid w:val="72D2682B"/>
    <w:rsid w:val="74E9016C"/>
    <w:rsid w:val="75143736"/>
    <w:rsid w:val="75566971"/>
    <w:rsid w:val="755E374E"/>
    <w:rsid w:val="757E62D9"/>
    <w:rsid w:val="761227F8"/>
    <w:rsid w:val="7620100C"/>
    <w:rsid w:val="76C5129D"/>
    <w:rsid w:val="772B3574"/>
    <w:rsid w:val="77571D33"/>
    <w:rsid w:val="776E3CEC"/>
    <w:rsid w:val="78663AFA"/>
    <w:rsid w:val="78B25122"/>
    <w:rsid w:val="79B07E25"/>
    <w:rsid w:val="7A167AEC"/>
    <w:rsid w:val="7B69417D"/>
    <w:rsid w:val="7B6C0643"/>
    <w:rsid w:val="7C605FFE"/>
    <w:rsid w:val="7D8F0964"/>
    <w:rsid w:val="7DD27C69"/>
    <w:rsid w:val="7DE92004"/>
    <w:rsid w:val="7E0B01EB"/>
    <w:rsid w:val="7EE61477"/>
    <w:rsid w:val="7F12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43">
    <w:name w:val="font31"/>
    <w:basedOn w:val="90"/>
    <w:qFormat/>
    <w:uiPriority w:val="0"/>
    <w:rPr>
      <w:rFonts w:hint="eastAsia" w:ascii="微软雅黑" w:hAnsi="微软雅黑" w:eastAsia="微软雅黑" w:cs="微软雅黑"/>
      <w:color w:val="40404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44</Pages>
  <Words>11920</Words>
  <Characters>20605</Characters>
  <Lines>11</Lines>
  <Paragraphs>3</Paragraphs>
  <TotalTime>67</TotalTime>
  <ScaleCrop>false</ScaleCrop>
  <LinksUpToDate>false</LinksUpToDate>
  <CharactersWithSpaces>28988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2026-02-06T15:18:58Z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ADC74F5A615640DFAC94B712B8DE206F_13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